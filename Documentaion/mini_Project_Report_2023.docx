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3FBDE" w14:textId="77777777" w:rsidR="00B402EE" w:rsidRDefault="00503AC5">
      <w:pPr>
        <w:pStyle w:val="Heading1"/>
        <w:spacing w:before="71" w:line="480" w:lineRule="auto"/>
        <w:ind w:left="413" w:right="611"/>
        <w:jc w:val="center"/>
      </w:pPr>
      <w:bookmarkStart w:id="0" w:name="Emotion_Based_Music_Recommendation_Syste"/>
      <w:bookmarkEnd w:id="0"/>
      <w:r>
        <w:t>Emotion</w:t>
      </w:r>
      <w:r>
        <w:rPr>
          <w:spacing w:val="-13"/>
        </w:rPr>
        <w:t xml:space="preserve"> </w:t>
      </w:r>
      <w:r>
        <w:t>Based</w:t>
      </w:r>
      <w:r>
        <w:rPr>
          <w:spacing w:val="-8"/>
        </w:rPr>
        <w:t xml:space="preserve"> </w:t>
      </w:r>
      <w:r>
        <w:t>Music</w:t>
      </w:r>
      <w:r>
        <w:rPr>
          <w:spacing w:val="-3"/>
        </w:rPr>
        <w:t xml:space="preserve"> </w:t>
      </w:r>
      <w:r>
        <w:t>Recommendation</w:t>
      </w:r>
      <w:r>
        <w:rPr>
          <w:spacing w:val="-6"/>
        </w:rPr>
        <w:t xml:space="preserve"> </w:t>
      </w:r>
      <w:r>
        <w:t>System</w:t>
      </w:r>
      <w:r>
        <w:rPr>
          <w:spacing w:val="-4"/>
        </w:rPr>
        <w:t xml:space="preserve"> </w:t>
      </w:r>
      <w:r>
        <w:t>using</w:t>
      </w:r>
      <w:r>
        <w:rPr>
          <w:spacing w:val="-7"/>
        </w:rPr>
        <w:t xml:space="preserve"> </w:t>
      </w:r>
      <w:r>
        <w:t>Machine</w:t>
      </w:r>
      <w:r>
        <w:rPr>
          <w:spacing w:val="-6"/>
        </w:rPr>
        <w:t xml:space="preserve"> </w:t>
      </w:r>
      <w:r>
        <w:t>Learning PROJECT REPORT</w:t>
      </w:r>
    </w:p>
    <w:p w14:paraId="60F3FBDF" w14:textId="77777777" w:rsidR="00B402EE" w:rsidRDefault="00B402EE">
      <w:pPr>
        <w:pStyle w:val="BodyText"/>
        <w:spacing w:before="9"/>
        <w:rPr>
          <w:b/>
          <w:sz w:val="23"/>
        </w:rPr>
      </w:pPr>
    </w:p>
    <w:p w14:paraId="60F3FBE0" w14:textId="77777777" w:rsidR="00B402EE" w:rsidRDefault="00503AC5">
      <w:pPr>
        <w:ind w:left="418" w:right="611"/>
        <w:jc w:val="center"/>
        <w:rPr>
          <w:b/>
          <w:i/>
          <w:sz w:val="28"/>
        </w:rPr>
      </w:pPr>
      <w:r>
        <w:rPr>
          <w:b/>
          <w:i/>
          <w:sz w:val="28"/>
        </w:rPr>
        <w:t>Submitted</w:t>
      </w:r>
      <w:r>
        <w:rPr>
          <w:b/>
          <w:i/>
          <w:spacing w:val="-13"/>
          <w:sz w:val="28"/>
        </w:rPr>
        <w:t xml:space="preserve"> </w:t>
      </w:r>
      <w:r>
        <w:rPr>
          <w:b/>
          <w:i/>
          <w:spacing w:val="-5"/>
          <w:sz w:val="28"/>
        </w:rPr>
        <w:t>by</w:t>
      </w:r>
    </w:p>
    <w:p w14:paraId="60F3FBE1" w14:textId="77777777" w:rsidR="00B402EE" w:rsidRDefault="00B402EE">
      <w:pPr>
        <w:pStyle w:val="BodyText"/>
        <w:rPr>
          <w:b/>
          <w:i/>
          <w:sz w:val="20"/>
        </w:rPr>
      </w:pPr>
    </w:p>
    <w:tbl>
      <w:tblPr>
        <w:tblpPr w:leftFromText="180" w:rightFromText="180" w:vertAnchor="text" w:horzAnchor="page" w:tblpX="3005" w:tblpY="248"/>
        <w:tblOverlap w:val="never"/>
        <w:tblW w:w="0" w:type="auto"/>
        <w:tblLayout w:type="fixed"/>
        <w:tblCellMar>
          <w:left w:w="0" w:type="dxa"/>
          <w:right w:w="0" w:type="dxa"/>
        </w:tblCellMar>
        <w:tblLook w:val="04A0" w:firstRow="1" w:lastRow="0" w:firstColumn="1" w:lastColumn="0" w:noHBand="0" w:noVBand="1"/>
      </w:tblPr>
      <w:tblGrid>
        <w:gridCol w:w="4075"/>
        <w:gridCol w:w="2113"/>
      </w:tblGrid>
      <w:tr w:rsidR="00B402EE" w14:paraId="60F3FBE4" w14:textId="77777777">
        <w:trPr>
          <w:trHeight w:val="366"/>
        </w:trPr>
        <w:tc>
          <w:tcPr>
            <w:tcW w:w="4075" w:type="dxa"/>
          </w:tcPr>
          <w:p w14:paraId="60F3FBE2" w14:textId="77777777" w:rsidR="00B402EE" w:rsidRDefault="00503AC5">
            <w:pPr>
              <w:pStyle w:val="TableParagraph"/>
              <w:spacing w:line="287" w:lineRule="exact"/>
              <w:ind w:left="50"/>
              <w:rPr>
                <w:b/>
                <w:sz w:val="26"/>
              </w:rPr>
            </w:pPr>
            <w:r>
              <w:rPr>
                <w:b/>
                <w:sz w:val="26"/>
              </w:rPr>
              <w:t>ARVIND</w:t>
            </w:r>
            <w:r>
              <w:rPr>
                <w:b/>
                <w:spacing w:val="-7"/>
                <w:sz w:val="26"/>
              </w:rPr>
              <w:t xml:space="preserve"> </w:t>
            </w:r>
            <w:r>
              <w:rPr>
                <w:b/>
                <w:sz w:val="26"/>
              </w:rPr>
              <w:t>SRINIVAS</w:t>
            </w:r>
            <w:r>
              <w:rPr>
                <w:b/>
                <w:spacing w:val="-7"/>
                <w:sz w:val="26"/>
              </w:rPr>
              <w:t xml:space="preserve"> </w:t>
            </w:r>
            <w:r>
              <w:rPr>
                <w:b/>
                <w:sz w:val="26"/>
              </w:rPr>
              <w:t>K</w:t>
            </w:r>
            <w:r>
              <w:rPr>
                <w:b/>
                <w:spacing w:val="-7"/>
                <w:sz w:val="26"/>
              </w:rPr>
              <w:t xml:space="preserve"> </w:t>
            </w:r>
            <w:r>
              <w:rPr>
                <w:b/>
                <w:spacing w:val="-10"/>
                <w:sz w:val="26"/>
              </w:rPr>
              <w:t>G</w:t>
            </w:r>
          </w:p>
        </w:tc>
        <w:tc>
          <w:tcPr>
            <w:tcW w:w="2113" w:type="dxa"/>
          </w:tcPr>
          <w:p w14:paraId="60F3FBE3" w14:textId="77777777" w:rsidR="00B402EE" w:rsidRDefault="00503AC5">
            <w:pPr>
              <w:pStyle w:val="TableParagraph"/>
              <w:spacing w:line="287" w:lineRule="exact"/>
              <w:ind w:right="47"/>
              <w:jc w:val="right"/>
              <w:rPr>
                <w:b/>
                <w:sz w:val="26"/>
              </w:rPr>
            </w:pPr>
            <w:r>
              <w:rPr>
                <w:b/>
                <w:spacing w:val="-2"/>
                <w:sz w:val="26"/>
              </w:rPr>
              <w:t>2007006</w:t>
            </w:r>
          </w:p>
        </w:tc>
      </w:tr>
      <w:tr w:rsidR="00B402EE" w14:paraId="60F3FBE7" w14:textId="77777777">
        <w:trPr>
          <w:trHeight w:val="448"/>
        </w:trPr>
        <w:tc>
          <w:tcPr>
            <w:tcW w:w="4075" w:type="dxa"/>
          </w:tcPr>
          <w:p w14:paraId="60F3FBE5" w14:textId="77777777" w:rsidR="00B402EE" w:rsidRDefault="00503AC5">
            <w:pPr>
              <w:pStyle w:val="TableParagraph"/>
              <w:spacing w:before="68"/>
              <w:ind w:left="50"/>
              <w:rPr>
                <w:b/>
                <w:sz w:val="26"/>
              </w:rPr>
            </w:pPr>
            <w:r>
              <w:rPr>
                <w:b/>
                <w:sz w:val="26"/>
              </w:rPr>
              <w:t>HARESH</w:t>
            </w:r>
            <w:r>
              <w:rPr>
                <w:b/>
                <w:spacing w:val="-10"/>
                <w:sz w:val="26"/>
              </w:rPr>
              <w:t xml:space="preserve"> </w:t>
            </w:r>
            <w:r>
              <w:rPr>
                <w:b/>
                <w:spacing w:val="-12"/>
                <w:sz w:val="26"/>
              </w:rPr>
              <w:t>V</w:t>
            </w:r>
          </w:p>
        </w:tc>
        <w:tc>
          <w:tcPr>
            <w:tcW w:w="2113" w:type="dxa"/>
          </w:tcPr>
          <w:p w14:paraId="60F3FBE6" w14:textId="77777777" w:rsidR="00B402EE" w:rsidRDefault="00503AC5">
            <w:pPr>
              <w:pStyle w:val="TableParagraph"/>
              <w:spacing w:before="68"/>
              <w:ind w:right="56"/>
              <w:jc w:val="right"/>
              <w:rPr>
                <w:b/>
                <w:sz w:val="26"/>
              </w:rPr>
            </w:pPr>
            <w:r>
              <w:rPr>
                <w:b/>
                <w:spacing w:val="-2"/>
                <w:sz w:val="26"/>
              </w:rPr>
              <w:t>2007015</w:t>
            </w:r>
          </w:p>
        </w:tc>
      </w:tr>
      <w:tr w:rsidR="00B402EE" w14:paraId="60F3FBEA" w14:textId="77777777">
        <w:trPr>
          <w:trHeight w:val="369"/>
        </w:trPr>
        <w:tc>
          <w:tcPr>
            <w:tcW w:w="4075" w:type="dxa"/>
          </w:tcPr>
          <w:p w14:paraId="60F3FBE8" w14:textId="77777777" w:rsidR="00B402EE" w:rsidRDefault="00503AC5">
            <w:pPr>
              <w:pStyle w:val="TableParagraph"/>
              <w:spacing w:before="70" w:line="279" w:lineRule="exact"/>
              <w:ind w:left="50"/>
              <w:rPr>
                <w:b/>
                <w:sz w:val="26"/>
              </w:rPr>
            </w:pPr>
            <w:r>
              <w:rPr>
                <w:b/>
                <w:sz w:val="26"/>
              </w:rPr>
              <w:t>SHRUTIKA</w:t>
            </w:r>
            <w:r>
              <w:rPr>
                <w:b/>
                <w:spacing w:val="-15"/>
                <w:sz w:val="26"/>
              </w:rPr>
              <w:t xml:space="preserve"> </w:t>
            </w:r>
            <w:r>
              <w:rPr>
                <w:b/>
                <w:sz w:val="26"/>
              </w:rPr>
              <w:t>PAWAR</w:t>
            </w:r>
            <w:r>
              <w:rPr>
                <w:b/>
                <w:spacing w:val="-15"/>
                <w:sz w:val="26"/>
              </w:rPr>
              <w:t xml:space="preserve"> </w:t>
            </w:r>
            <w:r>
              <w:rPr>
                <w:b/>
                <w:spacing w:val="-10"/>
                <w:sz w:val="26"/>
              </w:rPr>
              <w:t>S</w:t>
            </w:r>
          </w:p>
        </w:tc>
        <w:tc>
          <w:tcPr>
            <w:tcW w:w="2113" w:type="dxa"/>
          </w:tcPr>
          <w:p w14:paraId="60F3FBE9" w14:textId="77777777" w:rsidR="00B402EE" w:rsidRDefault="00503AC5">
            <w:pPr>
              <w:pStyle w:val="TableParagraph"/>
              <w:spacing w:before="70" w:line="279" w:lineRule="exact"/>
              <w:ind w:right="57"/>
              <w:jc w:val="right"/>
              <w:rPr>
                <w:b/>
                <w:sz w:val="26"/>
              </w:rPr>
            </w:pPr>
            <w:r>
              <w:rPr>
                <w:b/>
                <w:spacing w:val="-2"/>
                <w:sz w:val="26"/>
              </w:rPr>
              <w:t>2107206</w:t>
            </w:r>
          </w:p>
        </w:tc>
      </w:tr>
    </w:tbl>
    <w:p w14:paraId="60F3FBEB" w14:textId="77777777" w:rsidR="00B402EE" w:rsidRDefault="00B402EE">
      <w:pPr>
        <w:pStyle w:val="BodyText"/>
        <w:spacing w:before="4"/>
        <w:rPr>
          <w:b/>
          <w:i/>
          <w:sz w:val="24"/>
        </w:rPr>
      </w:pPr>
    </w:p>
    <w:p w14:paraId="60F3FBEC" w14:textId="77777777" w:rsidR="00B402EE" w:rsidRDefault="00B402EE">
      <w:pPr>
        <w:pStyle w:val="BodyText"/>
        <w:rPr>
          <w:b/>
          <w:i/>
          <w:sz w:val="20"/>
        </w:rPr>
      </w:pPr>
      <w:bookmarkStart w:id="1" w:name="ARVIND_SRINIVAS_K_G_2007006"/>
      <w:bookmarkStart w:id="2" w:name="SHRUTIKA_PAWAR_S_2107206"/>
      <w:bookmarkStart w:id="3" w:name="HARESH_V_2007015"/>
      <w:bookmarkEnd w:id="1"/>
      <w:bookmarkEnd w:id="2"/>
      <w:bookmarkEnd w:id="3"/>
    </w:p>
    <w:p w14:paraId="60F3FBED" w14:textId="77777777" w:rsidR="00B402EE" w:rsidRDefault="00B402EE">
      <w:pPr>
        <w:pStyle w:val="BodyText"/>
        <w:spacing w:before="4"/>
        <w:rPr>
          <w:b/>
          <w:i/>
          <w:sz w:val="24"/>
        </w:rPr>
      </w:pPr>
    </w:p>
    <w:p w14:paraId="60F3FBEE" w14:textId="77777777" w:rsidR="00B402EE" w:rsidRDefault="00B402EE">
      <w:pPr>
        <w:spacing w:before="87"/>
        <w:ind w:left="422" w:right="611"/>
        <w:jc w:val="center"/>
        <w:rPr>
          <w:b/>
          <w:i/>
          <w:sz w:val="28"/>
        </w:rPr>
      </w:pPr>
    </w:p>
    <w:p w14:paraId="60F3FBEF" w14:textId="77777777" w:rsidR="00B402EE" w:rsidRDefault="00B402EE">
      <w:pPr>
        <w:spacing w:before="87"/>
        <w:ind w:left="422" w:right="611"/>
        <w:jc w:val="center"/>
        <w:rPr>
          <w:b/>
          <w:i/>
          <w:sz w:val="28"/>
        </w:rPr>
      </w:pPr>
    </w:p>
    <w:p w14:paraId="60F3FBF0" w14:textId="77777777" w:rsidR="00B402EE" w:rsidRDefault="00B402EE">
      <w:pPr>
        <w:spacing w:before="87"/>
        <w:ind w:left="422" w:right="611"/>
        <w:jc w:val="center"/>
        <w:rPr>
          <w:b/>
          <w:i/>
          <w:sz w:val="28"/>
        </w:rPr>
      </w:pPr>
    </w:p>
    <w:p w14:paraId="60F3FBF1" w14:textId="77777777" w:rsidR="00B402EE" w:rsidRDefault="00B402EE">
      <w:pPr>
        <w:spacing w:before="87"/>
        <w:ind w:left="422" w:right="611"/>
        <w:jc w:val="center"/>
        <w:rPr>
          <w:b/>
          <w:i/>
          <w:sz w:val="28"/>
        </w:rPr>
      </w:pPr>
    </w:p>
    <w:p w14:paraId="60F3FBF2" w14:textId="77777777" w:rsidR="00B402EE" w:rsidRDefault="00503AC5">
      <w:pPr>
        <w:spacing w:before="87"/>
        <w:ind w:left="422" w:right="611"/>
        <w:jc w:val="center"/>
        <w:rPr>
          <w:b/>
          <w:i/>
          <w:sz w:val="28"/>
        </w:rPr>
      </w:pPr>
      <w:r>
        <w:rPr>
          <w:b/>
          <w:i/>
          <w:sz w:val="28"/>
        </w:rPr>
        <w:t>In</w:t>
      </w:r>
      <w:r>
        <w:rPr>
          <w:b/>
          <w:i/>
          <w:spacing w:val="-7"/>
          <w:sz w:val="28"/>
        </w:rPr>
        <w:t xml:space="preserve"> </w:t>
      </w:r>
      <w:r>
        <w:rPr>
          <w:b/>
          <w:i/>
          <w:sz w:val="28"/>
        </w:rPr>
        <w:t>partial</w:t>
      </w:r>
      <w:r>
        <w:rPr>
          <w:b/>
          <w:i/>
          <w:spacing w:val="-5"/>
          <w:sz w:val="28"/>
        </w:rPr>
        <w:t xml:space="preserve"> </w:t>
      </w:r>
      <w:r>
        <w:rPr>
          <w:b/>
          <w:i/>
          <w:sz w:val="28"/>
        </w:rPr>
        <w:t>fulfillment</w:t>
      </w:r>
      <w:r>
        <w:rPr>
          <w:b/>
          <w:i/>
          <w:spacing w:val="-5"/>
          <w:sz w:val="28"/>
        </w:rPr>
        <w:t xml:space="preserve"> </w:t>
      </w:r>
      <w:r>
        <w:rPr>
          <w:b/>
          <w:i/>
          <w:sz w:val="28"/>
        </w:rPr>
        <w:t>for</w:t>
      </w:r>
      <w:r>
        <w:rPr>
          <w:b/>
          <w:i/>
          <w:spacing w:val="-4"/>
          <w:sz w:val="28"/>
        </w:rPr>
        <w:t xml:space="preserve"> </w:t>
      </w:r>
      <w:r>
        <w:rPr>
          <w:b/>
          <w:i/>
          <w:sz w:val="28"/>
        </w:rPr>
        <w:t>the</w:t>
      </w:r>
      <w:r>
        <w:rPr>
          <w:b/>
          <w:i/>
          <w:spacing w:val="-4"/>
          <w:sz w:val="28"/>
        </w:rPr>
        <w:t xml:space="preserve"> </w:t>
      </w:r>
      <w:r>
        <w:rPr>
          <w:b/>
          <w:i/>
          <w:sz w:val="28"/>
        </w:rPr>
        <w:t>award</w:t>
      </w:r>
      <w:r>
        <w:rPr>
          <w:b/>
          <w:i/>
          <w:spacing w:val="-5"/>
          <w:sz w:val="28"/>
        </w:rPr>
        <w:t xml:space="preserve"> </w:t>
      </w:r>
      <w:r>
        <w:rPr>
          <w:b/>
          <w:i/>
          <w:sz w:val="28"/>
        </w:rPr>
        <w:t>of</w:t>
      </w:r>
      <w:r>
        <w:rPr>
          <w:b/>
          <w:i/>
          <w:spacing w:val="-6"/>
          <w:sz w:val="28"/>
        </w:rPr>
        <w:t xml:space="preserve"> </w:t>
      </w:r>
      <w:r>
        <w:rPr>
          <w:b/>
          <w:i/>
          <w:sz w:val="28"/>
        </w:rPr>
        <w:t xml:space="preserve">the </w:t>
      </w:r>
      <w:r>
        <w:rPr>
          <w:b/>
          <w:i/>
          <w:spacing w:val="-2"/>
          <w:sz w:val="28"/>
        </w:rPr>
        <w:t>degree</w:t>
      </w:r>
    </w:p>
    <w:p w14:paraId="60F3FBF3" w14:textId="77777777" w:rsidR="00B402EE" w:rsidRDefault="00503AC5">
      <w:pPr>
        <w:spacing w:before="162"/>
        <w:ind w:left="425" w:right="611"/>
        <w:jc w:val="center"/>
        <w:rPr>
          <w:b/>
          <w:i/>
          <w:sz w:val="26"/>
        </w:rPr>
      </w:pPr>
      <w:r>
        <w:rPr>
          <w:b/>
          <w:i/>
          <w:spacing w:val="-5"/>
          <w:sz w:val="26"/>
        </w:rPr>
        <w:t>of</w:t>
      </w:r>
    </w:p>
    <w:p w14:paraId="60F3FBF4" w14:textId="77777777" w:rsidR="00B402EE" w:rsidRDefault="00503AC5">
      <w:pPr>
        <w:pStyle w:val="Heading2"/>
        <w:spacing w:before="243"/>
        <w:ind w:left="412" w:right="611"/>
        <w:jc w:val="center"/>
      </w:pPr>
      <w:bookmarkStart w:id="4" w:name="BACHELOR_OF_TECHNOLOGY"/>
      <w:bookmarkEnd w:id="4"/>
      <w:r>
        <w:t>BACHELOR</w:t>
      </w:r>
      <w:r>
        <w:rPr>
          <w:spacing w:val="-12"/>
        </w:rPr>
        <w:t xml:space="preserve"> </w:t>
      </w:r>
      <w:r>
        <w:t>OF</w:t>
      </w:r>
      <w:r>
        <w:rPr>
          <w:spacing w:val="-11"/>
        </w:rPr>
        <w:t xml:space="preserve"> </w:t>
      </w:r>
      <w:r>
        <w:rPr>
          <w:spacing w:val="-2"/>
        </w:rPr>
        <w:t>TECHNOLOGY</w:t>
      </w:r>
    </w:p>
    <w:p w14:paraId="60F3FBF5" w14:textId="77777777" w:rsidR="00B402EE" w:rsidRDefault="00503AC5">
      <w:pPr>
        <w:pStyle w:val="BodyText"/>
        <w:spacing w:before="76"/>
        <w:ind w:left="420" w:right="611"/>
        <w:jc w:val="center"/>
      </w:pPr>
      <w:r>
        <w:rPr>
          <w:spacing w:val="-5"/>
        </w:rPr>
        <w:t>in</w:t>
      </w:r>
    </w:p>
    <w:p w14:paraId="60F3FBF6" w14:textId="77777777" w:rsidR="00B402EE" w:rsidRDefault="00503AC5">
      <w:pPr>
        <w:pStyle w:val="Heading2"/>
        <w:spacing w:before="95"/>
        <w:ind w:left="417" w:right="611"/>
        <w:jc w:val="center"/>
      </w:pPr>
      <w:bookmarkStart w:id="5" w:name="INFORMATION_TECHNOLOGY"/>
      <w:bookmarkEnd w:id="5"/>
      <w:r>
        <w:rPr>
          <w:spacing w:val="-2"/>
        </w:rPr>
        <w:t>INFORMATION</w:t>
      </w:r>
      <w:r>
        <w:rPr>
          <w:spacing w:val="-6"/>
        </w:rPr>
        <w:t xml:space="preserve"> </w:t>
      </w:r>
      <w:r>
        <w:rPr>
          <w:spacing w:val="-2"/>
        </w:rPr>
        <w:t>TECHNOLOGY</w:t>
      </w:r>
    </w:p>
    <w:p w14:paraId="60F3FBF7" w14:textId="77777777" w:rsidR="00B402EE" w:rsidRDefault="00503AC5">
      <w:pPr>
        <w:pStyle w:val="BodyText"/>
        <w:spacing w:before="9"/>
        <w:rPr>
          <w:b/>
          <w:sz w:val="27"/>
        </w:rPr>
      </w:pPr>
      <w:r>
        <w:rPr>
          <w:noProof/>
        </w:rPr>
        <w:drawing>
          <wp:anchor distT="0" distB="0" distL="0" distR="0" simplePos="0" relativeHeight="251655680" behindDoc="0" locked="0" layoutInCell="1" allowOverlap="1" wp14:anchorId="60F3FFDE" wp14:editId="1911ABEA">
            <wp:simplePos x="0" y="0"/>
            <wp:positionH relativeFrom="page">
              <wp:posOffset>3290570</wp:posOffset>
            </wp:positionH>
            <wp:positionV relativeFrom="paragraph">
              <wp:posOffset>218440</wp:posOffset>
            </wp:positionV>
            <wp:extent cx="1066800" cy="1112520"/>
            <wp:effectExtent l="0" t="0" r="0" b="0"/>
            <wp:wrapTopAndBottom/>
            <wp:docPr id="1" name="image1.png" descr="http://www.citindia.com/img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http://www.citindia.com/imgs/logo.png"/>
                    <pic:cNvPicPr>
                      <a:picLocks noChangeAspect="1"/>
                    </pic:cNvPicPr>
                  </pic:nvPicPr>
                  <pic:blipFill>
                    <a:blip r:embed="rId9" cstate="print"/>
                    <a:stretch>
                      <a:fillRect/>
                    </a:stretch>
                  </pic:blipFill>
                  <pic:spPr>
                    <a:xfrm>
                      <a:off x="0" y="0"/>
                      <a:ext cx="1066848" cy="1112520"/>
                    </a:xfrm>
                    <a:prstGeom prst="rect">
                      <a:avLst/>
                    </a:prstGeom>
                  </pic:spPr>
                </pic:pic>
              </a:graphicData>
            </a:graphic>
          </wp:anchor>
        </w:drawing>
      </w:r>
    </w:p>
    <w:p w14:paraId="60F3FBF8" w14:textId="77777777" w:rsidR="00B402EE" w:rsidRDefault="00B402EE">
      <w:pPr>
        <w:pStyle w:val="BodyText"/>
        <w:rPr>
          <w:b/>
          <w:sz w:val="28"/>
        </w:rPr>
      </w:pPr>
    </w:p>
    <w:p w14:paraId="60F3FBF9" w14:textId="77777777" w:rsidR="00B402EE" w:rsidRDefault="00B402EE">
      <w:pPr>
        <w:pStyle w:val="BodyText"/>
        <w:spacing w:before="3"/>
        <w:rPr>
          <w:b/>
          <w:sz w:val="27"/>
        </w:rPr>
      </w:pPr>
    </w:p>
    <w:p w14:paraId="60F3FBFA" w14:textId="77777777" w:rsidR="00B402EE" w:rsidRDefault="00B402EE">
      <w:pPr>
        <w:ind w:left="450" w:right="611"/>
        <w:jc w:val="center"/>
        <w:rPr>
          <w:b/>
          <w:spacing w:val="-2"/>
          <w:sz w:val="30"/>
        </w:rPr>
      </w:pPr>
    </w:p>
    <w:p w14:paraId="60F3FBFB" w14:textId="77777777" w:rsidR="00B402EE" w:rsidRDefault="00B402EE">
      <w:pPr>
        <w:ind w:left="450" w:right="611"/>
        <w:jc w:val="center"/>
        <w:rPr>
          <w:b/>
          <w:spacing w:val="-2"/>
          <w:sz w:val="30"/>
        </w:rPr>
      </w:pPr>
    </w:p>
    <w:p w14:paraId="60F3FBFC" w14:textId="77777777" w:rsidR="00B402EE" w:rsidRDefault="00503AC5">
      <w:pPr>
        <w:ind w:left="450" w:right="611"/>
        <w:jc w:val="center"/>
        <w:rPr>
          <w:b/>
          <w:sz w:val="30"/>
        </w:rPr>
      </w:pPr>
      <w:r>
        <w:rPr>
          <w:b/>
          <w:spacing w:val="-2"/>
          <w:sz w:val="30"/>
        </w:rPr>
        <w:t>COIMBATORE</w:t>
      </w:r>
      <w:r>
        <w:rPr>
          <w:b/>
          <w:spacing w:val="-3"/>
          <w:sz w:val="30"/>
        </w:rPr>
        <w:t xml:space="preserve"> </w:t>
      </w:r>
      <w:r>
        <w:rPr>
          <w:b/>
          <w:spacing w:val="-2"/>
          <w:sz w:val="30"/>
        </w:rPr>
        <w:t>INSTITUTE OF</w:t>
      </w:r>
      <w:r>
        <w:rPr>
          <w:b/>
          <w:spacing w:val="5"/>
          <w:sz w:val="30"/>
        </w:rPr>
        <w:t xml:space="preserve"> </w:t>
      </w:r>
      <w:r>
        <w:rPr>
          <w:b/>
          <w:spacing w:val="-2"/>
          <w:sz w:val="30"/>
        </w:rPr>
        <w:t>TECHNOLOGY,</w:t>
      </w:r>
      <w:r>
        <w:rPr>
          <w:b/>
          <w:spacing w:val="4"/>
          <w:sz w:val="30"/>
        </w:rPr>
        <w:t xml:space="preserve"> </w:t>
      </w:r>
      <w:r>
        <w:rPr>
          <w:b/>
          <w:spacing w:val="-2"/>
          <w:sz w:val="30"/>
        </w:rPr>
        <w:t>COIMBATORE-641014</w:t>
      </w:r>
    </w:p>
    <w:p w14:paraId="60F3FBFD" w14:textId="77777777" w:rsidR="00B402EE" w:rsidRDefault="00503AC5">
      <w:pPr>
        <w:spacing w:before="254"/>
        <w:ind w:left="414" w:right="611"/>
        <w:jc w:val="center"/>
        <w:rPr>
          <w:b/>
          <w:i/>
          <w:sz w:val="26"/>
        </w:rPr>
      </w:pPr>
      <w:r>
        <w:rPr>
          <w:b/>
          <w:i/>
          <w:sz w:val="26"/>
        </w:rPr>
        <w:t>(Government</w:t>
      </w:r>
      <w:r>
        <w:rPr>
          <w:b/>
          <w:i/>
          <w:spacing w:val="-7"/>
          <w:sz w:val="26"/>
        </w:rPr>
        <w:t xml:space="preserve"> </w:t>
      </w:r>
      <w:r>
        <w:rPr>
          <w:b/>
          <w:i/>
          <w:sz w:val="26"/>
        </w:rPr>
        <w:t>Aided</w:t>
      </w:r>
      <w:r>
        <w:rPr>
          <w:b/>
          <w:i/>
          <w:spacing w:val="-8"/>
          <w:sz w:val="26"/>
        </w:rPr>
        <w:t xml:space="preserve"> </w:t>
      </w:r>
      <w:r>
        <w:rPr>
          <w:b/>
          <w:i/>
          <w:sz w:val="26"/>
        </w:rPr>
        <w:t>Autonomous</w:t>
      </w:r>
      <w:r>
        <w:rPr>
          <w:b/>
          <w:i/>
          <w:spacing w:val="-7"/>
          <w:sz w:val="26"/>
        </w:rPr>
        <w:t xml:space="preserve"> </w:t>
      </w:r>
      <w:r>
        <w:rPr>
          <w:b/>
          <w:i/>
          <w:sz w:val="26"/>
        </w:rPr>
        <w:t>Institution</w:t>
      </w:r>
      <w:r>
        <w:rPr>
          <w:b/>
          <w:i/>
          <w:spacing w:val="-8"/>
          <w:sz w:val="26"/>
        </w:rPr>
        <w:t xml:space="preserve"> </w:t>
      </w:r>
      <w:r>
        <w:rPr>
          <w:b/>
          <w:i/>
          <w:sz w:val="26"/>
        </w:rPr>
        <w:t>Affiliated</w:t>
      </w:r>
      <w:r>
        <w:rPr>
          <w:b/>
          <w:i/>
          <w:spacing w:val="-8"/>
          <w:sz w:val="26"/>
        </w:rPr>
        <w:t xml:space="preserve"> </w:t>
      </w:r>
      <w:r>
        <w:rPr>
          <w:b/>
          <w:i/>
          <w:sz w:val="26"/>
        </w:rPr>
        <w:t>to</w:t>
      </w:r>
      <w:r>
        <w:rPr>
          <w:b/>
          <w:i/>
          <w:spacing w:val="-7"/>
          <w:sz w:val="26"/>
        </w:rPr>
        <w:t xml:space="preserve"> </w:t>
      </w:r>
      <w:r>
        <w:rPr>
          <w:b/>
          <w:i/>
          <w:sz w:val="26"/>
        </w:rPr>
        <w:t>Anna</w:t>
      </w:r>
      <w:r>
        <w:rPr>
          <w:b/>
          <w:i/>
          <w:spacing w:val="-8"/>
          <w:sz w:val="26"/>
        </w:rPr>
        <w:t xml:space="preserve"> </w:t>
      </w:r>
      <w:r>
        <w:rPr>
          <w:b/>
          <w:i/>
          <w:spacing w:val="-2"/>
          <w:sz w:val="26"/>
        </w:rPr>
        <w:t>University)</w:t>
      </w:r>
    </w:p>
    <w:p w14:paraId="60F3FBFE" w14:textId="06355B9E" w:rsidR="00B402EE" w:rsidRDefault="00503AC5">
      <w:pPr>
        <w:pStyle w:val="Heading2"/>
        <w:spacing w:before="244" w:line="720" w:lineRule="auto"/>
        <w:ind w:left="3003" w:right="3197"/>
        <w:jc w:val="center"/>
      </w:pPr>
      <w:bookmarkStart w:id="6" w:name="ANNA_UNIVERSITY,_CHENNAI_600025"/>
      <w:bookmarkEnd w:id="6"/>
      <w:r>
        <w:t>ANNA</w:t>
      </w:r>
      <w:r>
        <w:rPr>
          <w:spacing w:val="-14"/>
        </w:rPr>
        <w:t xml:space="preserve"> </w:t>
      </w:r>
      <w:r>
        <w:t>UNIVERSITY,</w:t>
      </w:r>
      <w:r>
        <w:rPr>
          <w:spacing w:val="-14"/>
        </w:rPr>
        <w:t xml:space="preserve"> </w:t>
      </w:r>
      <w:r>
        <w:t>CHENNAI</w:t>
      </w:r>
      <w:r>
        <w:rPr>
          <w:spacing w:val="-15"/>
        </w:rPr>
        <w:t xml:space="preserve"> </w:t>
      </w:r>
      <w:r>
        <w:t xml:space="preserve">600025 </w:t>
      </w:r>
      <w:r w:rsidR="00431EC8">
        <w:t>JUNE</w:t>
      </w:r>
      <w:r>
        <w:t xml:space="preserve"> 2023</w:t>
      </w:r>
    </w:p>
    <w:p w14:paraId="60F3FBFF" w14:textId="77777777" w:rsidR="00B402EE" w:rsidRDefault="00B402EE">
      <w:pPr>
        <w:spacing w:line="720" w:lineRule="auto"/>
        <w:jc w:val="center"/>
        <w:sectPr w:rsidR="00B402EE" w:rsidSect="00503AC5">
          <w:footerReference w:type="default" r:id="rId10"/>
          <w:type w:val="continuous"/>
          <w:pgSz w:w="11930" w:h="16870"/>
          <w:pgMar w:top="1460" w:right="400" w:bottom="1240" w:left="680" w:header="0" w:footer="1041" w:gutter="0"/>
          <w:pgNumType w:start="1"/>
          <w:cols w:space="720"/>
        </w:sectPr>
      </w:pPr>
    </w:p>
    <w:p w14:paraId="60F3FC00" w14:textId="77777777" w:rsidR="00B402EE" w:rsidRDefault="00503AC5">
      <w:pPr>
        <w:spacing w:before="64"/>
        <w:ind w:left="411" w:right="611"/>
        <w:jc w:val="center"/>
        <w:rPr>
          <w:b/>
          <w:sz w:val="26"/>
        </w:rPr>
      </w:pPr>
      <w:r>
        <w:rPr>
          <w:b/>
          <w:sz w:val="26"/>
        </w:rPr>
        <w:lastRenderedPageBreak/>
        <w:t>COIMBATORE</w:t>
      </w:r>
      <w:r>
        <w:rPr>
          <w:b/>
          <w:spacing w:val="-11"/>
          <w:sz w:val="26"/>
        </w:rPr>
        <w:t xml:space="preserve"> </w:t>
      </w:r>
      <w:r>
        <w:rPr>
          <w:b/>
          <w:sz w:val="26"/>
        </w:rPr>
        <w:t>INSTITUTE</w:t>
      </w:r>
      <w:r>
        <w:rPr>
          <w:b/>
          <w:spacing w:val="-10"/>
          <w:sz w:val="26"/>
        </w:rPr>
        <w:t xml:space="preserve"> </w:t>
      </w:r>
      <w:r>
        <w:rPr>
          <w:b/>
          <w:sz w:val="26"/>
        </w:rPr>
        <w:t>OF</w:t>
      </w:r>
      <w:r>
        <w:rPr>
          <w:b/>
          <w:spacing w:val="-10"/>
          <w:sz w:val="26"/>
        </w:rPr>
        <w:t xml:space="preserve"> </w:t>
      </w:r>
      <w:r>
        <w:rPr>
          <w:b/>
          <w:spacing w:val="-2"/>
          <w:sz w:val="26"/>
        </w:rPr>
        <w:t>TECHNOLOGY</w:t>
      </w:r>
    </w:p>
    <w:p w14:paraId="60F3FC01" w14:textId="77777777" w:rsidR="00B402EE" w:rsidRDefault="00503AC5">
      <w:pPr>
        <w:spacing w:before="191"/>
        <w:ind w:left="420" w:right="611"/>
        <w:jc w:val="center"/>
        <w:rPr>
          <w:b/>
          <w:i/>
          <w:sz w:val="26"/>
        </w:rPr>
      </w:pPr>
      <w:r>
        <w:rPr>
          <w:b/>
          <w:i/>
          <w:sz w:val="26"/>
        </w:rPr>
        <w:t>(A</w:t>
      </w:r>
      <w:r>
        <w:rPr>
          <w:b/>
          <w:i/>
          <w:spacing w:val="-7"/>
          <w:sz w:val="26"/>
        </w:rPr>
        <w:t xml:space="preserve"> </w:t>
      </w:r>
      <w:r>
        <w:rPr>
          <w:b/>
          <w:i/>
          <w:sz w:val="26"/>
        </w:rPr>
        <w:t>Govt.</w:t>
      </w:r>
      <w:r>
        <w:rPr>
          <w:b/>
          <w:i/>
          <w:spacing w:val="-3"/>
          <w:sz w:val="26"/>
        </w:rPr>
        <w:t xml:space="preserve"> </w:t>
      </w:r>
      <w:r>
        <w:rPr>
          <w:b/>
          <w:i/>
          <w:sz w:val="26"/>
        </w:rPr>
        <w:t>Aided</w:t>
      </w:r>
      <w:r>
        <w:rPr>
          <w:b/>
          <w:i/>
          <w:spacing w:val="-6"/>
          <w:sz w:val="26"/>
        </w:rPr>
        <w:t xml:space="preserve"> </w:t>
      </w:r>
      <w:r>
        <w:rPr>
          <w:b/>
          <w:i/>
          <w:sz w:val="26"/>
        </w:rPr>
        <w:t>Autonomous</w:t>
      </w:r>
      <w:r>
        <w:rPr>
          <w:b/>
          <w:i/>
          <w:spacing w:val="-6"/>
          <w:sz w:val="26"/>
        </w:rPr>
        <w:t xml:space="preserve"> </w:t>
      </w:r>
      <w:r>
        <w:rPr>
          <w:b/>
          <w:i/>
          <w:sz w:val="26"/>
        </w:rPr>
        <w:t>Institution</w:t>
      </w:r>
      <w:r>
        <w:rPr>
          <w:b/>
          <w:i/>
          <w:spacing w:val="-6"/>
          <w:sz w:val="26"/>
        </w:rPr>
        <w:t xml:space="preserve"> </w:t>
      </w:r>
      <w:r>
        <w:rPr>
          <w:b/>
          <w:i/>
          <w:sz w:val="26"/>
        </w:rPr>
        <w:t>Affiliated</w:t>
      </w:r>
      <w:r>
        <w:rPr>
          <w:b/>
          <w:i/>
          <w:spacing w:val="-6"/>
          <w:sz w:val="26"/>
        </w:rPr>
        <w:t xml:space="preserve"> </w:t>
      </w:r>
      <w:r>
        <w:rPr>
          <w:b/>
          <w:i/>
          <w:sz w:val="26"/>
        </w:rPr>
        <w:t>to</w:t>
      </w:r>
      <w:r>
        <w:rPr>
          <w:b/>
          <w:i/>
          <w:spacing w:val="-6"/>
          <w:sz w:val="26"/>
        </w:rPr>
        <w:t xml:space="preserve"> </w:t>
      </w:r>
      <w:r>
        <w:rPr>
          <w:b/>
          <w:i/>
          <w:sz w:val="26"/>
        </w:rPr>
        <w:t>Anna</w:t>
      </w:r>
      <w:r>
        <w:rPr>
          <w:b/>
          <w:i/>
          <w:spacing w:val="-1"/>
          <w:sz w:val="26"/>
        </w:rPr>
        <w:t xml:space="preserve"> </w:t>
      </w:r>
      <w:r>
        <w:rPr>
          <w:b/>
          <w:i/>
          <w:spacing w:val="-2"/>
          <w:sz w:val="26"/>
        </w:rPr>
        <w:t>University)</w:t>
      </w:r>
    </w:p>
    <w:p w14:paraId="60F3FC02" w14:textId="77777777" w:rsidR="00B402EE" w:rsidRDefault="00503AC5">
      <w:pPr>
        <w:pStyle w:val="Heading2"/>
        <w:spacing w:before="186"/>
        <w:ind w:left="420" w:right="611"/>
        <w:jc w:val="center"/>
      </w:pPr>
      <w:bookmarkStart w:id="7" w:name="COIMBATORE_–_641014"/>
      <w:bookmarkEnd w:id="7"/>
      <w:r>
        <w:t>COIMBATORE</w:t>
      </w:r>
      <w:r>
        <w:rPr>
          <w:spacing w:val="-8"/>
        </w:rPr>
        <w:t xml:space="preserve"> </w:t>
      </w:r>
      <w:r>
        <w:t>–</w:t>
      </w:r>
      <w:r>
        <w:rPr>
          <w:spacing w:val="-8"/>
        </w:rPr>
        <w:t xml:space="preserve"> </w:t>
      </w:r>
      <w:r>
        <w:rPr>
          <w:spacing w:val="-2"/>
        </w:rPr>
        <w:t>641014</w:t>
      </w:r>
    </w:p>
    <w:p w14:paraId="60F3FC03" w14:textId="77777777" w:rsidR="00B402EE" w:rsidRDefault="00B402EE">
      <w:pPr>
        <w:pStyle w:val="BodyText"/>
        <w:rPr>
          <w:b/>
          <w:sz w:val="28"/>
        </w:rPr>
      </w:pPr>
    </w:p>
    <w:p w14:paraId="60F3FC04" w14:textId="77777777" w:rsidR="00B402EE" w:rsidRDefault="00B402EE">
      <w:pPr>
        <w:pStyle w:val="BodyText"/>
        <w:spacing w:before="5"/>
        <w:rPr>
          <w:b/>
          <w:sz w:val="32"/>
        </w:rPr>
      </w:pPr>
    </w:p>
    <w:p w14:paraId="60F3FC05" w14:textId="77777777" w:rsidR="00B402EE" w:rsidRDefault="00503AC5">
      <w:pPr>
        <w:ind w:left="414" w:right="611"/>
        <w:jc w:val="center"/>
        <w:rPr>
          <w:b/>
          <w:sz w:val="26"/>
        </w:rPr>
      </w:pPr>
      <w:r>
        <w:rPr>
          <w:b/>
          <w:spacing w:val="-2"/>
          <w:sz w:val="26"/>
        </w:rPr>
        <w:t>BONAFIDE</w:t>
      </w:r>
      <w:r>
        <w:rPr>
          <w:b/>
          <w:spacing w:val="-3"/>
          <w:sz w:val="26"/>
        </w:rPr>
        <w:t xml:space="preserve"> </w:t>
      </w:r>
      <w:r>
        <w:rPr>
          <w:b/>
          <w:spacing w:val="-2"/>
          <w:sz w:val="26"/>
        </w:rPr>
        <w:t>CERTIFICATE</w:t>
      </w:r>
    </w:p>
    <w:p w14:paraId="60F3FC06" w14:textId="77777777" w:rsidR="00B402EE" w:rsidRDefault="00B402EE">
      <w:pPr>
        <w:pStyle w:val="BodyText"/>
        <w:rPr>
          <w:b/>
          <w:sz w:val="28"/>
        </w:rPr>
      </w:pPr>
    </w:p>
    <w:p w14:paraId="60F3FC07" w14:textId="77777777" w:rsidR="00B402EE" w:rsidRDefault="00B402EE">
      <w:pPr>
        <w:pStyle w:val="BodyText"/>
        <w:spacing w:before="2"/>
        <w:rPr>
          <w:b/>
          <w:sz w:val="23"/>
        </w:rPr>
      </w:pPr>
    </w:p>
    <w:p w14:paraId="60F3FC08" w14:textId="77777777" w:rsidR="00B402EE" w:rsidRDefault="00503AC5">
      <w:pPr>
        <w:spacing w:line="278" w:lineRule="auto"/>
        <w:ind w:left="659" w:right="889"/>
        <w:jc w:val="both"/>
        <w:rPr>
          <w:sz w:val="26"/>
        </w:rPr>
      </w:pPr>
      <w:r>
        <w:rPr>
          <w:sz w:val="26"/>
        </w:rPr>
        <w:t>Certified that this project report titled “</w:t>
      </w:r>
      <w:r>
        <w:rPr>
          <w:b/>
          <w:sz w:val="26"/>
        </w:rPr>
        <w:t>EMOTION BASED MUSIC RECOMMENDATION</w:t>
      </w:r>
      <w:r>
        <w:rPr>
          <w:b/>
          <w:spacing w:val="-7"/>
          <w:sz w:val="26"/>
        </w:rPr>
        <w:t xml:space="preserve"> </w:t>
      </w:r>
      <w:r>
        <w:rPr>
          <w:b/>
          <w:sz w:val="26"/>
        </w:rPr>
        <w:t>SYSTEM</w:t>
      </w:r>
      <w:r>
        <w:rPr>
          <w:sz w:val="26"/>
        </w:rPr>
        <w:t>”</w:t>
      </w:r>
      <w:r>
        <w:rPr>
          <w:spacing w:val="-7"/>
          <w:sz w:val="26"/>
        </w:rPr>
        <w:t xml:space="preserve"> </w:t>
      </w:r>
      <w:r>
        <w:rPr>
          <w:sz w:val="26"/>
        </w:rPr>
        <w:t>is</w:t>
      </w:r>
      <w:r>
        <w:rPr>
          <w:spacing w:val="-7"/>
          <w:sz w:val="26"/>
        </w:rPr>
        <w:t xml:space="preserve"> </w:t>
      </w:r>
      <w:r>
        <w:rPr>
          <w:sz w:val="26"/>
        </w:rPr>
        <w:t>the</w:t>
      </w:r>
      <w:r>
        <w:rPr>
          <w:spacing w:val="-7"/>
          <w:sz w:val="26"/>
        </w:rPr>
        <w:t xml:space="preserve"> </w:t>
      </w:r>
      <w:r>
        <w:rPr>
          <w:sz w:val="26"/>
        </w:rPr>
        <w:t>bonafide</w:t>
      </w:r>
      <w:r>
        <w:rPr>
          <w:spacing w:val="-7"/>
          <w:sz w:val="26"/>
        </w:rPr>
        <w:t xml:space="preserve"> </w:t>
      </w:r>
      <w:r>
        <w:rPr>
          <w:sz w:val="26"/>
        </w:rPr>
        <w:t>work</w:t>
      </w:r>
      <w:r>
        <w:rPr>
          <w:spacing w:val="-12"/>
          <w:sz w:val="26"/>
        </w:rPr>
        <w:t xml:space="preserve"> </w:t>
      </w:r>
      <w:r>
        <w:rPr>
          <w:sz w:val="26"/>
        </w:rPr>
        <w:t>of</w:t>
      </w:r>
      <w:r>
        <w:rPr>
          <w:spacing w:val="-5"/>
          <w:sz w:val="26"/>
        </w:rPr>
        <w:t xml:space="preserve"> </w:t>
      </w:r>
      <w:r>
        <w:rPr>
          <w:b/>
          <w:sz w:val="26"/>
        </w:rPr>
        <w:t>ARVIND</w:t>
      </w:r>
      <w:r>
        <w:rPr>
          <w:b/>
          <w:spacing w:val="-2"/>
          <w:sz w:val="26"/>
        </w:rPr>
        <w:t xml:space="preserve"> </w:t>
      </w:r>
      <w:r>
        <w:rPr>
          <w:b/>
          <w:sz w:val="26"/>
        </w:rPr>
        <w:t>SRINIVAS</w:t>
      </w:r>
      <w:r>
        <w:rPr>
          <w:b/>
          <w:spacing w:val="-7"/>
          <w:sz w:val="26"/>
        </w:rPr>
        <w:t xml:space="preserve"> </w:t>
      </w:r>
      <w:r>
        <w:rPr>
          <w:b/>
          <w:sz w:val="26"/>
        </w:rPr>
        <w:t>K G (2007006),</w:t>
      </w:r>
      <w:r>
        <w:rPr>
          <w:b/>
          <w:spacing w:val="26"/>
          <w:sz w:val="26"/>
        </w:rPr>
        <w:t xml:space="preserve"> </w:t>
      </w:r>
      <w:r>
        <w:rPr>
          <w:b/>
          <w:sz w:val="26"/>
        </w:rPr>
        <w:t>HARESH</w:t>
      </w:r>
      <w:r>
        <w:rPr>
          <w:b/>
          <w:spacing w:val="29"/>
          <w:sz w:val="26"/>
        </w:rPr>
        <w:t xml:space="preserve"> </w:t>
      </w:r>
      <w:r>
        <w:rPr>
          <w:b/>
          <w:sz w:val="26"/>
        </w:rPr>
        <w:t>V</w:t>
      </w:r>
      <w:r>
        <w:rPr>
          <w:b/>
          <w:spacing w:val="29"/>
          <w:sz w:val="26"/>
        </w:rPr>
        <w:t xml:space="preserve"> </w:t>
      </w:r>
      <w:r>
        <w:rPr>
          <w:b/>
          <w:sz w:val="26"/>
        </w:rPr>
        <w:t>(2007015)</w:t>
      </w:r>
      <w:r>
        <w:rPr>
          <w:b/>
          <w:spacing w:val="13"/>
          <w:sz w:val="26"/>
        </w:rPr>
        <w:t xml:space="preserve"> </w:t>
      </w:r>
      <w:r>
        <w:rPr>
          <w:sz w:val="26"/>
        </w:rPr>
        <w:t>and</w:t>
      </w:r>
      <w:r>
        <w:rPr>
          <w:spacing w:val="51"/>
          <w:w w:val="150"/>
          <w:sz w:val="26"/>
        </w:rPr>
        <w:t xml:space="preserve"> </w:t>
      </w:r>
      <w:r>
        <w:rPr>
          <w:b/>
          <w:spacing w:val="33"/>
          <w:sz w:val="26"/>
        </w:rPr>
        <w:t>SHRUTIKA</w:t>
      </w:r>
      <w:r>
        <w:rPr>
          <w:b/>
          <w:spacing w:val="25"/>
          <w:sz w:val="26"/>
        </w:rPr>
        <w:t xml:space="preserve">  PAW</w:t>
      </w:r>
      <w:r>
        <w:rPr>
          <w:b/>
          <w:spacing w:val="-31"/>
          <w:sz w:val="26"/>
        </w:rPr>
        <w:t xml:space="preserve"> </w:t>
      </w:r>
      <w:r>
        <w:rPr>
          <w:b/>
          <w:spacing w:val="19"/>
          <w:sz w:val="26"/>
        </w:rPr>
        <w:t>AR</w:t>
      </w:r>
      <w:r>
        <w:rPr>
          <w:b/>
          <w:spacing w:val="27"/>
          <w:sz w:val="26"/>
        </w:rPr>
        <w:t xml:space="preserve">  </w:t>
      </w:r>
      <w:r>
        <w:rPr>
          <w:b/>
          <w:spacing w:val="19"/>
          <w:sz w:val="26"/>
        </w:rPr>
        <w:t>(2</w:t>
      </w:r>
      <w:r>
        <w:rPr>
          <w:b/>
          <w:spacing w:val="-31"/>
          <w:sz w:val="26"/>
        </w:rPr>
        <w:t xml:space="preserve"> </w:t>
      </w:r>
      <w:r>
        <w:rPr>
          <w:b/>
          <w:spacing w:val="28"/>
          <w:sz w:val="26"/>
        </w:rPr>
        <w:t>1072</w:t>
      </w:r>
      <w:r>
        <w:rPr>
          <w:b/>
          <w:spacing w:val="-32"/>
          <w:sz w:val="26"/>
        </w:rPr>
        <w:t xml:space="preserve"> </w:t>
      </w:r>
      <w:r>
        <w:rPr>
          <w:b/>
          <w:spacing w:val="25"/>
          <w:sz w:val="26"/>
        </w:rPr>
        <w:t>06)</w:t>
      </w:r>
      <w:r>
        <w:rPr>
          <w:b/>
          <w:spacing w:val="53"/>
          <w:sz w:val="26"/>
        </w:rPr>
        <w:t xml:space="preserve"> </w:t>
      </w:r>
      <w:r>
        <w:rPr>
          <w:spacing w:val="-5"/>
          <w:sz w:val="26"/>
        </w:rPr>
        <w:t>in</w:t>
      </w:r>
    </w:p>
    <w:p w14:paraId="60F3FC09" w14:textId="77777777" w:rsidR="00B402EE" w:rsidRDefault="00503AC5">
      <w:pPr>
        <w:pStyle w:val="BodyText"/>
        <w:spacing w:line="278" w:lineRule="auto"/>
        <w:ind w:left="659" w:right="895"/>
        <w:jc w:val="both"/>
      </w:pPr>
      <w:r>
        <w:t>partial</w:t>
      </w:r>
      <w:r>
        <w:rPr>
          <w:spacing w:val="-10"/>
        </w:rPr>
        <w:t xml:space="preserve"> </w:t>
      </w:r>
      <w:r>
        <w:t>fulfillment for the award of the Degree of Bachelor of Technology in Information Technology of Anna University, Chennai during</w:t>
      </w:r>
      <w:r>
        <w:rPr>
          <w:spacing w:val="-4"/>
        </w:rPr>
        <w:t xml:space="preserve"> </w:t>
      </w:r>
      <w:r>
        <w:t xml:space="preserve">the academic year 2020-2021 under my </w:t>
      </w:r>
      <w:r>
        <w:rPr>
          <w:spacing w:val="-2"/>
        </w:rPr>
        <w:t>supervision.</w:t>
      </w:r>
    </w:p>
    <w:p w14:paraId="60F3FC0A" w14:textId="77777777" w:rsidR="00B402EE" w:rsidRDefault="00B402EE">
      <w:pPr>
        <w:pStyle w:val="BodyText"/>
        <w:rPr>
          <w:sz w:val="28"/>
        </w:rPr>
      </w:pPr>
    </w:p>
    <w:p w14:paraId="60F3FC0B" w14:textId="77777777" w:rsidR="00B402EE" w:rsidRDefault="00B402EE">
      <w:pPr>
        <w:pStyle w:val="BodyText"/>
        <w:rPr>
          <w:sz w:val="28"/>
        </w:rPr>
      </w:pPr>
    </w:p>
    <w:p w14:paraId="3B48ED56" w14:textId="77777777" w:rsidR="0073641E" w:rsidRDefault="0073641E">
      <w:pPr>
        <w:pStyle w:val="BodyText"/>
        <w:rPr>
          <w:sz w:val="28"/>
        </w:rPr>
      </w:pPr>
    </w:p>
    <w:p w14:paraId="658BCD41" w14:textId="77777777" w:rsidR="0073641E" w:rsidRDefault="0073641E">
      <w:pPr>
        <w:pStyle w:val="BodyText"/>
        <w:rPr>
          <w:sz w:val="28"/>
        </w:rPr>
      </w:pPr>
    </w:p>
    <w:p w14:paraId="60F3FC0C" w14:textId="77777777" w:rsidR="00B402EE" w:rsidRDefault="00B402EE">
      <w:pPr>
        <w:pStyle w:val="BodyText"/>
        <w:rPr>
          <w:sz w:val="28"/>
        </w:rPr>
      </w:pPr>
    </w:p>
    <w:p w14:paraId="60F3FC0D" w14:textId="77777777" w:rsidR="00B402EE" w:rsidRDefault="00B402EE">
      <w:pPr>
        <w:pStyle w:val="BodyText"/>
        <w:spacing w:before="11"/>
        <w:rPr>
          <w:sz w:val="36"/>
        </w:rPr>
      </w:pPr>
    </w:p>
    <w:p w14:paraId="60F3FC0E" w14:textId="7D992063" w:rsidR="00B402EE" w:rsidRDefault="00503AC5" w:rsidP="00EF73AF">
      <w:pPr>
        <w:pStyle w:val="Heading3"/>
        <w:tabs>
          <w:tab w:val="left" w:pos="5629"/>
        </w:tabs>
        <w:spacing w:line="357" w:lineRule="auto"/>
        <w:ind w:left="515" w:right="1636"/>
      </w:pPr>
      <w:bookmarkStart w:id="8" w:name="Prof.N.K.KARTHIKEYAN,_Mrs.POORNIMA_S,"/>
      <w:bookmarkEnd w:id="8"/>
      <w:r>
        <w:rPr>
          <w:spacing w:val="-2"/>
        </w:rPr>
        <w:t>Prof.N.K.KARTHIKEYAN,</w:t>
      </w:r>
      <w:r>
        <w:tab/>
        <w:t>Mrs.POORNIMA</w:t>
      </w:r>
      <w:r>
        <w:rPr>
          <w:spacing w:val="-17"/>
        </w:rPr>
        <w:t xml:space="preserve"> </w:t>
      </w:r>
      <w:r>
        <w:t xml:space="preserve">S, </w:t>
      </w:r>
      <w:bookmarkStart w:id="9" w:name="HEAD_OF_THE_DEPARTMENT,_SUPERVISOR,"/>
      <w:bookmarkEnd w:id="9"/>
      <w:r w:rsidR="00EF73AF">
        <w:t xml:space="preserve">        </w:t>
      </w:r>
      <w:r>
        <w:t>HEAD OF THE DEPARTMENT,</w:t>
      </w:r>
      <w:r>
        <w:tab/>
      </w:r>
      <w:r w:rsidR="00EF73AF">
        <w:rPr>
          <w:spacing w:val="-2"/>
        </w:rPr>
        <w:t>ASSISTANT PROFESSOR</w:t>
      </w:r>
      <w:r>
        <w:rPr>
          <w:spacing w:val="-2"/>
        </w:rPr>
        <w:t>,</w:t>
      </w:r>
    </w:p>
    <w:p w14:paraId="60F3FC0F" w14:textId="77777777" w:rsidR="00B402EE" w:rsidRDefault="00503AC5">
      <w:pPr>
        <w:pStyle w:val="BodyText"/>
        <w:tabs>
          <w:tab w:val="left" w:pos="5629"/>
        </w:tabs>
        <w:spacing w:before="2" w:line="357" w:lineRule="auto"/>
        <w:ind w:left="515" w:right="1034"/>
      </w:pPr>
      <w:r>
        <w:t>Department of Information Technology,</w:t>
      </w:r>
      <w:r>
        <w:tab/>
        <w:t>Department</w:t>
      </w:r>
      <w:r>
        <w:rPr>
          <w:spacing w:val="-14"/>
        </w:rPr>
        <w:t xml:space="preserve"> </w:t>
      </w:r>
      <w:r>
        <w:t>of</w:t>
      </w:r>
      <w:r>
        <w:rPr>
          <w:spacing w:val="-14"/>
        </w:rPr>
        <w:t xml:space="preserve"> </w:t>
      </w:r>
      <w:r>
        <w:t>Information</w:t>
      </w:r>
      <w:r>
        <w:rPr>
          <w:spacing w:val="-14"/>
        </w:rPr>
        <w:t xml:space="preserve"> </w:t>
      </w:r>
      <w:r>
        <w:t>Technology, Coimbatore Institute of Technology,</w:t>
      </w:r>
      <w:r>
        <w:tab/>
        <w:t>Coimbatore Institute of Technology, Coimbatore - 641014.</w:t>
      </w:r>
      <w:r>
        <w:tab/>
        <w:t>Coimbatore - 641014.</w:t>
      </w:r>
    </w:p>
    <w:p w14:paraId="60F3FC10" w14:textId="77777777" w:rsidR="00B402EE" w:rsidRDefault="00B402EE">
      <w:pPr>
        <w:pStyle w:val="BodyText"/>
        <w:rPr>
          <w:sz w:val="40"/>
        </w:rPr>
      </w:pPr>
    </w:p>
    <w:p w14:paraId="60F3FC11" w14:textId="77777777" w:rsidR="00B402EE" w:rsidRDefault="00503AC5" w:rsidP="00794052">
      <w:pPr>
        <w:spacing w:line="360" w:lineRule="auto"/>
        <w:ind w:left="1122" w:right="1314"/>
        <w:jc w:val="center"/>
        <w:rPr>
          <w:b/>
          <w:i/>
          <w:sz w:val="26"/>
        </w:rPr>
      </w:pPr>
      <w:r>
        <w:rPr>
          <w:b/>
          <w:i/>
          <w:sz w:val="26"/>
        </w:rPr>
        <w:t>Certified</w:t>
      </w:r>
      <w:r>
        <w:rPr>
          <w:b/>
          <w:i/>
          <w:spacing w:val="-3"/>
          <w:sz w:val="26"/>
        </w:rPr>
        <w:t xml:space="preserve"> </w:t>
      </w:r>
      <w:r>
        <w:rPr>
          <w:b/>
          <w:i/>
          <w:sz w:val="26"/>
        </w:rPr>
        <w:t>that</w:t>
      </w:r>
      <w:r>
        <w:rPr>
          <w:b/>
          <w:i/>
          <w:spacing w:val="-3"/>
          <w:sz w:val="26"/>
        </w:rPr>
        <w:t xml:space="preserve"> </w:t>
      </w:r>
      <w:r>
        <w:rPr>
          <w:b/>
          <w:i/>
          <w:sz w:val="26"/>
        </w:rPr>
        <w:t>the</w:t>
      </w:r>
      <w:r>
        <w:rPr>
          <w:b/>
          <w:i/>
          <w:spacing w:val="-3"/>
          <w:sz w:val="26"/>
        </w:rPr>
        <w:t xml:space="preserve"> </w:t>
      </w:r>
      <w:r>
        <w:rPr>
          <w:b/>
          <w:i/>
          <w:sz w:val="26"/>
        </w:rPr>
        <w:t>candidates</w:t>
      </w:r>
      <w:r>
        <w:rPr>
          <w:b/>
          <w:i/>
          <w:spacing w:val="-3"/>
          <w:sz w:val="26"/>
        </w:rPr>
        <w:t xml:space="preserve"> </w:t>
      </w:r>
      <w:r>
        <w:rPr>
          <w:b/>
          <w:i/>
          <w:sz w:val="26"/>
        </w:rPr>
        <w:t>were</w:t>
      </w:r>
      <w:r>
        <w:rPr>
          <w:b/>
          <w:i/>
          <w:spacing w:val="-3"/>
          <w:sz w:val="26"/>
        </w:rPr>
        <w:t xml:space="preserve"> </w:t>
      </w:r>
      <w:r>
        <w:rPr>
          <w:b/>
          <w:i/>
          <w:sz w:val="26"/>
        </w:rPr>
        <w:t>examined</w:t>
      </w:r>
      <w:r>
        <w:rPr>
          <w:b/>
          <w:i/>
          <w:spacing w:val="-3"/>
          <w:sz w:val="26"/>
        </w:rPr>
        <w:t xml:space="preserve"> </w:t>
      </w:r>
      <w:r>
        <w:rPr>
          <w:b/>
          <w:i/>
          <w:sz w:val="26"/>
        </w:rPr>
        <w:t>by</w:t>
      </w:r>
      <w:r>
        <w:rPr>
          <w:b/>
          <w:i/>
          <w:spacing w:val="-3"/>
          <w:sz w:val="26"/>
        </w:rPr>
        <w:t xml:space="preserve"> </w:t>
      </w:r>
      <w:r>
        <w:rPr>
          <w:b/>
          <w:i/>
          <w:sz w:val="26"/>
        </w:rPr>
        <w:t>us</w:t>
      </w:r>
      <w:r>
        <w:rPr>
          <w:b/>
          <w:i/>
          <w:spacing w:val="-3"/>
          <w:sz w:val="26"/>
        </w:rPr>
        <w:t xml:space="preserve"> </w:t>
      </w:r>
      <w:r>
        <w:rPr>
          <w:b/>
          <w:i/>
          <w:sz w:val="26"/>
        </w:rPr>
        <w:t>in</w:t>
      </w:r>
      <w:r>
        <w:rPr>
          <w:b/>
          <w:i/>
          <w:spacing w:val="-3"/>
          <w:sz w:val="26"/>
        </w:rPr>
        <w:t xml:space="preserve"> </w:t>
      </w:r>
      <w:r>
        <w:rPr>
          <w:b/>
          <w:i/>
          <w:sz w:val="26"/>
        </w:rPr>
        <w:t>the</w:t>
      </w:r>
      <w:r>
        <w:rPr>
          <w:b/>
          <w:i/>
          <w:spacing w:val="-3"/>
          <w:sz w:val="26"/>
        </w:rPr>
        <w:t xml:space="preserve"> </w:t>
      </w:r>
      <w:r>
        <w:rPr>
          <w:b/>
          <w:i/>
          <w:sz w:val="26"/>
        </w:rPr>
        <w:t>project work</w:t>
      </w:r>
      <w:r>
        <w:rPr>
          <w:b/>
          <w:i/>
          <w:spacing w:val="-3"/>
          <w:sz w:val="26"/>
        </w:rPr>
        <w:t xml:space="preserve"> </w:t>
      </w:r>
      <w:r>
        <w:rPr>
          <w:b/>
          <w:i/>
          <w:sz w:val="26"/>
        </w:rPr>
        <w:t>viva-vice examination held on …………………</w:t>
      </w:r>
    </w:p>
    <w:p w14:paraId="60F3FC12" w14:textId="77777777" w:rsidR="00B402EE" w:rsidRDefault="00B402EE">
      <w:pPr>
        <w:pStyle w:val="BodyText"/>
        <w:rPr>
          <w:b/>
          <w:i/>
          <w:sz w:val="28"/>
        </w:rPr>
      </w:pPr>
    </w:p>
    <w:p w14:paraId="60F3FC13" w14:textId="77777777" w:rsidR="00B402EE" w:rsidRDefault="00B402EE">
      <w:pPr>
        <w:pStyle w:val="BodyText"/>
        <w:rPr>
          <w:b/>
          <w:i/>
          <w:sz w:val="28"/>
        </w:rPr>
      </w:pPr>
    </w:p>
    <w:p w14:paraId="60F3FC14" w14:textId="77777777" w:rsidR="00B402EE" w:rsidRDefault="00B402EE">
      <w:pPr>
        <w:pStyle w:val="BodyText"/>
        <w:rPr>
          <w:b/>
          <w:i/>
          <w:sz w:val="28"/>
        </w:rPr>
      </w:pPr>
    </w:p>
    <w:p w14:paraId="60F3FC15" w14:textId="77777777" w:rsidR="00B402EE" w:rsidRDefault="00503AC5">
      <w:pPr>
        <w:pStyle w:val="Heading3"/>
        <w:tabs>
          <w:tab w:val="left" w:pos="6626"/>
        </w:tabs>
        <w:spacing w:before="226"/>
        <w:ind w:left="0" w:right="207"/>
        <w:jc w:val="center"/>
      </w:pPr>
      <w:bookmarkStart w:id="10" w:name="Internal_Examiner_External_Examiner"/>
      <w:bookmarkEnd w:id="10"/>
      <w:r>
        <w:t>Internal</w:t>
      </w:r>
      <w:r>
        <w:rPr>
          <w:spacing w:val="-13"/>
        </w:rPr>
        <w:t xml:space="preserve"> </w:t>
      </w:r>
      <w:r>
        <w:rPr>
          <w:spacing w:val="-2"/>
        </w:rPr>
        <w:t>Examiner</w:t>
      </w:r>
      <w:r>
        <w:tab/>
        <w:t>External</w:t>
      </w:r>
      <w:r>
        <w:rPr>
          <w:spacing w:val="-9"/>
        </w:rPr>
        <w:t xml:space="preserve"> </w:t>
      </w:r>
      <w:r>
        <w:rPr>
          <w:spacing w:val="-2"/>
        </w:rPr>
        <w:t>Examiner</w:t>
      </w:r>
    </w:p>
    <w:p w14:paraId="60F3FC16" w14:textId="77777777" w:rsidR="00B402EE" w:rsidRDefault="00503AC5">
      <w:pPr>
        <w:pStyle w:val="BodyText"/>
        <w:spacing w:before="190"/>
        <w:ind w:left="515" w:right="9697"/>
      </w:pPr>
      <w:r>
        <w:rPr>
          <w:spacing w:val="-2"/>
        </w:rPr>
        <w:t>Place:</w:t>
      </w:r>
    </w:p>
    <w:p w14:paraId="60F3FC17" w14:textId="77777777" w:rsidR="00B402EE" w:rsidRDefault="00503AC5">
      <w:pPr>
        <w:pStyle w:val="BodyText"/>
        <w:spacing w:before="201"/>
        <w:ind w:left="515" w:right="9697"/>
      </w:pPr>
      <w:r>
        <w:rPr>
          <w:spacing w:val="-2"/>
        </w:rPr>
        <w:t>Date:</w:t>
      </w:r>
    </w:p>
    <w:p w14:paraId="60F3FC18" w14:textId="77777777" w:rsidR="00B402EE" w:rsidRDefault="00B402EE">
      <w:pPr>
        <w:sectPr w:rsidR="00B402EE" w:rsidSect="00503AC5">
          <w:pgSz w:w="11930" w:h="16870"/>
          <w:pgMar w:top="1760" w:right="400" w:bottom="1240" w:left="680" w:header="0" w:footer="1041" w:gutter="0"/>
          <w:cols w:space="720"/>
        </w:sectPr>
      </w:pPr>
    </w:p>
    <w:p w14:paraId="60F3FC19" w14:textId="77777777" w:rsidR="00B402EE" w:rsidRDefault="00503AC5">
      <w:pPr>
        <w:spacing w:before="74"/>
        <w:ind w:left="414" w:right="611"/>
        <w:jc w:val="center"/>
        <w:rPr>
          <w:b/>
          <w:sz w:val="26"/>
        </w:rPr>
      </w:pPr>
      <w:bookmarkStart w:id="11" w:name="TABLE_OF_CONTENTS"/>
      <w:bookmarkEnd w:id="11"/>
      <w:r>
        <w:rPr>
          <w:b/>
          <w:sz w:val="26"/>
        </w:rPr>
        <w:lastRenderedPageBreak/>
        <w:t>TABLE</w:t>
      </w:r>
      <w:r>
        <w:rPr>
          <w:b/>
          <w:spacing w:val="-6"/>
          <w:sz w:val="26"/>
        </w:rPr>
        <w:t xml:space="preserve"> </w:t>
      </w:r>
      <w:r>
        <w:rPr>
          <w:b/>
          <w:sz w:val="26"/>
        </w:rPr>
        <w:t>OF</w:t>
      </w:r>
      <w:r>
        <w:rPr>
          <w:b/>
          <w:spacing w:val="-5"/>
          <w:sz w:val="26"/>
        </w:rPr>
        <w:t xml:space="preserve"> </w:t>
      </w:r>
      <w:r>
        <w:rPr>
          <w:b/>
          <w:spacing w:val="-2"/>
          <w:sz w:val="26"/>
        </w:rPr>
        <w:t>CONTENTS</w:t>
      </w:r>
    </w:p>
    <w:p w14:paraId="60F3FC1A" w14:textId="77777777" w:rsidR="00B402EE" w:rsidRDefault="00B402EE">
      <w:pPr>
        <w:pStyle w:val="BodyText"/>
        <w:rPr>
          <w:b/>
          <w:sz w:val="27"/>
        </w:rPr>
      </w:pPr>
    </w:p>
    <w:tbl>
      <w:tblPr>
        <w:tblW w:w="0" w:type="auto"/>
        <w:tblLayout w:type="fixed"/>
        <w:tblCellMar>
          <w:left w:w="0" w:type="dxa"/>
          <w:right w:w="0" w:type="dxa"/>
        </w:tblCellMar>
        <w:tblLook w:val="04A0" w:firstRow="1" w:lastRow="0" w:firstColumn="1" w:lastColumn="0" w:noHBand="0" w:noVBand="1"/>
      </w:tblPr>
      <w:tblGrid>
        <w:gridCol w:w="170"/>
        <w:gridCol w:w="1531"/>
        <w:gridCol w:w="6096"/>
        <w:gridCol w:w="91"/>
        <w:gridCol w:w="2177"/>
        <w:gridCol w:w="42"/>
      </w:tblGrid>
      <w:tr w:rsidR="00B402EE" w14:paraId="60F3FC1E" w14:textId="77777777" w:rsidTr="003855AE">
        <w:trPr>
          <w:gridBefore w:val="1"/>
          <w:wBefore w:w="170" w:type="dxa"/>
          <w:trHeight w:val="1121"/>
        </w:trPr>
        <w:tc>
          <w:tcPr>
            <w:tcW w:w="1531" w:type="dxa"/>
          </w:tcPr>
          <w:p w14:paraId="60F3FC1B" w14:textId="77777777" w:rsidR="00B402EE" w:rsidRDefault="00503AC5">
            <w:pPr>
              <w:pStyle w:val="TableParagraph"/>
              <w:spacing w:line="278" w:lineRule="auto"/>
              <w:ind w:left="491" w:right="121" w:hanging="442"/>
              <w:rPr>
                <w:b/>
                <w:sz w:val="28"/>
              </w:rPr>
            </w:pPr>
            <w:r>
              <w:rPr>
                <w:b/>
                <w:spacing w:val="-2"/>
                <w:sz w:val="28"/>
              </w:rPr>
              <w:t xml:space="preserve">CHAPTER </w:t>
            </w:r>
            <w:r>
              <w:rPr>
                <w:b/>
                <w:spacing w:val="-4"/>
                <w:sz w:val="28"/>
              </w:rPr>
              <w:t>NO.</w:t>
            </w:r>
          </w:p>
        </w:tc>
        <w:tc>
          <w:tcPr>
            <w:tcW w:w="6187" w:type="dxa"/>
            <w:gridSpan w:val="2"/>
          </w:tcPr>
          <w:p w14:paraId="60F3FC1C" w14:textId="77777777" w:rsidR="00B402EE" w:rsidRDefault="00503AC5">
            <w:pPr>
              <w:pStyle w:val="TableParagraph"/>
              <w:spacing w:line="309" w:lineRule="exact"/>
              <w:ind w:left="3008" w:right="2279"/>
              <w:jc w:val="center"/>
              <w:rPr>
                <w:b/>
                <w:sz w:val="28"/>
              </w:rPr>
            </w:pPr>
            <w:r>
              <w:rPr>
                <w:b/>
                <w:spacing w:val="-2"/>
                <w:sz w:val="28"/>
              </w:rPr>
              <w:t>TITLE</w:t>
            </w:r>
          </w:p>
        </w:tc>
        <w:tc>
          <w:tcPr>
            <w:tcW w:w="2219" w:type="dxa"/>
            <w:gridSpan w:val="2"/>
          </w:tcPr>
          <w:p w14:paraId="60F3FC1D" w14:textId="77777777" w:rsidR="00B402EE" w:rsidRDefault="00503AC5">
            <w:pPr>
              <w:pStyle w:val="TableParagraph"/>
              <w:spacing w:line="309" w:lineRule="exact"/>
              <w:ind w:left="819" w:right="40"/>
              <w:jc w:val="center"/>
              <w:rPr>
                <w:b/>
                <w:sz w:val="28"/>
              </w:rPr>
            </w:pPr>
            <w:r>
              <w:rPr>
                <w:b/>
                <w:sz w:val="28"/>
              </w:rPr>
              <w:t>PAGE</w:t>
            </w:r>
            <w:r>
              <w:rPr>
                <w:b/>
                <w:spacing w:val="-4"/>
                <w:sz w:val="28"/>
              </w:rPr>
              <w:t xml:space="preserve"> </w:t>
            </w:r>
            <w:r>
              <w:rPr>
                <w:b/>
                <w:spacing w:val="-5"/>
                <w:sz w:val="28"/>
              </w:rPr>
              <w:t>NO.</w:t>
            </w:r>
          </w:p>
        </w:tc>
      </w:tr>
      <w:tr w:rsidR="00B402EE" w14:paraId="60F3FC24" w14:textId="77777777" w:rsidTr="003855AE">
        <w:trPr>
          <w:gridBefore w:val="1"/>
          <w:wBefore w:w="170" w:type="dxa"/>
          <w:trHeight w:val="888"/>
        </w:trPr>
        <w:tc>
          <w:tcPr>
            <w:tcW w:w="1531" w:type="dxa"/>
          </w:tcPr>
          <w:p w14:paraId="60F3FC1F" w14:textId="77777777" w:rsidR="00B402EE" w:rsidRDefault="00B402EE">
            <w:pPr>
              <w:pStyle w:val="TableParagraph"/>
              <w:rPr>
                <w:sz w:val="24"/>
              </w:rPr>
            </w:pPr>
          </w:p>
        </w:tc>
        <w:tc>
          <w:tcPr>
            <w:tcW w:w="6187" w:type="dxa"/>
            <w:gridSpan w:val="2"/>
          </w:tcPr>
          <w:p w14:paraId="60F3FC20" w14:textId="77777777" w:rsidR="00B402EE" w:rsidRDefault="00B402EE">
            <w:pPr>
              <w:pStyle w:val="TableParagraph"/>
              <w:spacing w:before="5"/>
              <w:rPr>
                <w:b/>
                <w:sz w:val="36"/>
              </w:rPr>
            </w:pPr>
          </w:p>
          <w:p w14:paraId="60F3FC21" w14:textId="77777777" w:rsidR="00B402EE" w:rsidRDefault="00503AC5">
            <w:pPr>
              <w:pStyle w:val="TableParagraph"/>
              <w:ind w:left="127"/>
              <w:rPr>
                <w:b/>
                <w:sz w:val="24"/>
              </w:rPr>
            </w:pPr>
            <w:r>
              <w:rPr>
                <w:b/>
                <w:spacing w:val="-2"/>
                <w:sz w:val="24"/>
              </w:rPr>
              <w:t>ACKNOWLEDGEMENT</w:t>
            </w:r>
          </w:p>
        </w:tc>
        <w:tc>
          <w:tcPr>
            <w:tcW w:w="2219" w:type="dxa"/>
            <w:gridSpan w:val="2"/>
          </w:tcPr>
          <w:p w14:paraId="60F3FC22" w14:textId="77777777" w:rsidR="00B402EE" w:rsidRDefault="00B402EE" w:rsidP="00231F22">
            <w:pPr>
              <w:pStyle w:val="TableParagraph"/>
              <w:spacing w:before="1"/>
              <w:jc w:val="center"/>
              <w:rPr>
                <w:b/>
                <w:sz w:val="36"/>
              </w:rPr>
            </w:pPr>
          </w:p>
          <w:p w14:paraId="60F3FC23" w14:textId="77777777" w:rsidR="00B402EE" w:rsidRDefault="00503AC5" w:rsidP="00231F22">
            <w:pPr>
              <w:pStyle w:val="TableParagraph"/>
              <w:ind w:left="777"/>
              <w:jc w:val="center"/>
              <w:rPr>
                <w:b/>
                <w:sz w:val="28"/>
              </w:rPr>
            </w:pPr>
            <w:r>
              <w:rPr>
                <w:b/>
                <w:w w:val="99"/>
                <w:sz w:val="28"/>
              </w:rPr>
              <w:t>V</w:t>
            </w:r>
          </w:p>
        </w:tc>
      </w:tr>
      <w:tr w:rsidR="00B402EE" w14:paraId="60F3FC28" w14:textId="77777777" w:rsidTr="003855AE">
        <w:trPr>
          <w:gridBefore w:val="1"/>
          <w:wBefore w:w="170" w:type="dxa"/>
          <w:trHeight w:val="607"/>
        </w:trPr>
        <w:tc>
          <w:tcPr>
            <w:tcW w:w="1531" w:type="dxa"/>
          </w:tcPr>
          <w:p w14:paraId="60F3FC25" w14:textId="77777777" w:rsidR="00B402EE" w:rsidRDefault="00B402EE">
            <w:pPr>
              <w:pStyle w:val="TableParagraph"/>
              <w:rPr>
                <w:sz w:val="24"/>
              </w:rPr>
            </w:pPr>
          </w:p>
        </w:tc>
        <w:tc>
          <w:tcPr>
            <w:tcW w:w="6187" w:type="dxa"/>
            <w:gridSpan w:val="2"/>
          </w:tcPr>
          <w:p w14:paraId="60F3FC26" w14:textId="77777777" w:rsidR="00B402EE" w:rsidRDefault="00503AC5">
            <w:pPr>
              <w:pStyle w:val="TableParagraph"/>
              <w:spacing w:before="141"/>
              <w:ind w:left="127"/>
              <w:rPr>
                <w:b/>
                <w:sz w:val="24"/>
              </w:rPr>
            </w:pPr>
            <w:r>
              <w:rPr>
                <w:b/>
                <w:spacing w:val="-2"/>
                <w:sz w:val="24"/>
              </w:rPr>
              <w:t>ABSTRACT</w:t>
            </w:r>
          </w:p>
        </w:tc>
        <w:tc>
          <w:tcPr>
            <w:tcW w:w="2219" w:type="dxa"/>
            <w:gridSpan w:val="2"/>
          </w:tcPr>
          <w:p w14:paraId="60F3FC27" w14:textId="77777777" w:rsidR="00B402EE" w:rsidRDefault="00503AC5" w:rsidP="00231F22">
            <w:pPr>
              <w:pStyle w:val="TableParagraph"/>
              <w:spacing w:before="137"/>
              <w:ind w:left="811" w:right="40"/>
              <w:jc w:val="center"/>
              <w:rPr>
                <w:b/>
                <w:sz w:val="28"/>
              </w:rPr>
            </w:pPr>
            <w:r>
              <w:rPr>
                <w:b/>
                <w:spacing w:val="-5"/>
                <w:sz w:val="28"/>
              </w:rPr>
              <w:t>VI</w:t>
            </w:r>
          </w:p>
        </w:tc>
      </w:tr>
      <w:tr w:rsidR="00B402EE" w14:paraId="60F3FC2C" w14:textId="77777777" w:rsidTr="003855AE">
        <w:trPr>
          <w:gridBefore w:val="1"/>
          <w:wBefore w:w="170" w:type="dxa"/>
          <w:trHeight w:val="606"/>
        </w:trPr>
        <w:tc>
          <w:tcPr>
            <w:tcW w:w="1531" w:type="dxa"/>
          </w:tcPr>
          <w:p w14:paraId="60F3FC29" w14:textId="77777777" w:rsidR="00B402EE" w:rsidRDefault="00503AC5">
            <w:pPr>
              <w:pStyle w:val="TableParagraph"/>
              <w:spacing w:before="138"/>
              <w:ind w:left="678"/>
              <w:rPr>
                <w:b/>
                <w:sz w:val="24"/>
              </w:rPr>
            </w:pPr>
            <w:r>
              <w:rPr>
                <w:b/>
                <w:sz w:val="24"/>
              </w:rPr>
              <w:t>1</w:t>
            </w:r>
          </w:p>
        </w:tc>
        <w:tc>
          <w:tcPr>
            <w:tcW w:w="6187" w:type="dxa"/>
            <w:gridSpan w:val="2"/>
          </w:tcPr>
          <w:p w14:paraId="60F3FC2A" w14:textId="77777777" w:rsidR="00B402EE" w:rsidRDefault="00503AC5">
            <w:pPr>
              <w:pStyle w:val="TableParagraph"/>
              <w:spacing w:before="138"/>
              <w:ind w:left="127"/>
              <w:rPr>
                <w:b/>
                <w:sz w:val="24"/>
              </w:rPr>
            </w:pPr>
            <w:r>
              <w:rPr>
                <w:b/>
                <w:spacing w:val="-2"/>
                <w:sz w:val="24"/>
              </w:rPr>
              <w:t>INTRODUCTION</w:t>
            </w:r>
          </w:p>
        </w:tc>
        <w:tc>
          <w:tcPr>
            <w:tcW w:w="2219" w:type="dxa"/>
            <w:gridSpan w:val="2"/>
          </w:tcPr>
          <w:p w14:paraId="60F3FC2B" w14:textId="77777777" w:rsidR="00B402EE" w:rsidRDefault="00503AC5" w:rsidP="00231F22">
            <w:pPr>
              <w:pStyle w:val="TableParagraph"/>
              <w:spacing w:before="139"/>
              <w:ind w:left="782"/>
              <w:jc w:val="center"/>
              <w:rPr>
                <w:b/>
                <w:sz w:val="28"/>
                <w:lang w:val="en-IN"/>
              </w:rPr>
            </w:pPr>
            <w:r>
              <w:rPr>
                <w:b/>
                <w:sz w:val="28"/>
                <w:lang w:val="en-IN"/>
              </w:rPr>
              <w:t>1</w:t>
            </w:r>
          </w:p>
        </w:tc>
      </w:tr>
      <w:tr w:rsidR="00B402EE" w14:paraId="60F3FC30" w14:textId="77777777" w:rsidTr="003855AE">
        <w:trPr>
          <w:gridBefore w:val="1"/>
          <w:wBefore w:w="170" w:type="dxa"/>
          <w:trHeight w:val="603"/>
        </w:trPr>
        <w:tc>
          <w:tcPr>
            <w:tcW w:w="1531" w:type="dxa"/>
          </w:tcPr>
          <w:p w14:paraId="60F3FC2D" w14:textId="77777777" w:rsidR="00B402EE" w:rsidRDefault="00B402EE">
            <w:pPr>
              <w:pStyle w:val="TableParagraph"/>
              <w:rPr>
                <w:sz w:val="24"/>
              </w:rPr>
            </w:pPr>
          </w:p>
        </w:tc>
        <w:tc>
          <w:tcPr>
            <w:tcW w:w="6187" w:type="dxa"/>
            <w:gridSpan w:val="2"/>
          </w:tcPr>
          <w:p w14:paraId="60F3FC2E" w14:textId="77777777" w:rsidR="00B402EE" w:rsidRDefault="00503AC5">
            <w:pPr>
              <w:pStyle w:val="TableParagraph"/>
              <w:spacing w:before="136"/>
              <w:ind w:left="127"/>
              <w:rPr>
                <w:sz w:val="24"/>
              </w:rPr>
            </w:pPr>
            <w:r>
              <w:rPr>
                <w:sz w:val="24"/>
              </w:rPr>
              <w:t>1.1</w:t>
            </w:r>
            <w:r>
              <w:rPr>
                <w:spacing w:val="-5"/>
                <w:sz w:val="24"/>
              </w:rPr>
              <w:t xml:space="preserve"> </w:t>
            </w:r>
            <w:r>
              <w:rPr>
                <w:sz w:val="24"/>
              </w:rPr>
              <w:t>NEED</w:t>
            </w:r>
            <w:r>
              <w:rPr>
                <w:spacing w:val="-4"/>
                <w:sz w:val="24"/>
              </w:rPr>
              <w:t xml:space="preserve"> </w:t>
            </w:r>
            <w:r>
              <w:rPr>
                <w:sz w:val="24"/>
              </w:rPr>
              <w:t>OF</w:t>
            </w:r>
            <w:r>
              <w:rPr>
                <w:spacing w:val="-9"/>
                <w:sz w:val="24"/>
              </w:rPr>
              <w:t xml:space="preserve"> </w:t>
            </w:r>
            <w:r>
              <w:rPr>
                <w:sz w:val="24"/>
              </w:rPr>
              <w:t>MUSIC</w:t>
            </w:r>
            <w:r>
              <w:rPr>
                <w:spacing w:val="-6"/>
                <w:sz w:val="24"/>
              </w:rPr>
              <w:t xml:space="preserve"> </w:t>
            </w:r>
            <w:r>
              <w:rPr>
                <w:sz w:val="24"/>
              </w:rPr>
              <w:t>IN</w:t>
            </w:r>
            <w:r>
              <w:rPr>
                <w:spacing w:val="-10"/>
                <w:sz w:val="24"/>
              </w:rPr>
              <w:t xml:space="preserve"> </w:t>
            </w:r>
            <w:r>
              <w:rPr>
                <w:sz w:val="24"/>
              </w:rPr>
              <w:t>OUR</w:t>
            </w:r>
            <w:r>
              <w:rPr>
                <w:spacing w:val="-6"/>
                <w:sz w:val="24"/>
              </w:rPr>
              <w:t xml:space="preserve"> </w:t>
            </w:r>
            <w:r>
              <w:rPr>
                <w:sz w:val="24"/>
              </w:rPr>
              <w:t>DAY-TO-DAY</w:t>
            </w:r>
            <w:r>
              <w:rPr>
                <w:spacing w:val="-6"/>
                <w:sz w:val="24"/>
              </w:rPr>
              <w:t xml:space="preserve"> </w:t>
            </w:r>
            <w:r>
              <w:rPr>
                <w:spacing w:val="-4"/>
                <w:sz w:val="24"/>
              </w:rPr>
              <w:t>LIFE</w:t>
            </w:r>
          </w:p>
        </w:tc>
        <w:tc>
          <w:tcPr>
            <w:tcW w:w="2219" w:type="dxa"/>
            <w:gridSpan w:val="2"/>
          </w:tcPr>
          <w:p w14:paraId="60F3FC2F" w14:textId="77777777" w:rsidR="00B402EE" w:rsidRDefault="00503AC5" w:rsidP="00231F22">
            <w:pPr>
              <w:pStyle w:val="TableParagraph"/>
              <w:spacing w:before="132"/>
              <w:ind w:left="782"/>
              <w:jc w:val="center"/>
              <w:rPr>
                <w:sz w:val="28"/>
                <w:lang w:val="en-IN"/>
              </w:rPr>
            </w:pPr>
            <w:r>
              <w:rPr>
                <w:sz w:val="28"/>
                <w:lang w:val="en-IN"/>
              </w:rPr>
              <w:t>1</w:t>
            </w:r>
          </w:p>
        </w:tc>
      </w:tr>
      <w:tr w:rsidR="00B402EE" w14:paraId="60F3FC37" w14:textId="77777777" w:rsidTr="003855AE">
        <w:trPr>
          <w:gridBefore w:val="1"/>
          <w:wBefore w:w="170" w:type="dxa"/>
          <w:trHeight w:val="1176"/>
        </w:trPr>
        <w:tc>
          <w:tcPr>
            <w:tcW w:w="1531" w:type="dxa"/>
          </w:tcPr>
          <w:p w14:paraId="60F3FC31" w14:textId="77777777" w:rsidR="00B402EE" w:rsidRDefault="00B402EE">
            <w:pPr>
              <w:pStyle w:val="TableParagraph"/>
              <w:rPr>
                <w:sz w:val="24"/>
              </w:rPr>
            </w:pPr>
          </w:p>
        </w:tc>
        <w:tc>
          <w:tcPr>
            <w:tcW w:w="6187" w:type="dxa"/>
            <w:gridSpan w:val="2"/>
          </w:tcPr>
          <w:p w14:paraId="60F3FC32" w14:textId="77777777" w:rsidR="00B402EE" w:rsidRDefault="00503AC5">
            <w:pPr>
              <w:pStyle w:val="TableParagraph"/>
              <w:numPr>
                <w:ilvl w:val="1"/>
                <w:numId w:val="1"/>
              </w:numPr>
              <w:tabs>
                <w:tab w:val="left" w:pos="546"/>
              </w:tabs>
              <w:spacing w:before="138"/>
              <w:ind w:hanging="419"/>
              <w:rPr>
                <w:sz w:val="24"/>
              </w:rPr>
            </w:pPr>
            <w:r>
              <w:rPr>
                <w:sz w:val="24"/>
              </w:rPr>
              <w:t>MACHINE</w:t>
            </w:r>
            <w:r>
              <w:rPr>
                <w:spacing w:val="-13"/>
                <w:sz w:val="24"/>
              </w:rPr>
              <w:t xml:space="preserve"> </w:t>
            </w:r>
            <w:r>
              <w:rPr>
                <w:spacing w:val="-2"/>
                <w:sz w:val="24"/>
              </w:rPr>
              <w:t>LEARNING</w:t>
            </w:r>
          </w:p>
          <w:p w14:paraId="60F3FC33" w14:textId="77777777" w:rsidR="00B402EE" w:rsidRDefault="00B402EE">
            <w:pPr>
              <w:pStyle w:val="TableParagraph"/>
              <w:spacing w:before="1"/>
              <w:rPr>
                <w:b/>
                <w:sz w:val="21"/>
              </w:rPr>
            </w:pPr>
          </w:p>
          <w:p w14:paraId="60F3FC34" w14:textId="77777777" w:rsidR="00B402EE" w:rsidRDefault="00503AC5">
            <w:pPr>
              <w:pStyle w:val="TableParagraph"/>
              <w:numPr>
                <w:ilvl w:val="1"/>
                <w:numId w:val="1"/>
              </w:numPr>
              <w:tabs>
                <w:tab w:val="left" w:pos="551"/>
              </w:tabs>
              <w:ind w:left="550" w:hanging="424"/>
              <w:rPr>
                <w:sz w:val="24"/>
              </w:rPr>
            </w:pPr>
            <w:r>
              <w:rPr>
                <w:sz w:val="24"/>
              </w:rPr>
              <w:t>IMAG</w:t>
            </w:r>
            <w:r>
              <w:rPr>
                <w:sz w:val="24"/>
                <w:lang w:val="en-IN"/>
              </w:rPr>
              <w:t>E RECOGNI</w:t>
            </w:r>
            <w:r>
              <w:rPr>
                <w:spacing w:val="-2"/>
                <w:sz w:val="24"/>
              </w:rPr>
              <w:t>TION</w:t>
            </w:r>
          </w:p>
        </w:tc>
        <w:tc>
          <w:tcPr>
            <w:tcW w:w="2219" w:type="dxa"/>
            <w:gridSpan w:val="2"/>
          </w:tcPr>
          <w:p w14:paraId="60F3FC35" w14:textId="77777777" w:rsidR="00B402EE" w:rsidRDefault="00503AC5" w:rsidP="00231F22">
            <w:pPr>
              <w:pStyle w:val="TableParagraph"/>
              <w:spacing w:before="139"/>
              <w:ind w:left="1431"/>
              <w:rPr>
                <w:sz w:val="28"/>
                <w:lang w:val="en-IN"/>
              </w:rPr>
            </w:pPr>
            <w:r>
              <w:rPr>
                <w:sz w:val="28"/>
                <w:lang w:val="en-IN"/>
              </w:rPr>
              <w:t>2</w:t>
            </w:r>
          </w:p>
          <w:p w14:paraId="60F3FC36" w14:textId="77777777" w:rsidR="00B402EE" w:rsidRDefault="00503AC5" w:rsidP="00231F22">
            <w:pPr>
              <w:pStyle w:val="TableParagraph"/>
              <w:spacing w:before="250"/>
              <w:ind w:left="1431"/>
              <w:rPr>
                <w:sz w:val="28"/>
                <w:lang w:val="en-IN"/>
              </w:rPr>
            </w:pPr>
            <w:r>
              <w:rPr>
                <w:sz w:val="28"/>
                <w:lang w:val="en-IN"/>
              </w:rPr>
              <w:t>2</w:t>
            </w:r>
          </w:p>
        </w:tc>
      </w:tr>
      <w:tr w:rsidR="00B402EE" w14:paraId="60F3FC3B" w14:textId="77777777" w:rsidTr="003855AE">
        <w:trPr>
          <w:gridBefore w:val="1"/>
          <w:wBefore w:w="170" w:type="dxa"/>
          <w:trHeight w:val="602"/>
        </w:trPr>
        <w:tc>
          <w:tcPr>
            <w:tcW w:w="1531" w:type="dxa"/>
          </w:tcPr>
          <w:p w14:paraId="60F3FC38" w14:textId="77777777" w:rsidR="00B402EE" w:rsidRDefault="00503AC5">
            <w:pPr>
              <w:pStyle w:val="TableParagraph"/>
              <w:spacing w:before="134"/>
              <w:ind w:left="678"/>
              <w:rPr>
                <w:b/>
                <w:sz w:val="24"/>
              </w:rPr>
            </w:pPr>
            <w:r>
              <w:rPr>
                <w:b/>
                <w:sz w:val="24"/>
              </w:rPr>
              <w:t>2</w:t>
            </w:r>
          </w:p>
        </w:tc>
        <w:tc>
          <w:tcPr>
            <w:tcW w:w="6187" w:type="dxa"/>
            <w:gridSpan w:val="2"/>
          </w:tcPr>
          <w:p w14:paraId="60F3FC39" w14:textId="77777777" w:rsidR="00B402EE" w:rsidRDefault="00503AC5">
            <w:pPr>
              <w:pStyle w:val="TableParagraph"/>
              <w:spacing w:before="134"/>
              <w:ind w:left="127"/>
              <w:rPr>
                <w:b/>
                <w:sz w:val="24"/>
              </w:rPr>
            </w:pPr>
            <w:r>
              <w:rPr>
                <w:b/>
                <w:sz w:val="24"/>
              </w:rPr>
              <w:t>LITERATURE</w:t>
            </w:r>
            <w:r>
              <w:rPr>
                <w:b/>
                <w:spacing w:val="-13"/>
                <w:sz w:val="24"/>
              </w:rPr>
              <w:t xml:space="preserve"> </w:t>
            </w:r>
            <w:r>
              <w:rPr>
                <w:b/>
                <w:spacing w:val="-2"/>
                <w:sz w:val="24"/>
              </w:rPr>
              <w:t>SURVEY</w:t>
            </w:r>
          </w:p>
        </w:tc>
        <w:tc>
          <w:tcPr>
            <w:tcW w:w="2219" w:type="dxa"/>
            <w:gridSpan w:val="2"/>
          </w:tcPr>
          <w:p w14:paraId="60F3FC3A" w14:textId="77777777" w:rsidR="00B402EE" w:rsidRDefault="00503AC5" w:rsidP="00231F22">
            <w:pPr>
              <w:pStyle w:val="TableParagraph"/>
              <w:spacing w:before="130"/>
              <w:ind w:left="782"/>
              <w:jc w:val="center"/>
              <w:rPr>
                <w:b/>
                <w:sz w:val="28"/>
                <w:lang w:val="en-IN"/>
              </w:rPr>
            </w:pPr>
            <w:r>
              <w:rPr>
                <w:b/>
                <w:sz w:val="28"/>
                <w:lang w:val="en-IN"/>
              </w:rPr>
              <w:t>3</w:t>
            </w:r>
          </w:p>
        </w:tc>
      </w:tr>
      <w:tr w:rsidR="00B402EE" w14:paraId="60F3FC3F" w14:textId="77777777" w:rsidTr="003855AE">
        <w:trPr>
          <w:gridBefore w:val="1"/>
          <w:wBefore w:w="170" w:type="dxa"/>
          <w:trHeight w:val="606"/>
        </w:trPr>
        <w:tc>
          <w:tcPr>
            <w:tcW w:w="1531" w:type="dxa"/>
          </w:tcPr>
          <w:p w14:paraId="60F3FC3C" w14:textId="77777777" w:rsidR="00B402EE" w:rsidRDefault="00503AC5">
            <w:pPr>
              <w:pStyle w:val="TableParagraph"/>
              <w:spacing w:before="140"/>
              <w:ind w:left="678"/>
              <w:rPr>
                <w:b/>
                <w:sz w:val="24"/>
              </w:rPr>
            </w:pPr>
            <w:r>
              <w:rPr>
                <w:b/>
                <w:sz w:val="24"/>
              </w:rPr>
              <w:t>3</w:t>
            </w:r>
          </w:p>
        </w:tc>
        <w:tc>
          <w:tcPr>
            <w:tcW w:w="6187" w:type="dxa"/>
            <w:gridSpan w:val="2"/>
          </w:tcPr>
          <w:p w14:paraId="60F3FC3D" w14:textId="77777777" w:rsidR="00B402EE" w:rsidRDefault="00503AC5">
            <w:pPr>
              <w:pStyle w:val="TableParagraph"/>
              <w:spacing w:before="140"/>
              <w:ind w:left="127"/>
              <w:rPr>
                <w:b/>
                <w:sz w:val="24"/>
              </w:rPr>
            </w:pPr>
            <w:r>
              <w:rPr>
                <w:b/>
                <w:sz w:val="24"/>
              </w:rPr>
              <w:t>SYSTEM</w:t>
            </w:r>
            <w:r>
              <w:rPr>
                <w:b/>
                <w:spacing w:val="-7"/>
                <w:sz w:val="24"/>
              </w:rPr>
              <w:t xml:space="preserve"> </w:t>
            </w:r>
            <w:r>
              <w:rPr>
                <w:b/>
                <w:spacing w:val="-2"/>
                <w:sz w:val="24"/>
              </w:rPr>
              <w:t>ARCHITECTURE</w:t>
            </w:r>
          </w:p>
        </w:tc>
        <w:tc>
          <w:tcPr>
            <w:tcW w:w="2219" w:type="dxa"/>
            <w:gridSpan w:val="2"/>
          </w:tcPr>
          <w:p w14:paraId="60F3FC3E" w14:textId="6588FF5F" w:rsidR="00B402EE" w:rsidRDefault="00794052" w:rsidP="00231F22">
            <w:pPr>
              <w:pStyle w:val="TableParagraph"/>
              <w:spacing w:before="142"/>
              <w:ind w:left="818" w:right="40"/>
              <w:jc w:val="center"/>
              <w:rPr>
                <w:b/>
                <w:sz w:val="28"/>
                <w:lang w:val="en-IN"/>
              </w:rPr>
            </w:pPr>
            <w:r>
              <w:rPr>
                <w:b/>
                <w:sz w:val="28"/>
                <w:lang w:val="en-IN"/>
              </w:rPr>
              <w:t>9</w:t>
            </w:r>
          </w:p>
        </w:tc>
      </w:tr>
      <w:tr w:rsidR="00B402EE" w14:paraId="60F3FC43" w14:textId="77777777" w:rsidTr="003855AE">
        <w:trPr>
          <w:gridBefore w:val="1"/>
          <w:wBefore w:w="170" w:type="dxa"/>
          <w:trHeight w:val="602"/>
        </w:trPr>
        <w:tc>
          <w:tcPr>
            <w:tcW w:w="1531" w:type="dxa"/>
          </w:tcPr>
          <w:p w14:paraId="60F3FC40" w14:textId="77777777" w:rsidR="00B402EE" w:rsidRDefault="00B402EE">
            <w:pPr>
              <w:pStyle w:val="TableParagraph"/>
              <w:rPr>
                <w:sz w:val="24"/>
              </w:rPr>
            </w:pPr>
          </w:p>
        </w:tc>
        <w:tc>
          <w:tcPr>
            <w:tcW w:w="6187" w:type="dxa"/>
            <w:gridSpan w:val="2"/>
          </w:tcPr>
          <w:p w14:paraId="60F3FC41" w14:textId="77777777" w:rsidR="00B402EE" w:rsidRDefault="00503AC5">
            <w:pPr>
              <w:pStyle w:val="TableParagraph"/>
              <w:numPr>
                <w:ilvl w:val="1"/>
                <w:numId w:val="2"/>
              </w:numPr>
              <w:tabs>
                <w:tab w:val="left" w:pos="493"/>
              </w:tabs>
              <w:spacing w:before="134"/>
              <w:ind w:hanging="366"/>
              <w:rPr>
                <w:sz w:val="24"/>
              </w:rPr>
            </w:pPr>
            <w:r>
              <w:rPr>
                <w:sz w:val="24"/>
              </w:rPr>
              <w:t>PROPOSED</w:t>
            </w:r>
            <w:r>
              <w:rPr>
                <w:spacing w:val="-14"/>
                <w:sz w:val="24"/>
              </w:rPr>
              <w:t xml:space="preserve"> </w:t>
            </w:r>
            <w:r>
              <w:rPr>
                <w:spacing w:val="-2"/>
                <w:sz w:val="24"/>
              </w:rPr>
              <w:t>SYSTEM</w:t>
            </w:r>
          </w:p>
        </w:tc>
        <w:tc>
          <w:tcPr>
            <w:tcW w:w="2219" w:type="dxa"/>
            <w:gridSpan w:val="2"/>
          </w:tcPr>
          <w:p w14:paraId="60F3FC42" w14:textId="19F6C19E" w:rsidR="00B402EE" w:rsidRDefault="00794052" w:rsidP="00231F22">
            <w:pPr>
              <w:pStyle w:val="TableParagraph"/>
              <w:spacing w:before="130"/>
              <w:ind w:left="818" w:right="40"/>
              <w:jc w:val="center"/>
              <w:rPr>
                <w:sz w:val="28"/>
                <w:lang w:val="en-IN"/>
              </w:rPr>
            </w:pPr>
            <w:r>
              <w:rPr>
                <w:sz w:val="28"/>
                <w:lang w:val="en-IN"/>
              </w:rPr>
              <w:t>9</w:t>
            </w:r>
          </w:p>
        </w:tc>
      </w:tr>
      <w:tr w:rsidR="00B402EE" w14:paraId="60F3FC47" w14:textId="77777777" w:rsidTr="003855AE">
        <w:trPr>
          <w:gridBefore w:val="1"/>
          <w:wBefore w:w="170" w:type="dxa"/>
          <w:trHeight w:val="609"/>
        </w:trPr>
        <w:tc>
          <w:tcPr>
            <w:tcW w:w="1531" w:type="dxa"/>
          </w:tcPr>
          <w:p w14:paraId="60F3FC44" w14:textId="77777777" w:rsidR="00B402EE" w:rsidRDefault="00B402EE">
            <w:pPr>
              <w:pStyle w:val="TableParagraph"/>
              <w:rPr>
                <w:sz w:val="24"/>
              </w:rPr>
            </w:pPr>
          </w:p>
        </w:tc>
        <w:tc>
          <w:tcPr>
            <w:tcW w:w="6187" w:type="dxa"/>
            <w:gridSpan w:val="2"/>
          </w:tcPr>
          <w:p w14:paraId="60F3FC45" w14:textId="77777777" w:rsidR="00B402EE" w:rsidRDefault="00503AC5">
            <w:pPr>
              <w:pStyle w:val="TableParagraph"/>
              <w:numPr>
                <w:ilvl w:val="2"/>
                <w:numId w:val="3"/>
              </w:numPr>
              <w:tabs>
                <w:tab w:val="left" w:pos="670"/>
              </w:tabs>
              <w:spacing w:before="141"/>
              <w:ind w:hanging="543"/>
              <w:rPr>
                <w:sz w:val="24"/>
              </w:rPr>
            </w:pPr>
            <w:r>
              <w:rPr>
                <w:sz w:val="24"/>
              </w:rPr>
              <w:t>DATASET</w:t>
            </w:r>
            <w:r>
              <w:rPr>
                <w:spacing w:val="-13"/>
                <w:sz w:val="24"/>
              </w:rPr>
              <w:t xml:space="preserve"> </w:t>
            </w:r>
            <w:r>
              <w:rPr>
                <w:spacing w:val="-2"/>
                <w:sz w:val="24"/>
              </w:rPr>
              <w:t>DESCRIPTION</w:t>
            </w:r>
          </w:p>
        </w:tc>
        <w:tc>
          <w:tcPr>
            <w:tcW w:w="2219" w:type="dxa"/>
            <w:gridSpan w:val="2"/>
          </w:tcPr>
          <w:p w14:paraId="60F3FC46" w14:textId="24E6647B" w:rsidR="00B402EE" w:rsidRDefault="00503AC5" w:rsidP="00231F22">
            <w:pPr>
              <w:pStyle w:val="TableParagraph"/>
              <w:spacing w:before="137"/>
              <w:ind w:left="818" w:right="40"/>
              <w:jc w:val="center"/>
              <w:rPr>
                <w:sz w:val="28"/>
                <w:lang w:val="en-IN"/>
              </w:rPr>
            </w:pPr>
            <w:r>
              <w:rPr>
                <w:sz w:val="28"/>
                <w:lang w:val="en-IN"/>
              </w:rPr>
              <w:t>1</w:t>
            </w:r>
            <w:r w:rsidR="00794052">
              <w:rPr>
                <w:sz w:val="28"/>
                <w:lang w:val="en-IN"/>
              </w:rPr>
              <w:t>1</w:t>
            </w:r>
          </w:p>
        </w:tc>
      </w:tr>
      <w:tr w:rsidR="00B402EE" w14:paraId="60F3FC5F" w14:textId="77777777" w:rsidTr="003855AE">
        <w:trPr>
          <w:gridBefore w:val="1"/>
          <w:wBefore w:w="170" w:type="dxa"/>
          <w:trHeight w:val="607"/>
        </w:trPr>
        <w:tc>
          <w:tcPr>
            <w:tcW w:w="1531" w:type="dxa"/>
          </w:tcPr>
          <w:p w14:paraId="60F3FC5C" w14:textId="77777777" w:rsidR="00B402EE" w:rsidRDefault="00503AC5">
            <w:pPr>
              <w:pStyle w:val="TableParagraph"/>
              <w:spacing w:before="143"/>
              <w:ind w:left="678"/>
              <w:rPr>
                <w:b/>
                <w:sz w:val="24"/>
              </w:rPr>
            </w:pPr>
            <w:r>
              <w:rPr>
                <w:b/>
                <w:sz w:val="24"/>
              </w:rPr>
              <w:t>4</w:t>
            </w:r>
          </w:p>
        </w:tc>
        <w:tc>
          <w:tcPr>
            <w:tcW w:w="6187" w:type="dxa"/>
            <w:gridSpan w:val="2"/>
          </w:tcPr>
          <w:p w14:paraId="60F3FC5D" w14:textId="77777777" w:rsidR="00B402EE" w:rsidRDefault="00503AC5">
            <w:pPr>
              <w:pStyle w:val="TableParagraph"/>
              <w:spacing w:before="143"/>
              <w:ind w:left="127"/>
              <w:rPr>
                <w:b/>
                <w:sz w:val="24"/>
              </w:rPr>
            </w:pPr>
            <w:r>
              <w:rPr>
                <w:b/>
                <w:sz w:val="24"/>
              </w:rPr>
              <w:t>SYSTEM</w:t>
            </w:r>
            <w:r>
              <w:rPr>
                <w:b/>
                <w:spacing w:val="-7"/>
                <w:sz w:val="24"/>
              </w:rPr>
              <w:t xml:space="preserve"> </w:t>
            </w:r>
            <w:r>
              <w:rPr>
                <w:b/>
                <w:spacing w:val="-2"/>
                <w:sz w:val="24"/>
              </w:rPr>
              <w:t>SPECIFICATION</w:t>
            </w:r>
          </w:p>
        </w:tc>
        <w:tc>
          <w:tcPr>
            <w:tcW w:w="2219" w:type="dxa"/>
            <w:gridSpan w:val="2"/>
          </w:tcPr>
          <w:p w14:paraId="60F3FC5E" w14:textId="77777777" w:rsidR="00B402EE" w:rsidRDefault="00503AC5" w:rsidP="00231F22">
            <w:pPr>
              <w:pStyle w:val="TableParagraph"/>
              <w:spacing w:before="139"/>
              <w:ind w:left="818" w:right="40"/>
              <w:jc w:val="center"/>
              <w:rPr>
                <w:b/>
                <w:sz w:val="28"/>
                <w:lang w:val="en-IN"/>
              </w:rPr>
            </w:pPr>
            <w:r>
              <w:rPr>
                <w:b/>
                <w:sz w:val="28"/>
                <w:lang w:val="en-IN"/>
              </w:rPr>
              <w:t>13</w:t>
            </w:r>
          </w:p>
        </w:tc>
      </w:tr>
      <w:tr w:rsidR="00B402EE" w14:paraId="60F3FC63" w14:textId="77777777" w:rsidTr="003855AE">
        <w:trPr>
          <w:gridBefore w:val="1"/>
          <w:wBefore w:w="170" w:type="dxa"/>
          <w:trHeight w:val="603"/>
        </w:trPr>
        <w:tc>
          <w:tcPr>
            <w:tcW w:w="1531" w:type="dxa"/>
          </w:tcPr>
          <w:p w14:paraId="60F3FC60" w14:textId="77777777" w:rsidR="00B402EE" w:rsidRDefault="00B402EE">
            <w:pPr>
              <w:pStyle w:val="TableParagraph"/>
              <w:rPr>
                <w:sz w:val="24"/>
              </w:rPr>
            </w:pPr>
          </w:p>
        </w:tc>
        <w:tc>
          <w:tcPr>
            <w:tcW w:w="6187" w:type="dxa"/>
            <w:gridSpan w:val="2"/>
          </w:tcPr>
          <w:p w14:paraId="60F3FC61" w14:textId="77777777" w:rsidR="00B402EE" w:rsidRDefault="00503AC5">
            <w:pPr>
              <w:pStyle w:val="TableParagraph"/>
              <w:spacing w:before="136"/>
              <w:ind w:left="127"/>
              <w:rPr>
                <w:sz w:val="24"/>
              </w:rPr>
            </w:pPr>
            <w:r>
              <w:rPr>
                <w:sz w:val="24"/>
              </w:rPr>
              <w:t>4.1</w:t>
            </w:r>
            <w:r>
              <w:rPr>
                <w:spacing w:val="-7"/>
                <w:sz w:val="24"/>
              </w:rPr>
              <w:t xml:space="preserve"> </w:t>
            </w:r>
            <w:r>
              <w:rPr>
                <w:sz w:val="24"/>
              </w:rPr>
              <w:t>HARDWARE</w:t>
            </w:r>
            <w:r>
              <w:rPr>
                <w:spacing w:val="-5"/>
                <w:sz w:val="24"/>
              </w:rPr>
              <w:t xml:space="preserve"> </w:t>
            </w:r>
            <w:r>
              <w:rPr>
                <w:spacing w:val="-2"/>
                <w:sz w:val="24"/>
              </w:rPr>
              <w:t>SPECIFICATION</w:t>
            </w:r>
          </w:p>
        </w:tc>
        <w:tc>
          <w:tcPr>
            <w:tcW w:w="2219" w:type="dxa"/>
            <w:gridSpan w:val="2"/>
          </w:tcPr>
          <w:p w14:paraId="60F3FC62" w14:textId="77777777" w:rsidR="00B402EE" w:rsidRDefault="00503AC5" w:rsidP="00231F22">
            <w:pPr>
              <w:pStyle w:val="TableParagraph"/>
              <w:spacing w:before="132"/>
              <w:ind w:left="818" w:right="40"/>
              <w:jc w:val="center"/>
              <w:rPr>
                <w:sz w:val="28"/>
                <w:lang w:val="en-IN"/>
              </w:rPr>
            </w:pPr>
            <w:r>
              <w:rPr>
                <w:sz w:val="28"/>
                <w:lang w:val="en-IN"/>
              </w:rPr>
              <w:t>13</w:t>
            </w:r>
          </w:p>
        </w:tc>
      </w:tr>
      <w:tr w:rsidR="00B402EE" w14:paraId="60F3FC67" w14:textId="77777777" w:rsidTr="003855AE">
        <w:trPr>
          <w:gridBefore w:val="1"/>
          <w:wBefore w:w="170" w:type="dxa"/>
          <w:trHeight w:val="609"/>
        </w:trPr>
        <w:tc>
          <w:tcPr>
            <w:tcW w:w="1531" w:type="dxa"/>
          </w:tcPr>
          <w:p w14:paraId="60F3FC64" w14:textId="77777777" w:rsidR="00B402EE" w:rsidRDefault="00B402EE">
            <w:pPr>
              <w:pStyle w:val="TableParagraph"/>
              <w:rPr>
                <w:sz w:val="24"/>
              </w:rPr>
            </w:pPr>
          </w:p>
        </w:tc>
        <w:tc>
          <w:tcPr>
            <w:tcW w:w="6187" w:type="dxa"/>
            <w:gridSpan w:val="2"/>
          </w:tcPr>
          <w:p w14:paraId="60F3FC65" w14:textId="77777777" w:rsidR="00B402EE" w:rsidRDefault="00503AC5">
            <w:pPr>
              <w:pStyle w:val="TableParagraph"/>
              <w:spacing w:before="138"/>
              <w:ind w:left="127"/>
              <w:rPr>
                <w:sz w:val="24"/>
              </w:rPr>
            </w:pPr>
            <w:r>
              <w:rPr>
                <w:sz w:val="24"/>
              </w:rPr>
              <w:t>4.2</w:t>
            </w:r>
            <w:r>
              <w:rPr>
                <w:spacing w:val="-7"/>
                <w:sz w:val="24"/>
              </w:rPr>
              <w:t xml:space="preserve"> </w:t>
            </w:r>
            <w:r>
              <w:rPr>
                <w:sz w:val="24"/>
              </w:rPr>
              <w:t>SOFTWARE</w:t>
            </w:r>
            <w:r>
              <w:rPr>
                <w:spacing w:val="-5"/>
                <w:sz w:val="24"/>
              </w:rPr>
              <w:t xml:space="preserve"> </w:t>
            </w:r>
            <w:r>
              <w:rPr>
                <w:spacing w:val="-2"/>
                <w:sz w:val="24"/>
              </w:rPr>
              <w:t>SPECIFICATION</w:t>
            </w:r>
          </w:p>
        </w:tc>
        <w:tc>
          <w:tcPr>
            <w:tcW w:w="2219" w:type="dxa"/>
            <w:gridSpan w:val="2"/>
          </w:tcPr>
          <w:p w14:paraId="60F3FC66" w14:textId="77777777" w:rsidR="00B402EE" w:rsidRDefault="00503AC5" w:rsidP="00231F22">
            <w:pPr>
              <w:pStyle w:val="TableParagraph"/>
              <w:spacing w:before="139"/>
              <w:ind w:left="818" w:right="40"/>
              <w:jc w:val="center"/>
              <w:rPr>
                <w:sz w:val="28"/>
                <w:lang w:val="en-IN"/>
              </w:rPr>
            </w:pPr>
            <w:r>
              <w:rPr>
                <w:sz w:val="28"/>
                <w:lang w:val="en-IN"/>
              </w:rPr>
              <w:t>13</w:t>
            </w:r>
          </w:p>
        </w:tc>
      </w:tr>
      <w:tr w:rsidR="00B402EE" w14:paraId="60F3FC6B" w14:textId="77777777" w:rsidTr="003855AE">
        <w:trPr>
          <w:gridBefore w:val="1"/>
          <w:wBefore w:w="170" w:type="dxa"/>
          <w:trHeight w:val="565"/>
        </w:trPr>
        <w:tc>
          <w:tcPr>
            <w:tcW w:w="1531" w:type="dxa"/>
          </w:tcPr>
          <w:p w14:paraId="60F3FC68" w14:textId="77777777" w:rsidR="00B402EE" w:rsidRDefault="00503AC5">
            <w:pPr>
              <w:pStyle w:val="TableParagraph"/>
              <w:spacing w:before="153"/>
              <w:ind w:left="678"/>
              <w:rPr>
                <w:b/>
                <w:sz w:val="24"/>
              </w:rPr>
            </w:pPr>
            <w:r>
              <w:rPr>
                <w:b/>
                <w:sz w:val="24"/>
              </w:rPr>
              <w:t>5</w:t>
            </w:r>
          </w:p>
        </w:tc>
        <w:tc>
          <w:tcPr>
            <w:tcW w:w="6187" w:type="dxa"/>
            <w:gridSpan w:val="2"/>
          </w:tcPr>
          <w:p w14:paraId="60F3FC69" w14:textId="69347883" w:rsidR="003855AE" w:rsidRPr="00025897" w:rsidRDefault="00503AC5" w:rsidP="003855AE">
            <w:pPr>
              <w:pStyle w:val="TableParagraph"/>
              <w:spacing w:before="153"/>
              <w:ind w:left="127"/>
              <w:rPr>
                <w:b/>
                <w:spacing w:val="-2"/>
                <w:sz w:val="24"/>
              </w:rPr>
            </w:pPr>
            <w:r>
              <w:rPr>
                <w:b/>
                <w:spacing w:val="-2"/>
                <w:sz w:val="24"/>
              </w:rPr>
              <w:t>DESIGN&amp;IMPLEMENTATION</w:t>
            </w:r>
          </w:p>
        </w:tc>
        <w:tc>
          <w:tcPr>
            <w:tcW w:w="2219" w:type="dxa"/>
            <w:gridSpan w:val="2"/>
          </w:tcPr>
          <w:p w14:paraId="60F3FC6A" w14:textId="77777777" w:rsidR="00B402EE" w:rsidRDefault="00503AC5" w:rsidP="00231F22">
            <w:pPr>
              <w:pStyle w:val="TableParagraph"/>
              <w:spacing w:before="135" w:line="302" w:lineRule="exact"/>
              <w:ind w:left="818" w:right="40"/>
              <w:jc w:val="center"/>
              <w:rPr>
                <w:b/>
                <w:sz w:val="28"/>
                <w:lang w:val="en-IN"/>
              </w:rPr>
            </w:pPr>
            <w:r>
              <w:rPr>
                <w:b/>
                <w:sz w:val="28"/>
                <w:lang w:val="en-IN"/>
              </w:rPr>
              <w:t>14</w:t>
            </w:r>
          </w:p>
        </w:tc>
      </w:tr>
      <w:tr w:rsidR="00025897" w14:paraId="1DE223CA" w14:textId="77777777" w:rsidTr="003855AE">
        <w:trPr>
          <w:gridBefore w:val="1"/>
          <w:wBefore w:w="170" w:type="dxa"/>
          <w:trHeight w:val="573"/>
        </w:trPr>
        <w:tc>
          <w:tcPr>
            <w:tcW w:w="1531" w:type="dxa"/>
          </w:tcPr>
          <w:p w14:paraId="41DADCAD" w14:textId="77777777" w:rsidR="00025897" w:rsidRDefault="00025897" w:rsidP="00025897">
            <w:pPr>
              <w:pStyle w:val="TableParagraph"/>
              <w:spacing w:before="153"/>
              <w:ind w:left="678"/>
              <w:rPr>
                <w:b/>
                <w:sz w:val="24"/>
              </w:rPr>
            </w:pPr>
          </w:p>
        </w:tc>
        <w:tc>
          <w:tcPr>
            <w:tcW w:w="6187" w:type="dxa"/>
            <w:gridSpan w:val="2"/>
          </w:tcPr>
          <w:p w14:paraId="0450BE88" w14:textId="5BF52774" w:rsidR="00025897" w:rsidRDefault="00025897" w:rsidP="00025897">
            <w:pPr>
              <w:pStyle w:val="TableParagraph"/>
              <w:spacing w:before="153"/>
              <w:rPr>
                <w:b/>
                <w:spacing w:val="-2"/>
                <w:sz w:val="24"/>
              </w:rPr>
            </w:pPr>
            <w:r>
              <w:rPr>
                <w:sz w:val="24"/>
              </w:rPr>
              <w:t xml:space="preserve">  5.1</w:t>
            </w:r>
            <w:r>
              <w:rPr>
                <w:spacing w:val="-7"/>
                <w:sz w:val="24"/>
              </w:rPr>
              <w:t xml:space="preserve"> </w:t>
            </w:r>
            <w:r>
              <w:rPr>
                <w:sz w:val="24"/>
              </w:rPr>
              <w:t>EMOTION</w:t>
            </w:r>
            <w:r>
              <w:rPr>
                <w:spacing w:val="-7"/>
                <w:sz w:val="24"/>
              </w:rPr>
              <w:t xml:space="preserve"> </w:t>
            </w:r>
            <w:r>
              <w:rPr>
                <w:sz w:val="24"/>
              </w:rPr>
              <w:t>DETECTION</w:t>
            </w:r>
            <w:r>
              <w:rPr>
                <w:spacing w:val="-8"/>
                <w:sz w:val="24"/>
              </w:rPr>
              <w:t xml:space="preserve"> </w:t>
            </w:r>
            <w:r>
              <w:rPr>
                <w:spacing w:val="-2"/>
                <w:sz w:val="24"/>
              </w:rPr>
              <w:t>MODULE</w:t>
            </w:r>
          </w:p>
        </w:tc>
        <w:tc>
          <w:tcPr>
            <w:tcW w:w="2219" w:type="dxa"/>
            <w:gridSpan w:val="2"/>
          </w:tcPr>
          <w:p w14:paraId="28AA072D" w14:textId="7B0288A5" w:rsidR="00025897" w:rsidRDefault="00025897" w:rsidP="00231F22">
            <w:pPr>
              <w:pStyle w:val="TableParagraph"/>
              <w:spacing w:before="135" w:line="302" w:lineRule="exact"/>
              <w:ind w:left="818" w:right="40"/>
              <w:jc w:val="center"/>
              <w:rPr>
                <w:b/>
                <w:sz w:val="28"/>
                <w:lang w:val="en-IN"/>
              </w:rPr>
            </w:pPr>
            <w:r>
              <w:rPr>
                <w:sz w:val="28"/>
                <w:lang w:val="en-IN"/>
              </w:rPr>
              <w:t>14</w:t>
            </w:r>
          </w:p>
        </w:tc>
      </w:tr>
      <w:tr w:rsidR="00025897" w14:paraId="251CB1C5" w14:textId="77777777" w:rsidTr="003855AE">
        <w:trPr>
          <w:gridBefore w:val="1"/>
          <w:wBefore w:w="170" w:type="dxa"/>
          <w:trHeight w:val="553"/>
        </w:trPr>
        <w:tc>
          <w:tcPr>
            <w:tcW w:w="1531" w:type="dxa"/>
          </w:tcPr>
          <w:p w14:paraId="352213D7" w14:textId="77777777" w:rsidR="00025897" w:rsidRDefault="00025897" w:rsidP="00025897">
            <w:pPr>
              <w:pStyle w:val="TableParagraph"/>
              <w:spacing w:before="153"/>
              <w:ind w:left="678"/>
              <w:rPr>
                <w:b/>
                <w:sz w:val="24"/>
              </w:rPr>
            </w:pPr>
          </w:p>
        </w:tc>
        <w:tc>
          <w:tcPr>
            <w:tcW w:w="6187" w:type="dxa"/>
            <w:gridSpan w:val="2"/>
          </w:tcPr>
          <w:p w14:paraId="775FDFC4" w14:textId="5391BF8F" w:rsidR="00025897" w:rsidRDefault="00025897" w:rsidP="00025897">
            <w:pPr>
              <w:pStyle w:val="TableParagraph"/>
              <w:spacing w:before="153"/>
              <w:ind w:left="127"/>
              <w:rPr>
                <w:b/>
                <w:spacing w:val="-2"/>
                <w:sz w:val="24"/>
              </w:rPr>
            </w:pPr>
            <w:r>
              <w:rPr>
                <w:sz w:val="24"/>
              </w:rPr>
              <w:t>5.2</w:t>
            </w:r>
            <w:r>
              <w:rPr>
                <w:spacing w:val="-10"/>
                <w:sz w:val="24"/>
              </w:rPr>
              <w:t xml:space="preserve"> </w:t>
            </w:r>
            <w:r>
              <w:rPr>
                <w:sz w:val="24"/>
              </w:rPr>
              <w:t>MUSIC</w:t>
            </w:r>
            <w:r>
              <w:rPr>
                <w:spacing w:val="-11"/>
                <w:sz w:val="24"/>
              </w:rPr>
              <w:t xml:space="preserve"> </w:t>
            </w:r>
            <w:r>
              <w:rPr>
                <w:sz w:val="24"/>
              </w:rPr>
              <w:t>RECOMMENDATION</w:t>
            </w:r>
            <w:r>
              <w:rPr>
                <w:spacing w:val="-10"/>
                <w:sz w:val="24"/>
              </w:rPr>
              <w:t xml:space="preserve"> </w:t>
            </w:r>
            <w:r>
              <w:rPr>
                <w:spacing w:val="-2"/>
                <w:sz w:val="24"/>
              </w:rPr>
              <w:t>MODULE</w:t>
            </w:r>
          </w:p>
        </w:tc>
        <w:tc>
          <w:tcPr>
            <w:tcW w:w="2219" w:type="dxa"/>
            <w:gridSpan w:val="2"/>
          </w:tcPr>
          <w:p w14:paraId="3418590A" w14:textId="467F1702" w:rsidR="00025897" w:rsidRDefault="00025897" w:rsidP="00231F22">
            <w:pPr>
              <w:pStyle w:val="TableParagraph"/>
              <w:spacing w:before="135" w:line="302" w:lineRule="exact"/>
              <w:ind w:left="818" w:right="40"/>
              <w:jc w:val="center"/>
              <w:rPr>
                <w:b/>
                <w:sz w:val="28"/>
                <w:lang w:val="en-IN"/>
              </w:rPr>
            </w:pPr>
            <w:r>
              <w:rPr>
                <w:sz w:val="28"/>
                <w:lang w:val="en-IN"/>
              </w:rPr>
              <w:t>1</w:t>
            </w:r>
            <w:r w:rsidR="00794052">
              <w:rPr>
                <w:sz w:val="28"/>
                <w:lang w:val="en-IN"/>
              </w:rPr>
              <w:t>5</w:t>
            </w:r>
          </w:p>
        </w:tc>
      </w:tr>
      <w:tr w:rsidR="00025897" w14:paraId="1E6E07AA" w14:textId="77777777" w:rsidTr="003855AE">
        <w:trPr>
          <w:gridBefore w:val="1"/>
          <w:wBefore w:w="170" w:type="dxa"/>
          <w:trHeight w:val="575"/>
        </w:trPr>
        <w:tc>
          <w:tcPr>
            <w:tcW w:w="1531" w:type="dxa"/>
          </w:tcPr>
          <w:p w14:paraId="7315206A" w14:textId="77777777" w:rsidR="00025897" w:rsidRDefault="00025897" w:rsidP="00025897">
            <w:pPr>
              <w:pStyle w:val="TableParagraph"/>
              <w:spacing w:before="153"/>
              <w:ind w:left="678"/>
              <w:rPr>
                <w:b/>
                <w:sz w:val="24"/>
              </w:rPr>
            </w:pPr>
          </w:p>
        </w:tc>
        <w:tc>
          <w:tcPr>
            <w:tcW w:w="6187" w:type="dxa"/>
            <w:gridSpan w:val="2"/>
          </w:tcPr>
          <w:p w14:paraId="0C89674A" w14:textId="48B4355C" w:rsidR="00025897" w:rsidRDefault="00025897" w:rsidP="00025897">
            <w:pPr>
              <w:pStyle w:val="TableParagraph"/>
              <w:spacing w:before="153"/>
              <w:ind w:left="127"/>
              <w:rPr>
                <w:b/>
                <w:spacing w:val="-2"/>
                <w:sz w:val="24"/>
              </w:rPr>
            </w:pPr>
            <w:r>
              <w:rPr>
                <w:sz w:val="24"/>
              </w:rPr>
              <w:t>5.3</w:t>
            </w:r>
            <w:r>
              <w:rPr>
                <w:spacing w:val="2"/>
                <w:sz w:val="24"/>
              </w:rPr>
              <w:t xml:space="preserve"> </w:t>
            </w:r>
            <w:r>
              <w:rPr>
                <w:spacing w:val="-2"/>
                <w:sz w:val="24"/>
              </w:rPr>
              <w:t>INTEGRATION</w:t>
            </w:r>
          </w:p>
        </w:tc>
        <w:tc>
          <w:tcPr>
            <w:tcW w:w="2219" w:type="dxa"/>
            <w:gridSpan w:val="2"/>
          </w:tcPr>
          <w:p w14:paraId="0E4C4133" w14:textId="387CB2EB" w:rsidR="00025897" w:rsidRDefault="00025897" w:rsidP="00231F22">
            <w:pPr>
              <w:pStyle w:val="TableParagraph"/>
              <w:spacing w:before="135" w:line="302" w:lineRule="exact"/>
              <w:ind w:left="818" w:right="40"/>
              <w:jc w:val="center"/>
              <w:rPr>
                <w:b/>
                <w:sz w:val="28"/>
                <w:lang w:val="en-IN"/>
              </w:rPr>
            </w:pPr>
            <w:r>
              <w:rPr>
                <w:sz w:val="28"/>
                <w:lang w:val="en-IN"/>
              </w:rPr>
              <w:t>1</w:t>
            </w:r>
            <w:r w:rsidR="00794052">
              <w:rPr>
                <w:sz w:val="28"/>
                <w:lang w:val="en-IN"/>
              </w:rPr>
              <w:t>5</w:t>
            </w:r>
          </w:p>
        </w:tc>
      </w:tr>
      <w:tr w:rsidR="00025897" w14:paraId="03DDC649" w14:textId="77777777" w:rsidTr="003855AE">
        <w:trPr>
          <w:gridBefore w:val="1"/>
          <w:wBefore w:w="170" w:type="dxa"/>
          <w:trHeight w:val="569"/>
        </w:trPr>
        <w:tc>
          <w:tcPr>
            <w:tcW w:w="1531" w:type="dxa"/>
          </w:tcPr>
          <w:p w14:paraId="60C3F635" w14:textId="77777777" w:rsidR="00025897" w:rsidRDefault="00025897" w:rsidP="00025897">
            <w:pPr>
              <w:pStyle w:val="TableParagraph"/>
              <w:spacing w:before="153"/>
              <w:ind w:left="678"/>
              <w:rPr>
                <w:b/>
                <w:sz w:val="24"/>
              </w:rPr>
            </w:pPr>
          </w:p>
        </w:tc>
        <w:tc>
          <w:tcPr>
            <w:tcW w:w="6187" w:type="dxa"/>
            <w:gridSpan w:val="2"/>
          </w:tcPr>
          <w:p w14:paraId="58C94A49" w14:textId="06D973E3" w:rsidR="00025897" w:rsidRDefault="00025897" w:rsidP="00025897">
            <w:pPr>
              <w:pStyle w:val="TableParagraph"/>
              <w:spacing w:before="153"/>
              <w:ind w:left="127"/>
              <w:rPr>
                <w:b/>
                <w:spacing w:val="-2"/>
                <w:sz w:val="24"/>
              </w:rPr>
            </w:pPr>
            <w:r>
              <w:rPr>
                <w:sz w:val="24"/>
                <w:lang w:val="en-IN"/>
              </w:rPr>
              <w:t xml:space="preserve">5.4 </w:t>
            </w:r>
            <w:r>
              <w:rPr>
                <w:spacing w:val="-2"/>
                <w:sz w:val="24"/>
              </w:rPr>
              <w:t>FUNCTION</w:t>
            </w:r>
            <w:r w:rsidR="00231F22">
              <w:rPr>
                <w:spacing w:val="-2"/>
                <w:sz w:val="24"/>
              </w:rPr>
              <w:t>S</w:t>
            </w:r>
          </w:p>
        </w:tc>
        <w:tc>
          <w:tcPr>
            <w:tcW w:w="2219" w:type="dxa"/>
            <w:gridSpan w:val="2"/>
          </w:tcPr>
          <w:p w14:paraId="3D33B61A" w14:textId="5506DC6D" w:rsidR="00025897" w:rsidRDefault="00025897" w:rsidP="00231F22">
            <w:pPr>
              <w:pStyle w:val="TableParagraph"/>
              <w:spacing w:before="135" w:line="302" w:lineRule="exact"/>
              <w:ind w:left="818" w:right="40"/>
              <w:jc w:val="center"/>
              <w:rPr>
                <w:b/>
                <w:sz w:val="28"/>
                <w:lang w:val="en-IN"/>
              </w:rPr>
            </w:pPr>
            <w:r>
              <w:rPr>
                <w:sz w:val="28"/>
                <w:lang w:val="en-IN"/>
              </w:rPr>
              <w:t>1</w:t>
            </w:r>
            <w:r w:rsidR="00794052">
              <w:rPr>
                <w:sz w:val="28"/>
                <w:lang w:val="en-IN"/>
              </w:rPr>
              <w:t>7</w:t>
            </w:r>
          </w:p>
        </w:tc>
      </w:tr>
      <w:tr w:rsidR="00025897" w14:paraId="04AE7AF2" w14:textId="77777777" w:rsidTr="003855AE">
        <w:trPr>
          <w:gridBefore w:val="1"/>
          <w:wBefore w:w="170" w:type="dxa"/>
          <w:trHeight w:val="456"/>
        </w:trPr>
        <w:tc>
          <w:tcPr>
            <w:tcW w:w="1531" w:type="dxa"/>
          </w:tcPr>
          <w:p w14:paraId="3F41CFD5" w14:textId="77777777" w:rsidR="00025897" w:rsidRDefault="00025897" w:rsidP="00025897">
            <w:pPr>
              <w:pStyle w:val="TableParagraph"/>
              <w:spacing w:before="153"/>
              <w:ind w:left="678"/>
              <w:rPr>
                <w:b/>
                <w:sz w:val="24"/>
              </w:rPr>
            </w:pPr>
          </w:p>
        </w:tc>
        <w:tc>
          <w:tcPr>
            <w:tcW w:w="6187" w:type="dxa"/>
            <w:gridSpan w:val="2"/>
          </w:tcPr>
          <w:p w14:paraId="5ACEE4F6" w14:textId="1BC88C31" w:rsidR="00025897" w:rsidRDefault="00025897" w:rsidP="00025897">
            <w:pPr>
              <w:pStyle w:val="TableParagraph"/>
              <w:spacing w:before="153"/>
              <w:ind w:left="127"/>
              <w:rPr>
                <w:b/>
                <w:spacing w:val="-2"/>
                <w:sz w:val="24"/>
              </w:rPr>
            </w:pPr>
            <w:r>
              <w:rPr>
                <w:sz w:val="24"/>
                <w:lang w:val="en-IN"/>
              </w:rPr>
              <w:t>5.4</w:t>
            </w:r>
            <w:r>
              <w:rPr>
                <w:sz w:val="24"/>
              </w:rPr>
              <w:t>.1</w:t>
            </w:r>
            <w:r>
              <w:rPr>
                <w:spacing w:val="-7"/>
                <w:sz w:val="24"/>
              </w:rPr>
              <w:t xml:space="preserve"> </w:t>
            </w:r>
            <w:r>
              <w:rPr>
                <w:sz w:val="24"/>
              </w:rPr>
              <w:t>FACE</w:t>
            </w:r>
            <w:r>
              <w:rPr>
                <w:spacing w:val="-2"/>
                <w:sz w:val="24"/>
              </w:rPr>
              <w:t xml:space="preserve"> </w:t>
            </w:r>
            <w:r>
              <w:rPr>
                <w:sz w:val="24"/>
              </w:rPr>
              <w:t>DETECTION</w:t>
            </w:r>
            <w:r>
              <w:rPr>
                <w:spacing w:val="-4"/>
                <w:sz w:val="24"/>
              </w:rPr>
              <w:t xml:space="preserve"> </w:t>
            </w:r>
            <w:r>
              <w:rPr>
                <w:spacing w:val="-2"/>
                <w:sz w:val="24"/>
              </w:rPr>
              <w:t>MODULE</w:t>
            </w:r>
          </w:p>
        </w:tc>
        <w:tc>
          <w:tcPr>
            <w:tcW w:w="2219" w:type="dxa"/>
            <w:gridSpan w:val="2"/>
          </w:tcPr>
          <w:p w14:paraId="4E328F40" w14:textId="42F30D2B" w:rsidR="00025897" w:rsidRDefault="00025897" w:rsidP="00231F22">
            <w:pPr>
              <w:pStyle w:val="TableParagraph"/>
              <w:spacing w:before="135" w:line="302" w:lineRule="exact"/>
              <w:ind w:left="818" w:right="40"/>
              <w:jc w:val="center"/>
              <w:rPr>
                <w:b/>
                <w:sz w:val="28"/>
                <w:lang w:val="en-IN"/>
              </w:rPr>
            </w:pPr>
            <w:r>
              <w:rPr>
                <w:sz w:val="28"/>
                <w:lang w:val="en-IN"/>
              </w:rPr>
              <w:t>1</w:t>
            </w:r>
            <w:r w:rsidR="00794052">
              <w:rPr>
                <w:sz w:val="28"/>
                <w:lang w:val="en-IN"/>
              </w:rPr>
              <w:t>7</w:t>
            </w:r>
          </w:p>
        </w:tc>
      </w:tr>
      <w:tr w:rsidR="00025897" w14:paraId="354E81D7" w14:textId="77777777" w:rsidTr="003855AE">
        <w:trPr>
          <w:gridBefore w:val="1"/>
          <w:wBefore w:w="170" w:type="dxa"/>
          <w:trHeight w:val="566"/>
        </w:trPr>
        <w:tc>
          <w:tcPr>
            <w:tcW w:w="1531" w:type="dxa"/>
          </w:tcPr>
          <w:p w14:paraId="38F9DE05" w14:textId="77777777" w:rsidR="00025897" w:rsidRDefault="00025897" w:rsidP="00025897">
            <w:pPr>
              <w:pStyle w:val="TableParagraph"/>
              <w:spacing w:before="153"/>
              <w:ind w:left="678"/>
              <w:rPr>
                <w:b/>
                <w:sz w:val="24"/>
              </w:rPr>
            </w:pPr>
          </w:p>
        </w:tc>
        <w:tc>
          <w:tcPr>
            <w:tcW w:w="6187" w:type="dxa"/>
            <w:gridSpan w:val="2"/>
          </w:tcPr>
          <w:p w14:paraId="64C738C3" w14:textId="429EF4C1" w:rsidR="00025897" w:rsidRDefault="00025897" w:rsidP="00025897">
            <w:pPr>
              <w:pStyle w:val="TableParagraph"/>
              <w:spacing w:before="153"/>
              <w:ind w:left="127"/>
              <w:rPr>
                <w:b/>
                <w:spacing w:val="-2"/>
                <w:sz w:val="24"/>
              </w:rPr>
            </w:pPr>
            <w:r>
              <w:rPr>
                <w:sz w:val="24"/>
                <w:lang w:val="en-IN"/>
              </w:rPr>
              <w:t>5.4</w:t>
            </w:r>
            <w:r>
              <w:rPr>
                <w:sz w:val="24"/>
              </w:rPr>
              <w:t>.2</w:t>
            </w:r>
            <w:r>
              <w:rPr>
                <w:spacing w:val="-7"/>
                <w:sz w:val="24"/>
              </w:rPr>
              <w:t xml:space="preserve"> </w:t>
            </w:r>
            <w:r>
              <w:rPr>
                <w:sz w:val="24"/>
              </w:rPr>
              <w:t>EMOTION</w:t>
            </w:r>
            <w:r>
              <w:rPr>
                <w:spacing w:val="-8"/>
                <w:sz w:val="24"/>
              </w:rPr>
              <w:t xml:space="preserve"> </w:t>
            </w:r>
            <w:r>
              <w:rPr>
                <w:sz w:val="24"/>
              </w:rPr>
              <w:t>DETECTION</w:t>
            </w:r>
            <w:r>
              <w:rPr>
                <w:spacing w:val="-9"/>
                <w:sz w:val="24"/>
              </w:rPr>
              <w:t xml:space="preserve"> </w:t>
            </w:r>
            <w:r>
              <w:rPr>
                <w:spacing w:val="-2"/>
                <w:sz w:val="24"/>
              </w:rPr>
              <w:t>MODULE</w:t>
            </w:r>
          </w:p>
        </w:tc>
        <w:tc>
          <w:tcPr>
            <w:tcW w:w="2219" w:type="dxa"/>
            <w:gridSpan w:val="2"/>
          </w:tcPr>
          <w:p w14:paraId="49D96D9A" w14:textId="67205DA9" w:rsidR="00025897" w:rsidRDefault="00025897" w:rsidP="00231F22">
            <w:pPr>
              <w:pStyle w:val="TableParagraph"/>
              <w:spacing w:before="135" w:line="302" w:lineRule="exact"/>
              <w:ind w:left="818" w:right="40"/>
              <w:jc w:val="center"/>
              <w:rPr>
                <w:b/>
                <w:sz w:val="28"/>
                <w:lang w:val="en-IN"/>
              </w:rPr>
            </w:pPr>
            <w:r>
              <w:rPr>
                <w:sz w:val="28"/>
                <w:lang w:val="en-IN"/>
              </w:rPr>
              <w:t>18</w:t>
            </w:r>
          </w:p>
        </w:tc>
      </w:tr>
      <w:tr w:rsidR="00025897" w14:paraId="3E393645" w14:textId="77777777" w:rsidTr="003855AE">
        <w:trPr>
          <w:gridBefore w:val="1"/>
          <w:wBefore w:w="170" w:type="dxa"/>
          <w:trHeight w:val="573"/>
        </w:trPr>
        <w:tc>
          <w:tcPr>
            <w:tcW w:w="1531" w:type="dxa"/>
          </w:tcPr>
          <w:p w14:paraId="7C0B3275" w14:textId="77777777" w:rsidR="00025897" w:rsidRDefault="00025897" w:rsidP="00025897">
            <w:pPr>
              <w:pStyle w:val="TableParagraph"/>
              <w:spacing w:before="153"/>
              <w:ind w:left="678"/>
              <w:rPr>
                <w:b/>
                <w:sz w:val="24"/>
              </w:rPr>
            </w:pPr>
          </w:p>
        </w:tc>
        <w:tc>
          <w:tcPr>
            <w:tcW w:w="6187" w:type="dxa"/>
            <w:gridSpan w:val="2"/>
          </w:tcPr>
          <w:p w14:paraId="549BBAA6" w14:textId="5FB61C85" w:rsidR="00025897" w:rsidRDefault="00025897" w:rsidP="00025897">
            <w:pPr>
              <w:pStyle w:val="TableParagraph"/>
              <w:spacing w:before="153"/>
              <w:ind w:left="127"/>
              <w:rPr>
                <w:b/>
                <w:spacing w:val="-2"/>
                <w:sz w:val="24"/>
              </w:rPr>
            </w:pPr>
            <w:r>
              <w:rPr>
                <w:sz w:val="24"/>
                <w:lang w:val="en-IN"/>
              </w:rPr>
              <w:t>5.4</w:t>
            </w:r>
            <w:r>
              <w:rPr>
                <w:sz w:val="24"/>
              </w:rPr>
              <w:t>.3</w:t>
            </w:r>
            <w:r>
              <w:rPr>
                <w:spacing w:val="-14"/>
                <w:sz w:val="24"/>
              </w:rPr>
              <w:t xml:space="preserve"> </w:t>
            </w:r>
            <w:r>
              <w:rPr>
                <w:sz w:val="24"/>
              </w:rPr>
              <w:t>MUSIC</w:t>
            </w:r>
            <w:r>
              <w:rPr>
                <w:spacing w:val="-10"/>
                <w:sz w:val="24"/>
              </w:rPr>
              <w:t xml:space="preserve"> </w:t>
            </w:r>
            <w:r>
              <w:rPr>
                <w:sz w:val="24"/>
              </w:rPr>
              <w:t>RECOMMENDATION</w:t>
            </w:r>
            <w:r>
              <w:rPr>
                <w:spacing w:val="-10"/>
                <w:sz w:val="24"/>
              </w:rPr>
              <w:t xml:space="preserve"> </w:t>
            </w:r>
            <w:r>
              <w:rPr>
                <w:spacing w:val="-2"/>
                <w:sz w:val="24"/>
              </w:rPr>
              <w:t>MODULE</w:t>
            </w:r>
          </w:p>
        </w:tc>
        <w:tc>
          <w:tcPr>
            <w:tcW w:w="2219" w:type="dxa"/>
            <w:gridSpan w:val="2"/>
          </w:tcPr>
          <w:p w14:paraId="75544DCA" w14:textId="68710B62" w:rsidR="00025897" w:rsidRDefault="00025897" w:rsidP="00231F22">
            <w:pPr>
              <w:pStyle w:val="TableParagraph"/>
              <w:spacing w:before="135" w:line="302" w:lineRule="exact"/>
              <w:ind w:left="818" w:right="40"/>
              <w:jc w:val="center"/>
              <w:rPr>
                <w:b/>
                <w:sz w:val="28"/>
                <w:lang w:val="en-IN"/>
              </w:rPr>
            </w:pPr>
            <w:r>
              <w:rPr>
                <w:sz w:val="28"/>
                <w:lang w:val="en-IN"/>
              </w:rPr>
              <w:t>19</w:t>
            </w:r>
          </w:p>
        </w:tc>
      </w:tr>
      <w:tr w:rsidR="00025897" w14:paraId="306EADF8" w14:textId="77777777" w:rsidTr="003855AE">
        <w:trPr>
          <w:gridBefore w:val="1"/>
          <w:wBefore w:w="170" w:type="dxa"/>
          <w:trHeight w:val="567"/>
        </w:trPr>
        <w:tc>
          <w:tcPr>
            <w:tcW w:w="1531" w:type="dxa"/>
          </w:tcPr>
          <w:p w14:paraId="1DD3B172" w14:textId="733A580D" w:rsidR="00025897" w:rsidRDefault="00025897" w:rsidP="00025897">
            <w:pPr>
              <w:pStyle w:val="TableParagraph"/>
              <w:spacing w:before="153"/>
              <w:ind w:left="678"/>
              <w:rPr>
                <w:b/>
                <w:sz w:val="24"/>
              </w:rPr>
            </w:pPr>
            <w:r>
              <w:rPr>
                <w:b/>
                <w:sz w:val="24"/>
                <w:lang w:val="en-IN"/>
              </w:rPr>
              <w:t>6</w:t>
            </w:r>
          </w:p>
        </w:tc>
        <w:tc>
          <w:tcPr>
            <w:tcW w:w="6187" w:type="dxa"/>
            <w:gridSpan w:val="2"/>
          </w:tcPr>
          <w:p w14:paraId="5D4B1943" w14:textId="3A657405" w:rsidR="00025897" w:rsidRDefault="003855AE" w:rsidP="00025897">
            <w:pPr>
              <w:pStyle w:val="TableParagraph"/>
              <w:spacing w:before="153"/>
              <w:rPr>
                <w:b/>
                <w:spacing w:val="-2"/>
                <w:sz w:val="24"/>
              </w:rPr>
            </w:pPr>
            <w:r>
              <w:rPr>
                <w:b/>
                <w:spacing w:val="-2"/>
                <w:sz w:val="24"/>
              </w:rPr>
              <w:t xml:space="preserve">   </w:t>
            </w:r>
            <w:r w:rsidR="00025897">
              <w:rPr>
                <w:b/>
                <w:spacing w:val="-2"/>
                <w:sz w:val="24"/>
              </w:rPr>
              <w:t>RESULT</w:t>
            </w:r>
          </w:p>
        </w:tc>
        <w:tc>
          <w:tcPr>
            <w:tcW w:w="2219" w:type="dxa"/>
            <w:gridSpan w:val="2"/>
          </w:tcPr>
          <w:p w14:paraId="2514F7AF" w14:textId="58071DD0" w:rsidR="00025897" w:rsidRDefault="00025897" w:rsidP="00231F22">
            <w:pPr>
              <w:pStyle w:val="TableParagraph"/>
              <w:spacing w:before="135" w:line="302" w:lineRule="exact"/>
              <w:ind w:left="818" w:right="40"/>
              <w:jc w:val="center"/>
              <w:rPr>
                <w:b/>
                <w:sz w:val="28"/>
                <w:lang w:val="en-IN"/>
              </w:rPr>
            </w:pPr>
            <w:r>
              <w:rPr>
                <w:b/>
                <w:sz w:val="28"/>
                <w:lang w:val="en-IN"/>
              </w:rPr>
              <w:t>20</w:t>
            </w:r>
          </w:p>
        </w:tc>
      </w:tr>
      <w:tr w:rsidR="00025897" w14:paraId="679F4FB4" w14:textId="77777777" w:rsidTr="00231F22">
        <w:trPr>
          <w:gridAfter w:val="1"/>
          <w:wAfter w:w="42" w:type="dxa"/>
          <w:trHeight w:val="702"/>
        </w:trPr>
        <w:tc>
          <w:tcPr>
            <w:tcW w:w="1701" w:type="dxa"/>
            <w:gridSpan w:val="2"/>
          </w:tcPr>
          <w:p w14:paraId="071374E9" w14:textId="77777777" w:rsidR="00025897" w:rsidRDefault="00025897" w:rsidP="00AD1846">
            <w:pPr>
              <w:pStyle w:val="TableParagraph"/>
              <w:spacing w:before="141"/>
              <w:ind w:left="107"/>
              <w:jc w:val="center"/>
              <w:rPr>
                <w:b/>
                <w:sz w:val="24"/>
                <w:lang w:val="en-IN"/>
              </w:rPr>
            </w:pPr>
            <w:r>
              <w:rPr>
                <w:b/>
                <w:sz w:val="24"/>
                <w:lang w:val="en-IN"/>
              </w:rPr>
              <w:t>7</w:t>
            </w:r>
          </w:p>
        </w:tc>
        <w:tc>
          <w:tcPr>
            <w:tcW w:w="6096" w:type="dxa"/>
          </w:tcPr>
          <w:p w14:paraId="1078CD70" w14:textId="602F1774" w:rsidR="00025897" w:rsidRDefault="003855AE" w:rsidP="00AD1846">
            <w:pPr>
              <w:pStyle w:val="TableParagraph"/>
              <w:spacing w:before="141"/>
              <w:rPr>
                <w:b/>
                <w:sz w:val="24"/>
              </w:rPr>
            </w:pPr>
            <w:r>
              <w:rPr>
                <w:b/>
                <w:sz w:val="24"/>
              </w:rPr>
              <w:t xml:space="preserve">   </w:t>
            </w:r>
            <w:r w:rsidR="00025897">
              <w:rPr>
                <w:b/>
                <w:sz w:val="24"/>
              </w:rPr>
              <w:t>CONCLUSION</w:t>
            </w:r>
            <w:r w:rsidR="00025897">
              <w:rPr>
                <w:b/>
                <w:spacing w:val="-11"/>
                <w:sz w:val="24"/>
              </w:rPr>
              <w:t xml:space="preserve"> </w:t>
            </w:r>
            <w:r w:rsidR="00025897">
              <w:rPr>
                <w:b/>
                <w:sz w:val="24"/>
              </w:rPr>
              <w:t>AND</w:t>
            </w:r>
            <w:r w:rsidR="00025897">
              <w:rPr>
                <w:b/>
                <w:spacing w:val="-10"/>
                <w:sz w:val="24"/>
              </w:rPr>
              <w:t xml:space="preserve"> </w:t>
            </w:r>
            <w:r w:rsidR="00025897">
              <w:rPr>
                <w:b/>
                <w:sz w:val="24"/>
              </w:rPr>
              <w:t>FUTURE</w:t>
            </w:r>
            <w:r w:rsidR="00025897">
              <w:rPr>
                <w:b/>
                <w:spacing w:val="-12"/>
                <w:sz w:val="24"/>
              </w:rPr>
              <w:t xml:space="preserve"> </w:t>
            </w:r>
            <w:r w:rsidR="00025897">
              <w:rPr>
                <w:b/>
                <w:spacing w:val="-4"/>
                <w:sz w:val="24"/>
              </w:rPr>
              <w:t>WORK</w:t>
            </w:r>
          </w:p>
        </w:tc>
        <w:tc>
          <w:tcPr>
            <w:tcW w:w="2268" w:type="dxa"/>
            <w:gridSpan w:val="2"/>
          </w:tcPr>
          <w:p w14:paraId="056DFD69" w14:textId="4028CFD5" w:rsidR="00025897" w:rsidRDefault="00231F22" w:rsidP="00231F22">
            <w:pPr>
              <w:pStyle w:val="TableParagraph"/>
              <w:spacing w:before="137"/>
              <w:ind w:right="47"/>
              <w:jc w:val="center"/>
              <w:rPr>
                <w:b/>
                <w:sz w:val="28"/>
                <w:lang w:val="en-IN"/>
              </w:rPr>
            </w:pPr>
            <w:r>
              <w:rPr>
                <w:b/>
                <w:sz w:val="28"/>
                <w:lang w:val="en-IN"/>
              </w:rPr>
              <w:t xml:space="preserve">              </w:t>
            </w:r>
            <w:r w:rsidR="00025897">
              <w:rPr>
                <w:b/>
                <w:sz w:val="28"/>
                <w:lang w:val="en-IN"/>
              </w:rPr>
              <w:t>24</w:t>
            </w:r>
          </w:p>
        </w:tc>
      </w:tr>
      <w:tr w:rsidR="00025897" w14:paraId="0CAF8499" w14:textId="77777777" w:rsidTr="00231F22">
        <w:trPr>
          <w:gridAfter w:val="1"/>
          <w:wAfter w:w="42" w:type="dxa"/>
          <w:trHeight w:val="571"/>
        </w:trPr>
        <w:tc>
          <w:tcPr>
            <w:tcW w:w="1701" w:type="dxa"/>
            <w:gridSpan w:val="2"/>
          </w:tcPr>
          <w:p w14:paraId="65C18CD2" w14:textId="77777777" w:rsidR="00025897" w:rsidRDefault="00025897" w:rsidP="00AD1846">
            <w:pPr>
              <w:pStyle w:val="TableParagraph"/>
              <w:spacing w:before="95"/>
              <w:ind w:left="107"/>
              <w:jc w:val="center"/>
              <w:rPr>
                <w:b/>
                <w:sz w:val="24"/>
                <w:lang w:val="en-IN"/>
              </w:rPr>
            </w:pPr>
            <w:r>
              <w:rPr>
                <w:b/>
                <w:sz w:val="24"/>
                <w:lang w:val="en-IN"/>
              </w:rPr>
              <w:t>8</w:t>
            </w:r>
          </w:p>
        </w:tc>
        <w:tc>
          <w:tcPr>
            <w:tcW w:w="6096" w:type="dxa"/>
          </w:tcPr>
          <w:p w14:paraId="4D444BB9" w14:textId="491A6A5A" w:rsidR="00025897" w:rsidRDefault="003855AE" w:rsidP="00AD1846">
            <w:pPr>
              <w:pStyle w:val="TableParagraph"/>
              <w:spacing w:before="95"/>
              <w:rPr>
                <w:b/>
                <w:sz w:val="24"/>
              </w:rPr>
            </w:pPr>
            <w:r>
              <w:rPr>
                <w:b/>
                <w:sz w:val="24"/>
              </w:rPr>
              <w:t xml:space="preserve">   </w:t>
            </w:r>
            <w:r w:rsidR="00025897">
              <w:rPr>
                <w:b/>
                <w:sz w:val="24"/>
              </w:rPr>
              <w:t>APPENDIX</w:t>
            </w:r>
            <w:r w:rsidR="00025897">
              <w:rPr>
                <w:b/>
                <w:spacing w:val="-8"/>
                <w:sz w:val="24"/>
              </w:rPr>
              <w:t xml:space="preserve"> </w:t>
            </w:r>
            <w:r w:rsidR="00025897">
              <w:rPr>
                <w:b/>
                <w:sz w:val="24"/>
              </w:rPr>
              <w:t>–</w:t>
            </w:r>
            <w:r w:rsidR="00025897">
              <w:rPr>
                <w:b/>
                <w:spacing w:val="-7"/>
                <w:sz w:val="24"/>
              </w:rPr>
              <w:t xml:space="preserve"> </w:t>
            </w:r>
            <w:r w:rsidR="00025897">
              <w:rPr>
                <w:b/>
                <w:spacing w:val="-10"/>
                <w:sz w:val="24"/>
              </w:rPr>
              <w:t>I</w:t>
            </w:r>
          </w:p>
        </w:tc>
        <w:tc>
          <w:tcPr>
            <w:tcW w:w="2268" w:type="dxa"/>
            <w:gridSpan w:val="2"/>
          </w:tcPr>
          <w:p w14:paraId="5019E693" w14:textId="225A714C" w:rsidR="00025897" w:rsidRDefault="00231F22" w:rsidP="00231F22">
            <w:pPr>
              <w:pStyle w:val="TableParagraph"/>
              <w:spacing w:before="144"/>
              <w:ind w:right="47"/>
              <w:jc w:val="center"/>
              <w:rPr>
                <w:b/>
                <w:sz w:val="28"/>
                <w:lang w:val="en-IN"/>
              </w:rPr>
            </w:pPr>
            <w:r>
              <w:rPr>
                <w:b/>
                <w:sz w:val="28"/>
                <w:lang w:val="en-IN"/>
              </w:rPr>
              <w:t xml:space="preserve">              </w:t>
            </w:r>
            <w:r w:rsidR="00025897">
              <w:rPr>
                <w:b/>
                <w:sz w:val="28"/>
                <w:lang w:val="en-IN"/>
              </w:rPr>
              <w:t>25</w:t>
            </w:r>
          </w:p>
        </w:tc>
      </w:tr>
      <w:tr w:rsidR="00025897" w14:paraId="491FD67B" w14:textId="77777777" w:rsidTr="00231F22">
        <w:trPr>
          <w:gridAfter w:val="1"/>
          <w:wAfter w:w="42" w:type="dxa"/>
          <w:trHeight w:val="565"/>
        </w:trPr>
        <w:tc>
          <w:tcPr>
            <w:tcW w:w="1701" w:type="dxa"/>
            <w:gridSpan w:val="2"/>
          </w:tcPr>
          <w:p w14:paraId="447EAA56" w14:textId="77777777" w:rsidR="00025897" w:rsidRDefault="00025897" w:rsidP="00AD1846">
            <w:pPr>
              <w:pStyle w:val="TableParagraph"/>
              <w:jc w:val="center"/>
              <w:rPr>
                <w:sz w:val="24"/>
              </w:rPr>
            </w:pPr>
          </w:p>
        </w:tc>
        <w:tc>
          <w:tcPr>
            <w:tcW w:w="6096" w:type="dxa"/>
          </w:tcPr>
          <w:p w14:paraId="4A598D64" w14:textId="1B4B515A" w:rsidR="00025897" w:rsidRDefault="003855AE" w:rsidP="00AD1846">
            <w:pPr>
              <w:pStyle w:val="TableParagraph"/>
              <w:spacing w:before="61"/>
              <w:rPr>
                <w:sz w:val="24"/>
              </w:rPr>
            </w:pPr>
            <w:r>
              <w:rPr>
                <w:sz w:val="24"/>
                <w:lang w:val="en-IN"/>
              </w:rPr>
              <w:t xml:space="preserve">   </w:t>
            </w:r>
            <w:r w:rsidR="00025897">
              <w:rPr>
                <w:sz w:val="24"/>
                <w:lang w:val="en-IN"/>
              </w:rPr>
              <w:t>8</w:t>
            </w:r>
            <w:r w:rsidR="00025897">
              <w:rPr>
                <w:sz w:val="24"/>
              </w:rPr>
              <w:t>.1</w:t>
            </w:r>
            <w:r w:rsidR="00025897">
              <w:rPr>
                <w:spacing w:val="-2"/>
                <w:sz w:val="24"/>
              </w:rPr>
              <w:t xml:space="preserve"> </w:t>
            </w:r>
            <w:r w:rsidR="00025897">
              <w:rPr>
                <w:sz w:val="24"/>
              </w:rPr>
              <w:t xml:space="preserve">SOURCE </w:t>
            </w:r>
            <w:r w:rsidR="00025897">
              <w:rPr>
                <w:spacing w:val="-4"/>
                <w:sz w:val="24"/>
              </w:rPr>
              <w:t>CODE</w:t>
            </w:r>
          </w:p>
        </w:tc>
        <w:tc>
          <w:tcPr>
            <w:tcW w:w="2268" w:type="dxa"/>
            <w:gridSpan w:val="2"/>
          </w:tcPr>
          <w:p w14:paraId="68922199" w14:textId="0038A7FF" w:rsidR="00025897" w:rsidRDefault="00231F22" w:rsidP="00231F22">
            <w:pPr>
              <w:pStyle w:val="TableParagraph"/>
              <w:spacing w:before="168"/>
              <w:ind w:right="47"/>
              <w:jc w:val="center"/>
              <w:rPr>
                <w:sz w:val="28"/>
                <w:lang w:val="en-IN"/>
              </w:rPr>
            </w:pPr>
            <w:r>
              <w:rPr>
                <w:sz w:val="28"/>
                <w:lang w:val="en-IN"/>
              </w:rPr>
              <w:t xml:space="preserve">             </w:t>
            </w:r>
            <w:r w:rsidR="00794052">
              <w:rPr>
                <w:sz w:val="28"/>
                <w:lang w:val="en-IN"/>
              </w:rPr>
              <w:t xml:space="preserve"> </w:t>
            </w:r>
            <w:r w:rsidR="00025897">
              <w:rPr>
                <w:sz w:val="28"/>
                <w:lang w:val="en-IN"/>
              </w:rPr>
              <w:t>25</w:t>
            </w:r>
          </w:p>
        </w:tc>
      </w:tr>
      <w:tr w:rsidR="00025897" w14:paraId="3C35DECC" w14:textId="77777777" w:rsidTr="00231F22">
        <w:trPr>
          <w:gridAfter w:val="1"/>
          <w:wAfter w:w="42" w:type="dxa"/>
          <w:trHeight w:val="573"/>
        </w:trPr>
        <w:tc>
          <w:tcPr>
            <w:tcW w:w="1701" w:type="dxa"/>
            <w:gridSpan w:val="2"/>
          </w:tcPr>
          <w:p w14:paraId="6573F5BD" w14:textId="77777777" w:rsidR="00025897" w:rsidRDefault="00025897" w:rsidP="00AD1846">
            <w:pPr>
              <w:pStyle w:val="TableParagraph"/>
              <w:jc w:val="center"/>
              <w:rPr>
                <w:sz w:val="24"/>
              </w:rPr>
            </w:pPr>
          </w:p>
        </w:tc>
        <w:tc>
          <w:tcPr>
            <w:tcW w:w="6096" w:type="dxa"/>
          </w:tcPr>
          <w:p w14:paraId="2CA73152" w14:textId="7FAC5EE9" w:rsidR="00025897" w:rsidRDefault="003855AE" w:rsidP="00AD1846">
            <w:pPr>
              <w:pStyle w:val="TableParagraph"/>
              <w:spacing w:before="25"/>
              <w:rPr>
                <w:sz w:val="24"/>
              </w:rPr>
            </w:pPr>
            <w:r>
              <w:rPr>
                <w:sz w:val="24"/>
                <w:lang w:val="en-IN"/>
              </w:rPr>
              <w:t xml:space="preserve">   </w:t>
            </w:r>
            <w:r w:rsidR="00025897">
              <w:rPr>
                <w:sz w:val="24"/>
                <w:lang w:val="en-IN"/>
              </w:rPr>
              <w:t>8</w:t>
            </w:r>
            <w:r w:rsidR="00025897">
              <w:rPr>
                <w:sz w:val="24"/>
              </w:rPr>
              <w:t>.1.1</w:t>
            </w:r>
            <w:r w:rsidR="00025897">
              <w:rPr>
                <w:spacing w:val="-9"/>
                <w:sz w:val="24"/>
              </w:rPr>
              <w:t xml:space="preserve"> </w:t>
            </w:r>
            <w:r w:rsidR="00025897">
              <w:rPr>
                <w:sz w:val="24"/>
              </w:rPr>
              <w:t>DATASET</w:t>
            </w:r>
            <w:r w:rsidR="00025897">
              <w:rPr>
                <w:spacing w:val="-3"/>
                <w:sz w:val="24"/>
              </w:rPr>
              <w:t xml:space="preserve"> </w:t>
            </w:r>
            <w:r w:rsidR="00025897">
              <w:rPr>
                <w:spacing w:val="-2"/>
                <w:sz w:val="24"/>
              </w:rPr>
              <w:t>VISUALIZATION</w:t>
            </w:r>
          </w:p>
        </w:tc>
        <w:tc>
          <w:tcPr>
            <w:tcW w:w="2268" w:type="dxa"/>
            <w:gridSpan w:val="2"/>
          </w:tcPr>
          <w:p w14:paraId="251BF294" w14:textId="129A86D8" w:rsidR="00025897" w:rsidRDefault="00231F22" w:rsidP="00231F22">
            <w:pPr>
              <w:pStyle w:val="TableParagraph"/>
              <w:spacing w:before="133"/>
              <w:ind w:right="47"/>
              <w:jc w:val="center"/>
              <w:rPr>
                <w:sz w:val="28"/>
                <w:lang w:val="en-IN"/>
              </w:rPr>
            </w:pPr>
            <w:r>
              <w:rPr>
                <w:sz w:val="28"/>
                <w:lang w:val="en-IN"/>
              </w:rPr>
              <w:t xml:space="preserve">              </w:t>
            </w:r>
            <w:r w:rsidR="00025897">
              <w:rPr>
                <w:sz w:val="28"/>
                <w:lang w:val="en-IN"/>
              </w:rPr>
              <w:t>25</w:t>
            </w:r>
          </w:p>
        </w:tc>
      </w:tr>
      <w:tr w:rsidR="00025897" w14:paraId="05C6815E" w14:textId="77777777" w:rsidTr="00231F22">
        <w:trPr>
          <w:gridAfter w:val="1"/>
          <w:wAfter w:w="42" w:type="dxa"/>
          <w:trHeight w:val="567"/>
        </w:trPr>
        <w:tc>
          <w:tcPr>
            <w:tcW w:w="1701" w:type="dxa"/>
            <w:gridSpan w:val="2"/>
          </w:tcPr>
          <w:p w14:paraId="79B11970" w14:textId="77777777" w:rsidR="00025897" w:rsidRDefault="00025897" w:rsidP="00AD1846">
            <w:pPr>
              <w:pStyle w:val="TableParagraph"/>
              <w:jc w:val="center"/>
              <w:rPr>
                <w:sz w:val="24"/>
              </w:rPr>
            </w:pPr>
          </w:p>
        </w:tc>
        <w:tc>
          <w:tcPr>
            <w:tcW w:w="6096" w:type="dxa"/>
          </w:tcPr>
          <w:p w14:paraId="1A29DC05" w14:textId="58F2D77E" w:rsidR="00025897" w:rsidRDefault="003855AE" w:rsidP="00AD1846">
            <w:pPr>
              <w:pStyle w:val="TableParagraph"/>
              <w:spacing w:before="28"/>
              <w:rPr>
                <w:sz w:val="24"/>
              </w:rPr>
            </w:pPr>
            <w:r>
              <w:rPr>
                <w:sz w:val="24"/>
                <w:lang w:val="en-IN"/>
              </w:rPr>
              <w:t xml:space="preserve">   </w:t>
            </w:r>
            <w:r w:rsidR="00025897">
              <w:rPr>
                <w:sz w:val="24"/>
                <w:lang w:val="en-IN"/>
              </w:rPr>
              <w:t>8</w:t>
            </w:r>
            <w:r w:rsidR="00025897">
              <w:rPr>
                <w:sz w:val="24"/>
              </w:rPr>
              <w:t>.1.2</w:t>
            </w:r>
            <w:r w:rsidR="00025897">
              <w:rPr>
                <w:spacing w:val="-9"/>
                <w:sz w:val="24"/>
              </w:rPr>
              <w:t xml:space="preserve"> </w:t>
            </w:r>
            <w:r w:rsidR="00025897">
              <w:rPr>
                <w:sz w:val="24"/>
              </w:rPr>
              <w:t>TRAINING</w:t>
            </w:r>
            <w:r w:rsidR="00025897">
              <w:rPr>
                <w:spacing w:val="-2"/>
                <w:sz w:val="24"/>
              </w:rPr>
              <w:t xml:space="preserve"> </w:t>
            </w:r>
            <w:r w:rsidR="00025897">
              <w:rPr>
                <w:sz w:val="24"/>
              </w:rPr>
              <w:t>THE</w:t>
            </w:r>
            <w:r w:rsidR="00025897">
              <w:rPr>
                <w:spacing w:val="-7"/>
                <w:sz w:val="24"/>
              </w:rPr>
              <w:t xml:space="preserve"> </w:t>
            </w:r>
            <w:r w:rsidR="00025897">
              <w:rPr>
                <w:sz w:val="24"/>
              </w:rPr>
              <w:t>MODEL</w:t>
            </w:r>
            <w:r w:rsidR="00025897">
              <w:rPr>
                <w:spacing w:val="-6"/>
                <w:sz w:val="24"/>
              </w:rPr>
              <w:t xml:space="preserve"> </w:t>
            </w:r>
            <w:r w:rsidR="00025897">
              <w:rPr>
                <w:spacing w:val="-2"/>
                <w:sz w:val="24"/>
              </w:rPr>
              <w:t>(ipynb)</w:t>
            </w:r>
          </w:p>
        </w:tc>
        <w:tc>
          <w:tcPr>
            <w:tcW w:w="2268" w:type="dxa"/>
            <w:gridSpan w:val="2"/>
          </w:tcPr>
          <w:p w14:paraId="52EA68E2" w14:textId="1F0792BC" w:rsidR="00025897" w:rsidRDefault="00231F22" w:rsidP="00231F22">
            <w:pPr>
              <w:pStyle w:val="TableParagraph"/>
              <w:spacing w:before="130"/>
              <w:ind w:right="47"/>
              <w:jc w:val="center"/>
              <w:rPr>
                <w:sz w:val="28"/>
                <w:lang w:val="en-IN"/>
              </w:rPr>
            </w:pPr>
            <w:r>
              <w:rPr>
                <w:sz w:val="28"/>
                <w:lang w:val="en-IN"/>
              </w:rPr>
              <w:t xml:space="preserve">              </w:t>
            </w:r>
            <w:r w:rsidR="00025897">
              <w:rPr>
                <w:sz w:val="28"/>
                <w:lang w:val="en-IN"/>
              </w:rPr>
              <w:t>26</w:t>
            </w:r>
          </w:p>
        </w:tc>
      </w:tr>
      <w:tr w:rsidR="00025897" w14:paraId="416CB576" w14:textId="77777777" w:rsidTr="00231F22">
        <w:trPr>
          <w:gridAfter w:val="1"/>
          <w:wAfter w:w="42" w:type="dxa"/>
          <w:trHeight w:val="703"/>
        </w:trPr>
        <w:tc>
          <w:tcPr>
            <w:tcW w:w="1701" w:type="dxa"/>
            <w:gridSpan w:val="2"/>
          </w:tcPr>
          <w:p w14:paraId="2B5DAFC4" w14:textId="77777777" w:rsidR="00025897" w:rsidRDefault="00025897" w:rsidP="00AD1846">
            <w:pPr>
              <w:pStyle w:val="TableParagraph"/>
              <w:jc w:val="center"/>
              <w:rPr>
                <w:sz w:val="24"/>
              </w:rPr>
            </w:pPr>
          </w:p>
        </w:tc>
        <w:tc>
          <w:tcPr>
            <w:tcW w:w="6096" w:type="dxa"/>
          </w:tcPr>
          <w:p w14:paraId="442CCA05" w14:textId="7F990894" w:rsidR="00025897" w:rsidRDefault="003855AE" w:rsidP="00AD1846">
            <w:pPr>
              <w:pStyle w:val="TableParagraph"/>
              <w:spacing w:before="35" w:line="237" w:lineRule="auto"/>
              <w:rPr>
                <w:sz w:val="24"/>
              </w:rPr>
            </w:pPr>
            <w:r>
              <w:rPr>
                <w:sz w:val="24"/>
                <w:lang w:val="en-IN"/>
              </w:rPr>
              <w:t xml:space="preserve">   </w:t>
            </w:r>
            <w:r w:rsidR="00025897">
              <w:rPr>
                <w:sz w:val="24"/>
                <w:lang w:val="en-IN"/>
              </w:rPr>
              <w:t>8</w:t>
            </w:r>
            <w:r w:rsidR="00025897">
              <w:rPr>
                <w:sz w:val="24"/>
              </w:rPr>
              <w:t>.1.3</w:t>
            </w:r>
            <w:r w:rsidR="00025897">
              <w:rPr>
                <w:spacing w:val="-11"/>
                <w:sz w:val="24"/>
              </w:rPr>
              <w:t xml:space="preserve"> </w:t>
            </w:r>
            <w:r w:rsidR="00025897">
              <w:rPr>
                <w:sz w:val="24"/>
              </w:rPr>
              <w:t>IMPLEMENTATION</w:t>
            </w:r>
            <w:r w:rsidR="00025897">
              <w:rPr>
                <w:spacing w:val="-8"/>
                <w:sz w:val="24"/>
              </w:rPr>
              <w:t xml:space="preserve"> </w:t>
            </w:r>
            <w:r w:rsidR="00025897">
              <w:rPr>
                <w:sz w:val="24"/>
              </w:rPr>
              <w:t>OF</w:t>
            </w:r>
            <w:r w:rsidR="00025897">
              <w:rPr>
                <w:spacing w:val="-11"/>
                <w:sz w:val="24"/>
              </w:rPr>
              <w:t xml:space="preserve"> </w:t>
            </w:r>
            <w:r w:rsidR="00025897">
              <w:rPr>
                <w:sz w:val="24"/>
              </w:rPr>
              <w:t>EMOTION-BASED</w:t>
            </w:r>
            <w:r>
              <w:rPr>
                <w:sz w:val="24"/>
              </w:rPr>
              <w:t xml:space="preserve"> MUSIC PLAYER</w:t>
            </w:r>
            <w:r w:rsidR="00025897">
              <w:rPr>
                <w:spacing w:val="-8"/>
                <w:sz w:val="24"/>
              </w:rPr>
              <w:t xml:space="preserve"> </w:t>
            </w:r>
            <w:r>
              <w:rPr>
                <w:spacing w:val="-8"/>
                <w:sz w:val="24"/>
              </w:rPr>
              <w:t xml:space="preserve">            </w:t>
            </w:r>
          </w:p>
        </w:tc>
        <w:tc>
          <w:tcPr>
            <w:tcW w:w="2268" w:type="dxa"/>
            <w:gridSpan w:val="2"/>
          </w:tcPr>
          <w:p w14:paraId="054EF72A" w14:textId="4D7250AD" w:rsidR="00025897" w:rsidRDefault="00231F22" w:rsidP="00231F22">
            <w:pPr>
              <w:pStyle w:val="TableParagraph"/>
              <w:spacing w:before="139"/>
              <w:ind w:right="47"/>
              <w:jc w:val="center"/>
              <w:rPr>
                <w:sz w:val="28"/>
                <w:lang w:val="en-IN"/>
              </w:rPr>
            </w:pPr>
            <w:r>
              <w:rPr>
                <w:sz w:val="28"/>
                <w:lang w:val="en-IN"/>
              </w:rPr>
              <w:t xml:space="preserve">              </w:t>
            </w:r>
            <w:r w:rsidR="00025897">
              <w:rPr>
                <w:sz w:val="28"/>
                <w:lang w:val="en-IN"/>
              </w:rPr>
              <w:t>30</w:t>
            </w:r>
          </w:p>
        </w:tc>
      </w:tr>
      <w:tr w:rsidR="00025897" w14:paraId="0482B828" w14:textId="77777777" w:rsidTr="00231F22">
        <w:trPr>
          <w:gridAfter w:val="1"/>
          <w:wAfter w:w="42" w:type="dxa"/>
          <w:trHeight w:val="518"/>
        </w:trPr>
        <w:tc>
          <w:tcPr>
            <w:tcW w:w="1701" w:type="dxa"/>
            <w:gridSpan w:val="2"/>
          </w:tcPr>
          <w:p w14:paraId="027A5A58" w14:textId="77777777" w:rsidR="00025897" w:rsidRDefault="00025897" w:rsidP="00AD1846">
            <w:pPr>
              <w:pStyle w:val="TableParagraph"/>
              <w:spacing w:before="71"/>
              <w:ind w:left="50"/>
              <w:jc w:val="center"/>
              <w:rPr>
                <w:b/>
                <w:sz w:val="24"/>
                <w:lang w:val="en-IN"/>
              </w:rPr>
            </w:pPr>
            <w:r>
              <w:rPr>
                <w:b/>
                <w:sz w:val="24"/>
                <w:lang w:val="en-IN"/>
              </w:rPr>
              <w:t>9</w:t>
            </w:r>
          </w:p>
        </w:tc>
        <w:tc>
          <w:tcPr>
            <w:tcW w:w="6096" w:type="dxa"/>
          </w:tcPr>
          <w:p w14:paraId="2AE899B8" w14:textId="3D14F936" w:rsidR="00025897" w:rsidRDefault="003855AE" w:rsidP="00AD1846">
            <w:pPr>
              <w:pStyle w:val="TableParagraph"/>
              <w:spacing w:before="71"/>
              <w:rPr>
                <w:b/>
                <w:sz w:val="24"/>
              </w:rPr>
            </w:pPr>
            <w:r>
              <w:rPr>
                <w:b/>
                <w:spacing w:val="-2"/>
                <w:sz w:val="24"/>
              </w:rPr>
              <w:t xml:space="preserve">   </w:t>
            </w:r>
            <w:r w:rsidR="00025897">
              <w:rPr>
                <w:b/>
                <w:spacing w:val="-2"/>
                <w:sz w:val="24"/>
              </w:rPr>
              <w:t>REFERENCES</w:t>
            </w:r>
          </w:p>
        </w:tc>
        <w:tc>
          <w:tcPr>
            <w:tcW w:w="2268" w:type="dxa"/>
            <w:gridSpan w:val="2"/>
          </w:tcPr>
          <w:p w14:paraId="385DE0B8" w14:textId="78699DD9" w:rsidR="00025897" w:rsidRDefault="00231F22" w:rsidP="00231F22">
            <w:pPr>
              <w:pStyle w:val="TableParagraph"/>
              <w:spacing w:before="52" w:line="302" w:lineRule="exact"/>
              <w:ind w:right="47"/>
              <w:jc w:val="center"/>
              <w:rPr>
                <w:b/>
                <w:sz w:val="28"/>
                <w:lang w:val="en-IN"/>
              </w:rPr>
            </w:pPr>
            <w:r>
              <w:rPr>
                <w:b/>
                <w:sz w:val="28"/>
                <w:lang w:val="en-IN"/>
              </w:rPr>
              <w:t xml:space="preserve">              </w:t>
            </w:r>
            <w:r w:rsidR="00025897">
              <w:rPr>
                <w:b/>
                <w:sz w:val="28"/>
                <w:lang w:val="en-IN"/>
              </w:rPr>
              <w:t>38</w:t>
            </w:r>
          </w:p>
        </w:tc>
      </w:tr>
      <w:tr w:rsidR="00025897" w14:paraId="4F8FB004" w14:textId="77777777" w:rsidTr="003855AE">
        <w:trPr>
          <w:gridBefore w:val="1"/>
          <w:wBefore w:w="170" w:type="dxa"/>
          <w:trHeight w:val="456"/>
        </w:trPr>
        <w:tc>
          <w:tcPr>
            <w:tcW w:w="1531" w:type="dxa"/>
          </w:tcPr>
          <w:p w14:paraId="5C04373A" w14:textId="77777777" w:rsidR="00025897" w:rsidRDefault="00025897" w:rsidP="00025897">
            <w:pPr>
              <w:pStyle w:val="TableParagraph"/>
              <w:spacing w:before="153"/>
              <w:ind w:left="678"/>
              <w:rPr>
                <w:b/>
                <w:sz w:val="24"/>
              </w:rPr>
            </w:pPr>
          </w:p>
        </w:tc>
        <w:tc>
          <w:tcPr>
            <w:tcW w:w="6187" w:type="dxa"/>
            <w:gridSpan w:val="2"/>
          </w:tcPr>
          <w:p w14:paraId="28C7804B" w14:textId="77777777" w:rsidR="00025897" w:rsidRDefault="00025897" w:rsidP="00025897">
            <w:pPr>
              <w:pStyle w:val="TableParagraph"/>
              <w:spacing w:before="153"/>
              <w:ind w:left="127"/>
              <w:rPr>
                <w:b/>
                <w:spacing w:val="-2"/>
                <w:sz w:val="24"/>
              </w:rPr>
            </w:pPr>
          </w:p>
        </w:tc>
        <w:tc>
          <w:tcPr>
            <w:tcW w:w="2219" w:type="dxa"/>
            <w:gridSpan w:val="2"/>
          </w:tcPr>
          <w:p w14:paraId="08917705" w14:textId="77777777" w:rsidR="00025897" w:rsidRDefault="00025897" w:rsidP="00025897">
            <w:pPr>
              <w:pStyle w:val="TableParagraph"/>
              <w:spacing w:before="135" w:line="302" w:lineRule="exact"/>
              <w:ind w:left="818" w:right="40"/>
              <w:jc w:val="center"/>
              <w:rPr>
                <w:b/>
                <w:sz w:val="28"/>
                <w:lang w:val="en-IN"/>
              </w:rPr>
            </w:pPr>
          </w:p>
        </w:tc>
      </w:tr>
      <w:tr w:rsidR="00025897" w14:paraId="46C8E51E" w14:textId="77777777" w:rsidTr="003855AE">
        <w:trPr>
          <w:gridBefore w:val="1"/>
          <w:wBefore w:w="170" w:type="dxa"/>
          <w:trHeight w:val="456"/>
        </w:trPr>
        <w:tc>
          <w:tcPr>
            <w:tcW w:w="1531" w:type="dxa"/>
          </w:tcPr>
          <w:p w14:paraId="7E3672B7" w14:textId="77777777" w:rsidR="00025897" w:rsidRDefault="00025897" w:rsidP="00025897">
            <w:pPr>
              <w:pStyle w:val="TableParagraph"/>
              <w:spacing w:before="153"/>
              <w:ind w:left="678"/>
              <w:rPr>
                <w:b/>
                <w:sz w:val="24"/>
              </w:rPr>
            </w:pPr>
          </w:p>
        </w:tc>
        <w:tc>
          <w:tcPr>
            <w:tcW w:w="6187" w:type="dxa"/>
            <w:gridSpan w:val="2"/>
          </w:tcPr>
          <w:p w14:paraId="09DBD6EA" w14:textId="77777777" w:rsidR="00025897" w:rsidRDefault="00025897" w:rsidP="00025897">
            <w:pPr>
              <w:pStyle w:val="TableParagraph"/>
              <w:spacing w:before="153"/>
              <w:ind w:left="127"/>
              <w:rPr>
                <w:b/>
                <w:spacing w:val="-2"/>
                <w:sz w:val="24"/>
              </w:rPr>
            </w:pPr>
          </w:p>
        </w:tc>
        <w:tc>
          <w:tcPr>
            <w:tcW w:w="2219" w:type="dxa"/>
            <w:gridSpan w:val="2"/>
          </w:tcPr>
          <w:p w14:paraId="51D07FEF" w14:textId="77777777" w:rsidR="00025897" w:rsidRDefault="00025897" w:rsidP="00025897">
            <w:pPr>
              <w:pStyle w:val="TableParagraph"/>
              <w:spacing w:before="135" w:line="302" w:lineRule="exact"/>
              <w:ind w:left="818" w:right="40"/>
              <w:jc w:val="center"/>
              <w:rPr>
                <w:b/>
                <w:sz w:val="28"/>
                <w:lang w:val="en-IN"/>
              </w:rPr>
            </w:pPr>
          </w:p>
        </w:tc>
      </w:tr>
      <w:tr w:rsidR="00025897" w14:paraId="750AEF48" w14:textId="77777777" w:rsidTr="003855AE">
        <w:trPr>
          <w:gridBefore w:val="1"/>
          <w:wBefore w:w="170" w:type="dxa"/>
          <w:trHeight w:val="456"/>
        </w:trPr>
        <w:tc>
          <w:tcPr>
            <w:tcW w:w="1531" w:type="dxa"/>
          </w:tcPr>
          <w:p w14:paraId="49EAEEFB" w14:textId="77777777" w:rsidR="00025897" w:rsidRDefault="00025897" w:rsidP="00025897">
            <w:pPr>
              <w:pStyle w:val="TableParagraph"/>
              <w:spacing w:before="153"/>
              <w:ind w:left="678"/>
              <w:rPr>
                <w:b/>
                <w:sz w:val="24"/>
              </w:rPr>
            </w:pPr>
          </w:p>
        </w:tc>
        <w:tc>
          <w:tcPr>
            <w:tcW w:w="6187" w:type="dxa"/>
            <w:gridSpan w:val="2"/>
          </w:tcPr>
          <w:p w14:paraId="54DF011A" w14:textId="77777777" w:rsidR="00025897" w:rsidRDefault="00025897" w:rsidP="00025897">
            <w:pPr>
              <w:pStyle w:val="TableParagraph"/>
              <w:spacing w:before="153"/>
              <w:ind w:left="127"/>
              <w:rPr>
                <w:b/>
                <w:spacing w:val="-2"/>
                <w:sz w:val="24"/>
              </w:rPr>
            </w:pPr>
          </w:p>
        </w:tc>
        <w:tc>
          <w:tcPr>
            <w:tcW w:w="2219" w:type="dxa"/>
            <w:gridSpan w:val="2"/>
          </w:tcPr>
          <w:p w14:paraId="0A3A2E32" w14:textId="77777777" w:rsidR="00025897" w:rsidRDefault="00025897" w:rsidP="00025897">
            <w:pPr>
              <w:pStyle w:val="TableParagraph"/>
              <w:spacing w:before="135" w:line="302" w:lineRule="exact"/>
              <w:ind w:left="818" w:right="40"/>
              <w:jc w:val="center"/>
              <w:rPr>
                <w:b/>
                <w:sz w:val="28"/>
                <w:lang w:val="en-IN"/>
              </w:rPr>
            </w:pPr>
          </w:p>
        </w:tc>
      </w:tr>
      <w:tr w:rsidR="00025897" w14:paraId="54609554" w14:textId="77777777" w:rsidTr="003855AE">
        <w:trPr>
          <w:gridBefore w:val="1"/>
          <w:wBefore w:w="170" w:type="dxa"/>
          <w:trHeight w:val="456"/>
        </w:trPr>
        <w:tc>
          <w:tcPr>
            <w:tcW w:w="1531" w:type="dxa"/>
          </w:tcPr>
          <w:p w14:paraId="1EDCF39E" w14:textId="77777777" w:rsidR="00025897" w:rsidRDefault="00025897" w:rsidP="00025897">
            <w:pPr>
              <w:pStyle w:val="TableParagraph"/>
              <w:spacing w:before="153"/>
              <w:ind w:left="678"/>
              <w:rPr>
                <w:b/>
                <w:sz w:val="24"/>
              </w:rPr>
            </w:pPr>
          </w:p>
        </w:tc>
        <w:tc>
          <w:tcPr>
            <w:tcW w:w="6187" w:type="dxa"/>
            <w:gridSpan w:val="2"/>
          </w:tcPr>
          <w:p w14:paraId="1D7AADA5" w14:textId="77777777" w:rsidR="00025897" w:rsidRDefault="00025897" w:rsidP="00025897">
            <w:pPr>
              <w:pStyle w:val="TableParagraph"/>
              <w:spacing w:before="153"/>
              <w:ind w:left="127"/>
              <w:rPr>
                <w:b/>
                <w:spacing w:val="-2"/>
                <w:sz w:val="24"/>
              </w:rPr>
            </w:pPr>
          </w:p>
        </w:tc>
        <w:tc>
          <w:tcPr>
            <w:tcW w:w="2219" w:type="dxa"/>
            <w:gridSpan w:val="2"/>
          </w:tcPr>
          <w:p w14:paraId="06646418" w14:textId="77777777" w:rsidR="00025897" w:rsidRDefault="00025897" w:rsidP="00025897">
            <w:pPr>
              <w:pStyle w:val="TableParagraph"/>
              <w:spacing w:before="135" w:line="302" w:lineRule="exact"/>
              <w:ind w:left="818" w:right="40"/>
              <w:jc w:val="center"/>
              <w:rPr>
                <w:b/>
                <w:sz w:val="28"/>
                <w:lang w:val="en-IN"/>
              </w:rPr>
            </w:pPr>
          </w:p>
        </w:tc>
      </w:tr>
      <w:tr w:rsidR="00025897" w14:paraId="200167A0" w14:textId="77777777" w:rsidTr="003855AE">
        <w:trPr>
          <w:gridBefore w:val="1"/>
          <w:wBefore w:w="170" w:type="dxa"/>
          <w:trHeight w:val="456"/>
        </w:trPr>
        <w:tc>
          <w:tcPr>
            <w:tcW w:w="1531" w:type="dxa"/>
          </w:tcPr>
          <w:p w14:paraId="71D13916" w14:textId="77777777" w:rsidR="00025897" w:rsidRDefault="00025897" w:rsidP="00025897">
            <w:pPr>
              <w:pStyle w:val="TableParagraph"/>
              <w:spacing w:before="153"/>
              <w:ind w:left="678"/>
              <w:rPr>
                <w:b/>
                <w:sz w:val="24"/>
              </w:rPr>
            </w:pPr>
          </w:p>
        </w:tc>
        <w:tc>
          <w:tcPr>
            <w:tcW w:w="6187" w:type="dxa"/>
            <w:gridSpan w:val="2"/>
          </w:tcPr>
          <w:p w14:paraId="0287F5CF" w14:textId="77777777" w:rsidR="00025897" w:rsidRDefault="00025897" w:rsidP="00025897">
            <w:pPr>
              <w:pStyle w:val="TableParagraph"/>
              <w:spacing w:before="153"/>
              <w:ind w:left="127"/>
              <w:rPr>
                <w:b/>
                <w:spacing w:val="-2"/>
                <w:sz w:val="24"/>
              </w:rPr>
            </w:pPr>
          </w:p>
        </w:tc>
        <w:tc>
          <w:tcPr>
            <w:tcW w:w="2219" w:type="dxa"/>
            <w:gridSpan w:val="2"/>
          </w:tcPr>
          <w:p w14:paraId="34EDC092" w14:textId="77777777" w:rsidR="00025897" w:rsidRDefault="00025897" w:rsidP="00025897">
            <w:pPr>
              <w:pStyle w:val="TableParagraph"/>
              <w:spacing w:before="135" w:line="302" w:lineRule="exact"/>
              <w:ind w:left="818" w:right="40"/>
              <w:jc w:val="center"/>
              <w:rPr>
                <w:b/>
                <w:sz w:val="28"/>
                <w:lang w:val="en-IN"/>
              </w:rPr>
            </w:pPr>
          </w:p>
        </w:tc>
      </w:tr>
      <w:tr w:rsidR="00025897" w14:paraId="7C369BAC" w14:textId="77777777" w:rsidTr="003855AE">
        <w:trPr>
          <w:gridBefore w:val="1"/>
          <w:wBefore w:w="170" w:type="dxa"/>
          <w:trHeight w:val="456"/>
        </w:trPr>
        <w:tc>
          <w:tcPr>
            <w:tcW w:w="1531" w:type="dxa"/>
          </w:tcPr>
          <w:p w14:paraId="6CC67D4E" w14:textId="77777777" w:rsidR="00025897" w:rsidRDefault="00025897" w:rsidP="00025897">
            <w:pPr>
              <w:pStyle w:val="TableParagraph"/>
              <w:spacing w:before="153"/>
              <w:ind w:left="678"/>
              <w:rPr>
                <w:b/>
                <w:sz w:val="24"/>
              </w:rPr>
            </w:pPr>
          </w:p>
        </w:tc>
        <w:tc>
          <w:tcPr>
            <w:tcW w:w="6187" w:type="dxa"/>
            <w:gridSpan w:val="2"/>
          </w:tcPr>
          <w:p w14:paraId="15C21053" w14:textId="77777777" w:rsidR="00025897" w:rsidRDefault="00025897" w:rsidP="00025897">
            <w:pPr>
              <w:pStyle w:val="TableParagraph"/>
              <w:spacing w:before="153"/>
              <w:ind w:left="127"/>
              <w:rPr>
                <w:b/>
                <w:spacing w:val="-2"/>
                <w:sz w:val="24"/>
              </w:rPr>
            </w:pPr>
          </w:p>
        </w:tc>
        <w:tc>
          <w:tcPr>
            <w:tcW w:w="2219" w:type="dxa"/>
            <w:gridSpan w:val="2"/>
          </w:tcPr>
          <w:p w14:paraId="50F904B6" w14:textId="77777777" w:rsidR="00025897" w:rsidRDefault="00025897" w:rsidP="00025897">
            <w:pPr>
              <w:pStyle w:val="TableParagraph"/>
              <w:spacing w:before="135" w:line="302" w:lineRule="exact"/>
              <w:ind w:left="818" w:right="40"/>
              <w:jc w:val="center"/>
              <w:rPr>
                <w:b/>
                <w:sz w:val="28"/>
                <w:lang w:val="en-IN"/>
              </w:rPr>
            </w:pPr>
          </w:p>
        </w:tc>
      </w:tr>
    </w:tbl>
    <w:p w14:paraId="60F3FC6C" w14:textId="77777777" w:rsidR="00B402EE" w:rsidRDefault="00B402EE">
      <w:pPr>
        <w:spacing w:line="302" w:lineRule="exact"/>
        <w:jc w:val="center"/>
        <w:rPr>
          <w:sz w:val="28"/>
        </w:rPr>
        <w:sectPr w:rsidR="00B402EE" w:rsidSect="00503AC5">
          <w:pgSz w:w="11930" w:h="16870"/>
          <w:pgMar w:top="1260" w:right="400" w:bottom="1948" w:left="680" w:header="0" w:footer="1041" w:gutter="0"/>
          <w:cols w:space="720"/>
        </w:sectPr>
      </w:pPr>
    </w:p>
    <w:p w14:paraId="60F3FCB5" w14:textId="77777777" w:rsidR="00B402EE" w:rsidRDefault="00B402EE">
      <w:pPr>
        <w:spacing w:line="302" w:lineRule="exact"/>
        <w:jc w:val="right"/>
        <w:rPr>
          <w:sz w:val="28"/>
        </w:rPr>
        <w:sectPr w:rsidR="00B402EE" w:rsidSect="00503AC5">
          <w:type w:val="continuous"/>
          <w:pgSz w:w="11930" w:h="16870"/>
          <w:pgMar w:top="1320" w:right="400" w:bottom="1240" w:left="680" w:header="0" w:footer="1041" w:gutter="0"/>
          <w:cols w:space="720"/>
        </w:sectPr>
      </w:pPr>
    </w:p>
    <w:p w14:paraId="60F3FCB6" w14:textId="77777777" w:rsidR="00B402EE" w:rsidRDefault="00503AC5">
      <w:pPr>
        <w:pStyle w:val="Heading1"/>
        <w:spacing w:before="75"/>
        <w:ind w:right="611"/>
        <w:jc w:val="center"/>
      </w:pPr>
      <w:r>
        <w:rPr>
          <w:spacing w:val="-2"/>
        </w:rPr>
        <w:lastRenderedPageBreak/>
        <w:t>ACKNOWLEDGEMENT</w:t>
      </w:r>
    </w:p>
    <w:p w14:paraId="60F3FCB7" w14:textId="77777777" w:rsidR="00B402EE" w:rsidRDefault="00B402EE">
      <w:pPr>
        <w:pStyle w:val="BodyText"/>
        <w:rPr>
          <w:b/>
          <w:sz w:val="30"/>
        </w:rPr>
      </w:pPr>
    </w:p>
    <w:p w14:paraId="60F3FCB8" w14:textId="77777777" w:rsidR="00B402EE" w:rsidRDefault="00B402EE">
      <w:pPr>
        <w:pStyle w:val="BodyText"/>
        <w:spacing w:before="5"/>
        <w:rPr>
          <w:b/>
          <w:sz w:val="35"/>
        </w:rPr>
      </w:pPr>
    </w:p>
    <w:p w14:paraId="76C6CC8B" w14:textId="77777777" w:rsidR="00431EC8" w:rsidRDefault="00503AC5" w:rsidP="00431EC8">
      <w:pPr>
        <w:spacing w:before="1" w:line="360" w:lineRule="auto"/>
        <w:ind w:left="299" w:right="360"/>
        <w:jc w:val="both"/>
        <w:rPr>
          <w:spacing w:val="-2"/>
          <w:sz w:val="26"/>
          <w:szCs w:val="26"/>
        </w:rPr>
      </w:pPr>
      <w:r w:rsidRPr="00431EC8">
        <w:rPr>
          <w:sz w:val="26"/>
          <w:szCs w:val="26"/>
        </w:rPr>
        <w:t>Our</w:t>
      </w:r>
      <w:r w:rsidRPr="00431EC8">
        <w:rPr>
          <w:spacing w:val="-9"/>
          <w:sz w:val="26"/>
          <w:szCs w:val="26"/>
        </w:rPr>
        <w:t xml:space="preserve"> </w:t>
      </w:r>
      <w:r w:rsidRPr="00431EC8">
        <w:rPr>
          <w:sz w:val="26"/>
          <w:szCs w:val="26"/>
        </w:rPr>
        <w:t>project</w:t>
      </w:r>
      <w:r w:rsidRPr="00431EC8">
        <w:rPr>
          <w:spacing w:val="-8"/>
          <w:sz w:val="26"/>
          <w:szCs w:val="26"/>
        </w:rPr>
        <w:t xml:space="preserve"> </w:t>
      </w:r>
      <w:r w:rsidRPr="00431EC8">
        <w:rPr>
          <w:b/>
          <w:sz w:val="26"/>
          <w:szCs w:val="26"/>
        </w:rPr>
        <w:t>“EMOTION</w:t>
      </w:r>
      <w:r w:rsidRPr="00431EC8">
        <w:rPr>
          <w:b/>
          <w:spacing w:val="-9"/>
          <w:sz w:val="26"/>
          <w:szCs w:val="26"/>
        </w:rPr>
        <w:t xml:space="preserve"> </w:t>
      </w:r>
      <w:r w:rsidRPr="00431EC8">
        <w:rPr>
          <w:b/>
          <w:sz w:val="26"/>
          <w:szCs w:val="26"/>
        </w:rPr>
        <w:t>BASED</w:t>
      </w:r>
      <w:r w:rsidRPr="00431EC8">
        <w:rPr>
          <w:b/>
          <w:spacing w:val="-10"/>
          <w:sz w:val="26"/>
          <w:szCs w:val="26"/>
        </w:rPr>
        <w:t xml:space="preserve"> </w:t>
      </w:r>
      <w:r w:rsidRPr="00431EC8">
        <w:rPr>
          <w:b/>
          <w:sz w:val="26"/>
          <w:szCs w:val="26"/>
        </w:rPr>
        <w:t>MUSIC</w:t>
      </w:r>
      <w:r w:rsidRPr="00431EC8">
        <w:rPr>
          <w:b/>
          <w:spacing w:val="-9"/>
          <w:sz w:val="26"/>
          <w:szCs w:val="26"/>
        </w:rPr>
        <w:t xml:space="preserve"> </w:t>
      </w:r>
      <w:r w:rsidRPr="00431EC8">
        <w:rPr>
          <w:b/>
          <w:sz w:val="26"/>
          <w:szCs w:val="26"/>
        </w:rPr>
        <w:t>RECOMMENDATION</w:t>
      </w:r>
      <w:r w:rsidRPr="00431EC8">
        <w:rPr>
          <w:b/>
          <w:spacing w:val="-8"/>
          <w:sz w:val="26"/>
          <w:szCs w:val="26"/>
        </w:rPr>
        <w:t xml:space="preserve"> </w:t>
      </w:r>
      <w:r w:rsidRPr="00431EC8">
        <w:rPr>
          <w:b/>
          <w:sz w:val="26"/>
          <w:szCs w:val="26"/>
        </w:rPr>
        <w:t>SYSTEM”</w:t>
      </w:r>
      <w:r w:rsidRPr="00431EC8">
        <w:rPr>
          <w:b/>
          <w:spacing w:val="-7"/>
          <w:sz w:val="26"/>
          <w:szCs w:val="26"/>
        </w:rPr>
        <w:t xml:space="preserve"> </w:t>
      </w:r>
      <w:r w:rsidRPr="00431EC8">
        <w:rPr>
          <w:spacing w:val="-5"/>
          <w:sz w:val="26"/>
          <w:szCs w:val="26"/>
        </w:rPr>
        <w:t>has</w:t>
      </w:r>
      <w:r w:rsidR="00431EC8" w:rsidRPr="00431EC8">
        <w:rPr>
          <w:spacing w:val="-5"/>
          <w:sz w:val="26"/>
          <w:szCs w:val="26"/>
        </w:rPr>
        <w:t xml:space="preserve"> </w:t>
      </w:r>
      <w:r w:rsidRPr="00431EC8">
        <w:rPr>
          <w:sz w:val="26"/>
          <w:szCs w:val="26"/>
        </w:rPr>
        <w:t>been</w:t>
      </w:r>
      <w:r w:rsidRPr="00431EC8">
        <w:rPr>
          <w:spacing w:val="-3"/>
          <w:sz w:val="26"/>
          <w:szCs w:val="26"/>
        </w:rPr>
        <w:t xml:space="preserve"> </w:t>
      </w:r>
      <w:r w:rsidRPr="00431EC8">
        <w:rPr>
          <w:sz w:val="26"/>
          <w:szCs w:val="26"/>
        </w:rPr>
        <w:t>the</w:t>
      </w:r>
      <w:r w:rsidRPr="00431EC8">
        <w:rPr>
          <w:spacing w:val="-4"/>
          <w:sz w:val="26"/>
          <w:szCs w:val="26"/>
        </w:rPr>
        <w:t xml:space="preserve"> </w:t>
      </w:r>
      <w:r w:rsidRPr="00431EC8">
        <w:rPr>
          <w:sz w:val="26"/>
          <w:szCs w:val="26"/>
        </w:rPr>
        <w:t>result</w:t>
      </w:r>
      <w:r w:rsidRPr="00431EC8">
        <w:rPr>
          <w:spacing w:val="-4"/>
          <w:sz w:val="26"/>
          <w:szCs w:val="26"/>
        </w:rPr>
        <w:t xml:space="preserve"> </w:t>
      </w:r>
      <w:r w:rsidRPr="00431EC8">
        <w:rPr>
          <w:sz w:val="26"/>
          <w:szCs w:val="26"/>
        </w:rPr>
        <w:t>of</w:t>
      </w:r>
      <w:r w:rsidRPr="00431EC8">
        <w:rPr>
          <w:spacing w:val="-1"/>
          <w:sz w:val="26"/>
          <w:szCs w:val="26"/>
        </w:rPr>
        <w:t xml:space="preserve"> </w:t>
      </w:r>
      <w:r w:rsidRPr="00431EC8">
        <w:rPr>
          <w:sz w:val="26"/>
          <w:szCs w:val="26"/>
        </w:rPr>
        <w:t>motivation</w:t>
      </w:r>
      <w:r w:rsidRPr="00431EC8">
        <w:rPr>
          <w:spacing w:val="-4"/>
          <w:sz w:val="26"/>
          <w:szCs w:val="26"/>
        </w:rPr>
        <w:t xml:space="preserve"> </w:t>
      </w:r>
      <w:r w:rsidRPr="00431EC8">
        <w:rPr>
          <w:sz w:val="26"/>
          <w:szCs w:val="26"/>
        </w:rPr>
        <w:t>and</w:t>
      </w:r>
      <w:r w:rsidRPr="00431EC8">
        <w:rPr>
          <w:spacing w:val="-3"/>
          <w:sz w:val="26"/>
          <w:szCs w:val="26"/>
        </w:rPr>
        <w:t xml:space="preserve"> </w:t>
      </w:r>
      <w:r w:rsidRPr="00431EC8">
        <w:rPr>
          <w:sz w:val="26"/>
          <w:szCs w:val="26"/>
        </w:rPr>
        <w:t>encouragement</w:t>
      </w:r>
      <w:r w:rsidRPr="00431EC8">
        <w:rPr>
          <w:spacing w:val="-4"/>
          <w:sz w:val="26"/>
          <w:szCs w:val="26"/>
        </w:rPr>
        <w:t xml:space="preserve"> </w:t>
      </w:r>
      <w:r w:rsidRPr="00431EC8">
        <w:rPr>
          <w:sz w:val="26"/>
          <w:szCs w:val="26"/>
        </w:rPr>
        <w:t>from</w:t>
      </w:r>
      <w:r w:rsidRPr="00431EC8">
        <w:rPr>
          <w:spacing w:val="-3"/>
          <w:sz w:val="26"/>
          <w:szCs w:val="26"/>
        </w:rPr>
        <w:t xml:space="preserve"> </w:t>
      </w:r>
      <w:r w:rsidRPr="00431EC8">
        <w:rPr>
          <w:sz w:val="26"/>
          <w:szCs w:val="26"/>
        </w:rPr>
        <w:t>many,</w:t>
      </w:r>
      <w:r w:rsidRPr="00431EC8">
        <w:rPr>
          <w:spacing w:val="-1"/>
          <w:sz w:val="26"/>
          <w:szCs w:val="26"/>
        </w:rPr>
        <w:t xml:space="preserve"> </w:t>
      </w:r>
      <w:r w:rsidRPr="00431EC8">
        <w:rPr>
          <w:sz w:val="26"/>
          <w:szCs w:val="26"/>
        </w:rPr>
        <w:t>whom</w:t>
      </w:r>
      <w:r w:rsidRPr="00431EC8">
        <w:rPr>
          <w:spacing w:val="-9"/>
          <w:sz w:val="26"/>
          <w:szCs w:val="26"/>
        </w:rPr>
        <w:t xml:space="preserve"> </w:t>
      </w:r>
      <w:r w:rsidRPr="00431EC8">
        <w:rPr>
          <w:sz w:val="26"/>
          <w:szCs w:val="26"/>
        </w:rPr>
        <w:t>we</w:t>
      </w:r>
      <w:r w:rsidRPr="00431EC8">
        <w:rPr>
          <w:spacing w:val="-3"/>
          <w:sz w:val="26"/>
          <w:szCs w:val="26"/>
        </w:rPr>
        <w:t xml:space="preserve"> </w:t>
      </w:r>
      <w:r w:rsidRPr="00431EC8">
        <w:rPr>
          <w:sz w:val="26"/>
          <w:szCs w:val="26"/>
        </w:rPr>
        <w:t>would</w:t>
      </w:r>
      <w:r w:rsidRPr="00431EC8">
        <w:rPr>
          <w:spacing w:val="-4"/>
          <w:sz w:val="26"/>
          <w:szCs w:val="26"/>
        </w:rPr>
        <w:t xml:space="preserve"> </w:t>
      </w:r>
      <w:r w:rsidRPr="00431EC8">
        <w:rPr>
          <w:sz w:val="26"/>
          <w:szCs w:val="26"/>
        </w:rPr>
        <w:t>like</w:t>
      </w:r>
      <w:r w:rsidRPr="00431EC8">
        <w:rPr>
          <w:spacing w:val="-3"/>
          <w:sz w:val="26"/>
          <w:szCs w:val="26"/>
        </w:rPr>
        <w:t xml:space="preserve"> </w:t>
      </w:r>
      <w:r w:rsidRPr="00431EC8">
        <w:rPr>
          <w:sz w:val="26"/>
          <w:szCs w:val="26"/>
        </w:rPr>
        <w:t xml:space="preserve">to thank. We express our sincere thanks to our Secretary </w:t>
      </w:r>
      <w:r w:rsidRPr="00431EC8">
        <w:rPr>
          <w:b/>
          <w:sz w:val="26"/>
          <w:szCs w:val="26"/>
        </w:rPr>
        <w:t xml:space="preserve">Dr.R.Prabhakar </w:t>
      </w:r>
      <w:r w:rsidRPr="00431EC8">
        <w:rPr>
          <w:sz w:val="26"/>
          <w:szCs w:val="26"/>
        </w:rPr>
        <w:t xml:space="preserve">and our Principal </w:t>
      </w:r>
      <w:r w:rsidRPr="00431EC8">
        <w:rPr>
          <w:b/>
          <w:sz w:val="26"/>
          <w:szCs w:val="26"/>
        </w:rPr>
        <w:t xml:space="preserve">Dr.RAJESWARI </w:t>
      </w:r>
      <w:r w:rsidRPr="00431EC8">
        <w:rPr>
          <w:sz w:val="26"/>
          <w:szCs w:val="26"/>
        </w:rPr>
        <w:t>for providing us a great opportunity to carry out our work. The</w:t>
      </w:r>
      <w:r w:rsidR="00431EC8" w:rsidRPr="00431EC8">
        <w:rPr>
          <w:sz w:val="26"/>
          <w:szCs w:val="26"/>
        </w:rPr>
        <w:t xml:space="preserve"> </w:t>
      </w:r>
      <w:r w:rsidRPr="00431EC8">
        <w:rPr>
          <w:sz w:val="26"/>
          <w:szCs w:val="26"/>
        </w:rPr>
        <w:t>following</w:t>
      </w:r>
      <w:r w:rsidRPr="00431EC8">
        <w:rPr>
          <w:spacing w:val="-9"/>
          <w:sz w:val="26"/>
          <w:szCs w:val="26"/>
        </w:rPr>
        <w:t xml:space="preserve"> </w:t>
      </w:r>
      <w:r w:rsidRPr="00431EC8">
        <w:rPr>
          <w:sz w:val="26"/>
          <w:szCs w:val="26"/>
        </w:rPr>
        <w:t>words</w:t>
      </w:r>
      <w:r w:rsidRPr="00431EC8">
        <w:rPr>
          <w:spacing w:val="-5"/>
          <w:sz w:val="26"/>
          <w:szCs w:val="26"/>
        </w:rPr>
        <w:t xml:space="preserve"> </w:t>
      </w:r>
      <w:r w:rsidRPr="00431EC8">
        <w:rPr>
          <w:sz w:val="26"/>
          <w:szCs w:val="26"/>
        </w:rPr>
        <w:t>are</w:t>
      </w:r>
      <w:r w:rsidRPr="00431EC8">
        <w:rPr>
          <w:spacing w:val="-3"/>
          <w:sz w:val="26"/>
          <w:szCs w:val="26"/>
        </w:rPr>
        <w:t xml:space="preserve"> </w:t>
      </w:r>
      <w:r w:rsidRPr="00431EC8">
        <w:rPr>
          <w:sz w:val="26"/>
          <w:szCs w:val="26"/>
        </w:rPr>
        <w:t>rather</w:t>
      </w:r>
      <w:r w:rsidRPr="00431EC8">
        <w:rPr>
          <w:spacing w:val="-2"/>
          <w:sz w:val="26"/>
          <w:szCs w:val="26"/>
        </w:rPr>
        <w:t xml:space="preserve"> </w:t>
      </w:r>
      <w:r w:rsidRPr="00431EC8">
        <w:rPr>
          <w:sz w:val="26"/>
          <w:szCs w:val="26"/>
        </w:rPr>
        <w:t>very</w:t>
      </w:r>
      <w:r w:rsidRPr="00431EC8">
        <w:rPr>
          <w:spacing w:val="-4"/>
          <w:sz w:val="26"/>
          <w:szCs w:val="26"/>
        </w:rPr>
        <w:t xml:space="preserve"> </w:t>
      </w:r>
      <w:r w:rsidRPr="00431EC8">
        <w:rPr>
          <w:sz w:val="26"/>
          <w:szCs w:val="26"/>
        </w:rPr>
        <w:t>meagre</w:t>
      </w:r>
      <w:r w:rsidRPr="00431EC8">
        <w:rPr>
          <w:spacing w:val="-4"/>
          <w:sz w:val="26"/>
          <w:szCs w:val="26"/>
        </w:rPr>
        <w:t xml:space="preserve"> </w:t>
      </w:r>
      <w:r w:rsidRPr="00431EC8">
        <w:rPr>
          <w:sz w:val="26"/>
          <w:szCs w:val="26"/>
        </w:rPr>
        <w:t>to</w:t>
      </w:r>
      <w:r w:rsidRPr="00431EC8">
        <w:rPr>
          <w:spacing w:val="-4"/>
          <w:sz w:val="26"/>
          <w:szCs w:val="26"/>
        </w:rPr>
        <w:t xml:space="preserve"> </w:t>
      </w:r>
      <w:r w:rsidRPr="00431EC8">
        <w:rPr>
          <w:sz w:val="26"/>
          <w:szCs w:val="26"/>
        </w:rPr>
        <w:t>express</w:t>
      </w:r>
      <w:r w:rsidRPr="00431EC8">
        <w:rPr>
          <w:spacing w:val="-4"/>
          <w:sz w:val="26"/>
          <w:szCs w:val="26"/>
        </w:rPr>
        <w:t xml:space="preserve"> </w:t>
      </w:r>
      <w:r w:rsidRPr="00431EC8">
        <w:rPr>
          <w:sz w:val="26"/>
          <w:szCs w:val="26"/>
        </w:rPr>
        <w:t>our</w:t>
      </w:r>
      <w:r w:rsidRPr="00431EC8">
        <w:rPr>
          <w:spacing w:val="-4"/>
          <w:sz w:val="26"/>
          <w:szCs w:val="26"/>
        </w:rPr>
        <w:t xml:space="preserve"> </w:t>
      </w:r>
      <w:r w:rsidRPr="00431EC8">
        <w:rPr>
          <w:sz w:val="26"/>
          <w:szCs w:val="26"/>
        </w:rPr>
        <w:t>gratitude</w:t>
      </w:r>
      <w:r w:rsidRPr="00431EC8">
        <w:rPr>
          <w:spacing w:val="-3"/>
          <w:sz w:val="26"/>
          <w:szCs w:val="26"/>
        </w:rPr>
        <w:t xml:space="preserve"> </w:t>
      </w:r>
      <w:r w:rsidRPr="00431EC8">
        <w:rPr>
          <w:sz w:val="26"/>
          <w:szCs w:val="26"/>
        </w:rPr>
        <w:t>to</w:t>
      </w:r>
      <w:r w:rsidRPr="00431EC8">
        <w:rPr>
          <w:spacing w:val="-5"/>
          <w:sz w:val="26"/>
          <w:szCs w:val="26"/>
        </w:rPr>
        <w:t xml:space="preserve"> </w:t>
      </w:r>
      <w:r w:rsidRPr="00431EC8">
        <w:rPr>
          <w:sz w:val="26"/>
          <w:szCs w:val="26"/>
        </w:rPr>
        <w:t>them.</w:t>
      </w:r>
      <w:r w:rsidRPr="00431EC8">
        <w:rPr>
          <w:spacing w:val="-3"/>
          <w:sz w:val="26"/>
          <w:szCs w:val="26"/>
        </w:rPr>
        <w:t xml:space="preserve"> </w:t>
      </w:r>
      <w:r w:rsidRPr="00431EC8">
        <w:rPr>
          <w:sz w:val="26"/>
          <w:szCs w:val="26"/>
        </w:rPr>
        <w:t>This</w:t>
      </w:r>
      <w:r w:rsidRPr="00431EC8">
        <w:rPr>
          <w:spacing w:val="-5"/>
          <w:sz w:val="26"/>
          <w:szCs w:val="26"/>
        </w:rPr>
        <w:t xml:space="preserve"> </w:t>
      </w:r>
      <w:r w:rsidRPr="00431EC8">
        <w:rPr>
          <w:sz w:val="26"/>
          <w:szCs w:val="26"/>
        </w:rPr>
        <w:t>work</w:t>
      </w:r>
      <w:r w:rsidRPr="00431EC8">
        <w:rPr>
          <w:spacing w:val="-8"/>
          <w:sz w:val="26"/>
          <w:szCs w:val="26"/>
        </w:rPr>
        <w:t xml:space="preserve"> </w:t>
      </w:r>
      <w:r w:rsidRPr="00431EC8">
        <w:rPr>
          <w:sz w:val="26"/>
          <w:szCs w:val="26"/>
        </w:rPr>
        <w:t>is</w:t>
      </w:r>
      <w:r w:rsidRPr="00431EC8">
        <w:rPr>
          <w:spacing w:val="-5"/>
          <w:sz w:val="26"/>
          <w:szCs w:val="26"/>
        </w:rPr>
        <w:t xml:space="preserve"> the</w:t>
      </w:r>
      <w:r w:rsidR="00431EC8">
        <w:rPr>
          <w:spacing w:val="-5"/>
          <w:sz w:val="26"/>
          <w:szCs w:val="26"/>
        </w:rPr>
        <w:t xml:space="preserve"> </w:t>
      </w:r>
      <w:r w:rsidRPr="00431EC8">
        <w:rPr>
          <w:sz w:val="26"/>
          <w:szCs w:val="26"/>
        </w:rPr>
        <w:t>outcome</w:t>
      </w:r>
      <w:r w:rsidRPr="00431EC8">
        <w:rPr>
          <w:spacing w:val="-5"/>
          <w:sz w:val="26"/>
          <w:szCs w:val="26"/>
        </w:rPr>
        <w:t xml:space="preserve"> </w:t>
      </w:r>
      <w:r w:rsidRPr="00431EC8">
        <w:rPr>
          <w:sz w:val="26"/>
          <w:szCs w:val="26"/>
        </w:rPr>
        <w:t>of</w:t>
      </w:r>
      <w:r w:rsidRPr="00431EC8">
        <w:rPr>
          <w:spacing w:val="-5"/>
          <w:sz w:val="26"/>
          <w:szCs w:val="26"/>
        </w:rPr>
        <w:t xml:space="preserve"> </w:t>
      </w:r>
      <w:r w:rsidRPr="00431EC8">
        <w:rPr>
          <w:sz w:val="26"/>
          <w:szCs w:val="26"/>
        </w:rPr>
        <w:t>their</w:t>
      </w:r>
      <w:r w:rsidRPr="00431EC8">
        <w:rPr>
          <w:spacing w:val="-4"/>
          <w:sz w:val="26"/>
          <w:szCs w:val="26"/>
        </w:rPr>
        <w:t xml:space="preserve"> </w:t>
      </w:r>
      <w:r w:rsidRPr="00431EC8">
        <w:rPr>
          <w:sz w:val="26"/>
          <w:szCs w:val="26"/>
        </w:rPr>
        <w:t>inspiration</w:t>
      </w:r>
      <w:r w:rsidRPr="00431EC8">
        <w:rPr>
          <w:spacing w:val="-6"/>
          <w:sz w:val="26"/>
          <w:szCs w:val="26"/>
        </w:rPr>
        <w:t xml:space="preserve"> </w:t>
      </w:r>
      <w:r w:rsidRPr="00431EC8">
        <w:rPr>
          <w:sz w:val="26"/>
          <w:szCs w:val="26"/>
        </w:rPr>
        <w:t>and</w:t>
      </w:r>
      <w:r w:rsidRPr="00431EC8">
        <w:rPr>
          <w:spacing w:val="-5"/>
          <w:sz w:val="26"/>
          <w:szCs w:val="26"/>
        </w:rPr>
        <w:t xml:space="preserve"> </w:t>
      </w:r>
      <w:r w:rsidRPr="00431EC8">
        <w:rPr>
          <w:sz w:val="26"/>
          <w:szCs w:val="26"/>
        </w:rPr>
        <w:t>product</w:t>
      </w:r>
      <w:r w:rsidRPr="00431EC8">
        <w:rPr>
          <w:spacing w:val="-4"/>
          <w:sz w:val="26"/>
          <w:szCs w:val="26"/>
        </w:rPr>
        <w:t xml:space="preserve"> </w:t>
      </w:r>
      <w:r w:rsidRPr="00431EC8">
        <w:rPr>
          <w:sz w:val="26"/>
          <w:szCs w:val="26"/>
        </w:rPr>
        <w:t>of</w:t>
      </w:r>
      <w:r w:rsidRPr="00431EC8">
        <w:rPr>
          <w:spacing w:val="-5"/>
          <w:sz w:val="26"/>
          <w:szCs w:val="26"/>
        </w:rPr>
        <w:t xml:space="preserve"> </w:t>
      </w:r>
      <w:r w:rsidRPr="00431EC8">
        <w:rPr>
          <w:sz w:val="26"/>
          <w:szCs w:val="26"/>
        </w:rPr>
        <w:t>plethora</w:t>
      </w:r>
      <w:r w:rsidRPr="00431EC8">
        <w:rPr>
          <w:spacing w:val="-5"/>
          <w:sz w:val="26"/>
          <w:szCs w:val="26"/>
        </w:rPr>
        <w:t xml:space="preserve"> </w:t>
      </w:r>
      <w:r w:rsidRPr="00431EC8">
        <w:rPr>
          <w:sz w:val="26"/>
          <w:szCs w:val="26"/>
        </w:rPr>
        <w:t>of</w:t>
      </w:r>
      <w:r w:rsidRPr="00431EC8">
        <w:rPr>
          <w:spacing w:val="-4"/>
          <w:sz w:val="26"/>
          <w:szCs w:val="26"/>
        </w:rPr>
        <w:t xml:space="preserve"> </w:t>
      </w:r>
      <w:r w:rsidRPr="00431EC8">
        <w:rPr>
          <w:sz w:val="26"/>
          <w:szCs w:val="26"/>
        </w:rPr>
        <w:t>their</w:t>
      </w:r>
      <w:r w:rsidRPr="00431EC8">
        <w:rPr>
          <w:spacing w:val="-5"/>
          <w:sz w:val="26"/>
          <w:szCs w:val="26"/>
        </w:rPr>
        <w:t xml:space="preserve"> </w:t>
      </w:r>
      <w:r w:rsidRPr="00431EC8">
        <w:rPr>
          <w:sz w:val="26"/>
          <w:szCs w:val="26"/>
        </w:rPr>
        <w:t>knowledge</w:t>
      </w:r>
      <w:r w:rsidRPr="00431EC8">
        <w:rPr>
          <w:spacing w:val="-5"/>
          <w:sz w:val="26"/>
          <w:szCs w:val="26"/>
        </w:rPr>
        <w:t xml:space="preserve"> </w:t>
      </w:r>
      <w:r w:rsidRPr="00431EC8">
        <w:rPr>
          <w:sz w:val="26"/>
          <w:szCs w:val="26"/>
        </w:rPr>
        <w:t>and</w:t>
      </w:r>
      <w:r w:rsidRPr="00431EC8">
        <w:rPr>
          <w:spacing w:val="-4"/>
          <w:sz w:val="26"/>
          <w:szCs w:val="26"/>
        </w:rPr>
        <w:t xml:space="preserve"> </w:t>
      </w:r>
      <w:r w:rsidRPr="00431EC8">
        <w:rPr>
          <w:sz w:val="26"/>
          <w:szCs w:val="26"/>
        </w:rPr>
        <w:t>rich</w:t>
      </w:r>
      <w:r w:rsidRPr="00431EC8">
        <w:rPr>
          <w:spacing w:val="-5"/>
          <w:sz w:val="26"/>
          <w:szCs w:val="26"/>
        </w:rPr>
        <w:t xml:space="preserve"> </w:t>
      </w:r>
      <w:r w:rsidRPr="00431EC8">
        <w:rPr>
          <w:spacing w:val="-2"/>
          <w:sz w:val="26"/>
          <w:szCs w:val="26"/>
        </w:rPr>
        <w:t>experience</w:t>
      </w:r>
      <w:r w:rsidR="00A0257D" w:rsidRPr="00431EC8">
        <w:rPr>
          <w:spacing w:val="-2"/>
          <w:sz w:val="26"/>
          <w:szCs w:val="26"/>
        </w:rPr>
        <w:t>.</w:t>
      </w:r>
    </w:p>
    <w:p w14:paraId="37D5269A" w14:textId="77777777" w:rsidR="00431EC8" w:rsidRDefault="00431EC8" w:rsidP="00431EC8">
      <w:pPr>
        <w:spacing w:before="1" w:line="360" w:lineRule="auto"/>
        <w:ind w:left="299" w:right="360"/>
        <w:jc w:val="both"/>
        <w:rPr>
          <w:spacing w:val="-2"/>
          <w:sz w:val="26"/>
          <w:szCs w:val="26"/>
        </w:rPr>
      </w:pPr>
    </w:p>
    <w:p w14:paraId="60F3FCBF" w14:textId="6EFBEB8E" w:rsidR="00B402EE" w:rsidRDefault="00503AC5" w:rsidP="00431EC8">
      <w:pPr>
        <w:spacing w:before="1" w:line="360" w:lineRule="auto"/>
        <w:ind w:left="299" w:right="360"/>
        <w:jc w:val="both"/>
        <w:rPr>
          <w:sz w:val="26"/>
          <w:szCs w:val="26"/>
        </w:rPr>
      </w:pPr>
      <w:r w:rsidRPr="00431EC8">
        <w:rPr>
          <w:sz w:val="26"/>
          <w:szCs w:val="26"/>
        </w:rPr>
        <w:t>We</w:t>
      </w:r>
      <w:r w:rsidRPr="00431EC8">
        <w:rPr>
          <w:spacing w:val="-4"/>
          <w:sz w:val="26"/>
          <w:szCs w:val="26"/>
        </w:rPr>
        <w:t xml:space="preserve"> </w:t>
      </w:r>
      <w:r w:rsidRPr="00431EC8">
        <w:rPr>
          <w:sz w:val="26"/>
          <w:szCs w:val="26"/>
        </w:rPr>
        <w:t>record</w:t>
      </w:r>
      <w:r w:rsidRPr="00431EC8">
        <w:rPr>
          <w:spacing w:val="-4"/>
          <w:sz w:val="26"/>
          <w:szCs w:val="26"/>
        </w:rPr>
        <w:t xml:space="preserve"> </w:t>
      </w:r>
      <w:r w:rsidRPr="00431EC8">
        <w:rPr>
          <w:sz w:val="26"/>
          <w:szCs w:val="26"/>
        </w:rPr>
        <w:t>the</w:t>
      </w:r>
      <w:r w:rsidRPr="00431EC8">
        <w:rPr>
          <w:spacing w:val="-5"/>
          <w:sz w:val="26"/>
          <w:szCs w:val="26"/>
        </w:rPr>
        <w:t xml:space="preserve"> </w:t>
      </w:r>
      <w:r w:rsidRPr="00431EC8">
        <w:rPr>
          <w:sz w:val="26"/>
          <w:szCs w:val="26"/>
        </w:rPr>
        <w:t>deep</w:t>
      </w:r>
      <w:r w:rsidRPr="00431EC8">
        <w:rPr>
          <w:spacing w:val="-4"/>
          <w:sz w:val="26"/>
          <w:szCs w:val="26"/>
        </w:rPr>
        <w:t xml:space="preserve"> </w:t>
      </w:r>
      <w:r w:rsidRPr="00431EC8">
        <w:rPr>
          <w:sz w:val="26"/>
          <w:szCs w:val="26"/>
        </w:rPr>
        <w:t>sense</w:t>
      </w:r>
      <w:r w:rsidRPr="00431EC8">
        <w:rPr>
          <w:spacing w:val="-4"/>
          <w:sz w:val="26"/>
          <w:szCs w:val="26"/>
        </w:rPr>
        <w:t xml:space="preserve"> </w:t>
      </w:r>
      <w:r w:rsidRPr="00431EC8">
        <w:rPr>
          <w:sz w:val="26"/>
          <w:szCs w:val="26"/>
        </w:rPr>
        <w:t>of</w:t>
      </w:r>
      <w:r w:rsidRPr="00431EC8">
        <w:rPr>
          <w:spacing w:val="-4"/>
          <w:sz w:val="26"/>
          <w:szCs w:val="26"/>
        </w:rPr>
        <w:t xml:space="preserve"> </w:t>
      </w:r>
      <w:r w:rsidRPr="00431EC8">
        <w:rPr>
          <w:sz w:val="26"/>
          <w:szCs w:val="26"/>
        </w:rPr>
        <w:t>gratefulness</w:t>
      </w:r>
      <w:r w:rsidRPr="00431EC8">
        <w:rPr>
          <w:spacing w:val="-4"/>
          <w:sz w:val="26"/>
          <w:szCs w:val="26"/>
        </w:rPr>
        <w:t xml:space="preserve"> </w:t>
      </w:r>
      <w:r w:rsidRPr="00431EC8">
        <w:rPr>
          <w:sz w:val="26"/>
          <w:szCs w:val="26"/>
        </w:rPr>
        <w:t xml:space="preserve">to </w:t>
      </w:r>
      <w:r w:rsidRPr="00431EC8">
        <w:rPr>
          <w:b/>
          <w:sz w:val="26"/>
          <w:szCs w:val="26"/>
        </w:rPr>
        <w:t>Dr.N.K.Karthikeyan</w:t>
      </w:r>
      <w:r w:rsidRPr="00431EC8">
        <w:rPr>
          <w:sz w:val="26"/>
          <w:szCs w:val="26"/>
        </w:rPr>
        <w:t>,</w:t>
      </w:r>
      <w:r w:rsidRPr="00431EC8">
        <w:rPr>
          <w:spacing w:val="-3"/>
          <w:sz w:val="26"/>
          <w:szCs w:val="26"/>
        </w:rPr>
        <w:t xml:space="preserve"> </w:t>
      </w:r>
      <w:r w:rsidRPr="00431EC8">
        <w:rPr>
          <w:sz w:val="26"/>
          <w:szCs w:val="26"/>
        </w:rPr>
        <w:t>Head</w:t>
      </w:r>
      <w:r w:rsidRPr="00431EC8">
        <w:rPr>
          <w:spacing w:val="-4"/>
          <w:sz w:val="26"/>
          <w:szCs w:val="26"/>
        </w:rPr>
        <w:t xml:space="preserve"> </w:t>
      </w:r>
      <w:r w:rsidRPr="00431EC8">
        <w:rPr>
          <w:sz w:val="26"/>
          <w:szCs w:val="26"/>
        </w:rPr>
        <w:t>of</w:t>
      </w:r>
      <w:r w:rsidRPr="00431EC8">
        <w:rPr>
          <w:spacing w:val="-4"/>
          <w:sz w:val="26"/>
          <w:szCs w:val="26"/>
        </w:rPr>
        <w:t xml:space="preserve"> </w:t>
      </w:r>
      <w:r w:rsidRPr="00431EC8">
        <w:rPr>
          <w:sz w:val="26"/>
          <w:szCs w:val="26"/>
        </w:rPr>
        <w:t>the</w:t>
      </w:r>
      <w:r w:rsidRPr="00431EC8">
        <w:rPr>
          <w:spacing w:val="-5"/>
          <w:sz w:val="26"/>
          <w:szCs w:val="26"/>
        </w:rPr>
        <w:t xml:space="preserve"> </w:t>
      </w:r>
      <w:r w:rsidRPr="00431EC8">
        <w:rPr>
          <w:sz w:val="26"/>
          <w:szCs w:val="26"/>
        </w:rPr>
        <w:t>Department of Information Technology, for his encouragement and support during this tenure</w:t>
      </w:r>
      <w:r w:rsidR="00431EC8">
        <w:rPr>
          <w:sz w:val="26"/>
          <w:szCs w:val="26"/>
        </w:rPr>
        <w:t xml:space="preserve">. </w:t>
      </w:r>
      <w:r w:rsidRPr="00431EC8">
        <w:rPr>
          <w:sz w:val="26"/>
          <w:szCs w:val="26"/>
        </w:rPr>
        <w:t>We</w:t>
      </w:r>
      <w:r w:rsidRPr="00431EC8">
        <w:rPr>
          <w:spacing w:val="-4"/>
          <w:sz w:val="26"/>
          <w:szCs w:val="26"/>
        </w:rPr>
        <w:t xml:space="preserve"> </w:t>
      </w:r>
      <w:r w:rsidRPr="00431EC8">
        <w:rPr>
          <w:sz w:val="26"/>
          <w:szCs w:val="26"/>
        </w:rPr>
        <w:t>equally</w:t>
      </w:r>
      <w:r w:rsidRPr="00431EC8">
        <w:rPr>
          <w:spacing w:val="-4"/>
          <w:sz w:val="26"/>
          <w:szCs w:val="26"/>
        </w:rPr>
        <w:t xml:space="preserve"> </w:t>
      </w:r>
      <w:r w:rsidRPr="00431EC8">
        <w:rPr>
          <w:sz w:val="26"/>
          <w:szCs w:val="26"/>
        </w:rPr>
        <w:t>tender</w:t>
      </w:r>
      <w:r w:rsidRPr="00431EC8">
        <w:rPr>
          <w:spacing w:val="-4"/>
          <w:sz w:val="26"/>
          <w:szCs w:val="26"/>
        </w:rPr>
        <w:t xml:space="preserve"> </w:t>
      </w:r>
      <w:r w:rsidRPr="00431EC8">
        <w:rPr>
          <w:sz w:val="26"/>
          <w:szCs w:val="26"/>
        </w:rPr>
        <w:t>my</w:t>
      </w:r>
      <w:r w:rsidRPr="00431EC8">
        <w:rPr>
          <w:spacing w:val="-5"/>
          <w:sz w:val="26"/>
          <w:szCs w:val="26"/>
        </w:rPr>
        <w:t xml:space="preserve"> </w:t>
      </w:r>
      <w:r w:rsidRPr="00431EC8">
        <w:rPr>
          <w:sz w:val="26"/>
          <w:szCs w:val="26"/>
        </w:rPr>
        <w:t>sincere</w:t>
      </w:r>
      <w:r w:rsidRPr="00431EC8">
        <w:rPr>
          <w:spacing w:val="-4"/>
          <w:sz w:val="26"/>
          <w:szCs w:val="26"/>
        </w:rPr>
        <w:t xml:space="preserve"> </w:t>
      </w:r>
      <w:r w:rsidRPr="00431EC8">
        <w:rPr>
          <w:sz w:val="26"/>
          <w:szCs w:val="26"/>
        </w:rPr>
        <w:t>gratitude</w:t>
      </w:r>
      <w:r w:rsidRPr="00431EC8">
        <w:rPr>
          <w:spacing w:val="-4"/>
          <w:sz w:val="26"/>
          <w:szCs w:val="26"/>
        </w:rPr>
        <w:t xml:space="preserve"> </w:t>
      </w:r>
      <w:r w:rsidRPr="00431EC8">
        <w:rPr>
          <w:sz w:val="26"/>
          <w:szCs w:val="26"/>
        </w:rPr>
        <w:t>to</w:t>
      </w:r>
      <w:r w:rsidRPr="00431EC8">
        <w:rPr>
          <w:spacing w:val="-5"/>
          <w:sz w:val="26"/>
          <w:szCs w:val="26"/>
        </w:rPr>
        <w:t xml:space="preserve"> </w:t>
      </w:r>
      <w:r w:rsidRPr="00431EC8">
        <w:rPr>
          <w:sz w:val="26"/>
          <w:szCs w:val="26"/>
        </w:rPr>
        <w:t>our</w:t>
      </w:r>
      <w:r w:rsidRPr="00431EC8">
        <w:rPr>
          <w:spacing w:val="-4"/>
          <w:sz w:val="26"/>
          <w:szCs w:val="26"/>
        </w:rPr>
        <w:t xml:space="preserve"> </w:t>
      </w:r>
      <w:r w:rsidRPr="00431EC8">
        <w:rPr>
          <w:sz w:val="26"/>
          <w:szCs w:val="26"/>
        </w:rPr>
        <w:t>project</w:t>
      </w:r>
      <w:r w:rsidRPr="00431EC8">
        <w:rPr>
          <w:spacing w:val="-4"/>
          <w:sz w:val="26"/>
          <w:szCs w:val="26"/>
        </w:rPr>
        <w:t xml:space="preserve"> </w:t>
      </w:r>
      <w:r w:rsidRPr="00431EC8">
        <w:rPr>
          <w:sz w:val="26"/>
          <w:szCs w:val="26"/>
        </w:rPr>
        <w:t xml:space="preserve">guide </w:t>
      </w:r>
      <w:r w:rsidRPr="00431EC8">
        <w:rPr>
          <w:b/>
          <w:sz w:val="26"/>
          <w:szCs w:val="26"/>
        </w:rPr>
        <w:t>M</w:t>
      </w:r>
      <w:r w:rsidR="00431EC8">
        <w:rPr>
          <w:b/>
        </w:rPr>
        <w:t>r</w:t>
      </w:r>
      <w:r w:rsidRPr="00431EC8">
        <w:rPr>
          <w:b/>
          <w:sz w:val="26"/>
          <w:szCs w:val="26"/>
        </w:rPr>
        <w:t>s.</w:t>
      </w:r>
      <w:r w:rsidR="00431EC8">
        <w:rPr>
          <w:b/>
        </w:rPr>
        <w:t>S</w:t>
      </w:r>
      <w:r w:rsidRPr="00431EC8">
        <w:rPr>
          <w:b/>
          <w:sz w:val="26"/>
          <w:szCs w:val="26"/>
        </w:rPr>
        <w:t>.</w:t>
      </w:r>
      <w:r w:rsidR="00431EC8">
        <w:rPr>
          <w:b/>
        </w:rPr>
        <w:t>Poornima</w:t>
      </w:r>
      <w:r w:rsidRPr="00431EC8">
        <w:rPr>
          <w:b/>
          <w:sz w:val="26"/>
          <w:szCs w:val="26"/>
        </w:rPr>
        <w:t>,</w:t>
      </w:r>
      <w:r w:rsidRPr="00431EC8">
        <w:rPr>
          <w:b/>
          <w:spacing w:val="-1"/>
          <w:sz w:val="26"/>
          <w:szCs w:val="26"/>
        </w:rPr>
        <w:t xml:space="preserve"> </w:t>
      </w:r>
      <w:r w:rsidRPr="00431EC8">
        <w:rPr>
          <w:sz w:val="26"/>
          <w:szCs w:val="26"/>
        </w:rPr>
        <w:t>Department of Information Technology, for her valuable suggestions and guidance during this course.</w:t>
      </w:r>
    </w:p>
    <w:p w14:paraId="7E3D758C" w14:textId="77777777" w:rsidR="00431EC8" w:rsidRPr="00431EC8" w:rsidRDefault="00431EC8" w:rsidP="00431EC8">
      <w:pPr>
        <w:spacing w:before="1" w:line="360" w:lineRule="auto"/>
        <w:ind w:left="299" w:right="360"/>
        <w:jc w:val="both"/>
        <w:rPr>
          <w:sz w:val="26"/>
          <w:szCs w:val="26"/>
        </w:rPr>
      </w:pPr>
    </w:p>
    <w:p w14:paraId="60F3FCC1" w14:textId="7E6B8773" w:rsidR="00B402EE" w:rsidRPr="00431EC8" w:rsidRDefault="00503AC5" w:rsidP="00431EC8">
      <w:pPr>
        <w:pStyle w:val="BodyText"/>
        <w:spacing w:before="199" w:line="360" w:lineRule="auto"/>
        <w:ind w:left="299" w:right="360"/>
        <w:jc w:val="both"/>
      </w:pPr>
      <w:r w:rsidRPr="00431EC8">
        <w:t>During the entire period of study, the entire staff members of the Department of Computer Science</w:t>
      </w:r>
      <w:r w:rsidRPr="00431EC8">
        <w:rPr>
          <w:spacing w:val="-4"/>
        </w:rPr>
        <w:t xml:space="preserve"> </w:t>
      </w:r>
      <w:r w:rsidRPr="00431EC8">
        <w:t>and</w:t>
      </w:r>
      <w:r w:rsidRPr="00431EC8">
        <w:rPr>
          <w:spacing w:val="-4"/>
        </w:rPr>
        <w:t xml:space="preserve"> </w:t>
      </w:r>
      <w:r w:rsidRPr="00431EC8">
        <w:t>Engineering</w:t>
      </w:r>
      <w:r w:rsidRPr="00431EC8">
        <w:rPr>
          <w:spacing w:val="-4"/>
        </w:rPr>
        <w:t xml:space="preserve"> </w:t>
      </w:r>
      <w:r w:rsidRPr="00431EC8">
        <w:t>&amp;</w:t>
      </w:r>
      <w:r w:rsidRPr="00431EC8">
        <w:rPr>
          <w:spacing w:val="-4"/>
        </w:rPr>
        <w:t xml:space="preserve"> </w:t>
      </w:r>
      <w:r w:rsidRPr="00431EC8">
        <w:t>Information</w:t>
      </w:r>
      <w:r w:rsidRPr="00431EC8">
        <w:rPr>
          <w:spacing w:val="-4"/>
        </w:rPr>
        <w:t xml:space="preserve"> </w:t>
      </w:r>
      <w:r w:rsidRPr="00431EC8">
        <w:t>Technology</w:t>
      </w:r>
      <w:r w:rsidRPr="00431EC8">
        <w:rPr>
          <w:spacing w:val="-4"/>
        </w:rPr>
        <w:t xml:space="preserve"> </w:t>
      </w:r>
      <w:r w:rsidRPr="00431EC8">
        <w:t>have</w:t>
      </w:r>
      <w:r w:rsidRPr="00431EC8">
        <w:rPr>
          <w:spacing w:val="-4"/>
        </w:rPr>
        <w:t xml:space="preserve"> </w:t>
      </w:r>
      <w:r w:rsidRPr="00431EC8">
        <w:t>offered</w:t>
      </w:r>
      <w:r w:rsidRPr="00431EC8">
        <w:rPr>
          <w:spacing w:val="-4"/>
        </w:rPr>
        <w:t xml:space="preserve"> </w:t>
      </w:r>
      <w:r w:rsidRPr="00431EC8">
        <w:t>ungrudging</w:t>
      </w:r>
      <w:r w:rsidRPr="00431EC8">
        <w:rPr>
          <w:spacing w:val="-9"/>
        </w:rPr>
        <w:t xml:space="preserve"> </w:t>
      </w:r>
      <w:r w:rsidRPr="00431EC8">
        <w:t>help.</w:t>
      </w:r>
      <w:r w:rsidRPr="00431EC8">
        <w:rPr>
          <w:spacing w:val="-3"/>
        </w:rPr>
        <w:t xml:space="preserve"> </w:t>
      </w:r>
      <w:r w:rsidRPr="00431EC8">
        <w:t>It</w:t>
      </w:r>
      <w:r w:rsidRPr="00431EC8">
        <w:rPr>
          <w:spacing w:val="-4"/>
        </w:rPr>
        <w:t xml:space="preserve"> </w:t>
      </w:r>
      <w:r w:rsidRPr="00431EC8">
        <w:t>is</w:t>
      </w:r>
      <w:r w:rsidRPr="00431EC8">
        <w:rPr>
          <w:spacing w:val="-4"/>
        </w:rPr>
        <w:t xml:space="preserve"> </w:t>
      </w:r>
      <w:r w:rsidRPr="00431EC8">
        <w:t>also a great pleasure to acknowledge the unfailing help we have received from our friends</w:t>
      </w:r>
      <w:r w:rsidR="00431EC8">
        <w:t xml:space="preserve">, </w:t>
      </w:r>
      <w:r w:rsidRPr="00431EC8">
        <w:t>parents</w:t>
      </w:r>
      <w:r w:rsidRPr="00431EC8">
        <w:rPr>
          <w:spacing w:val="-4"/>
        </w:rPr>
        <w:t xml:space="preserve"> </w:t>
      </w:r>
      <w:r w:rsidRPr="00431EC8">
        <w:t>and</w:t>
      </w:r>
      <w:r w:rsidRPr="00431EC8">
        <w:rPr>
          <w:spacing w:val="-3"/>
        </w:rPr>
        <w:t xml:space="preserve"> </w:t>
      </w:r>
      <w:r w:rsidRPr="00431EC8">
        <w:t>family members</w:t>
      </w:r>
      <w:r w:rsidRPr="00431EC8">
        <w:rPr>
          <w:spacing w:val="-3"/>
        </w:rPr>
        <w:t xml:space="preserve"> </w:t>
      </w:r>
      <w:r w:rsidRPr="00431EC8">
        <w:t>for</w:t>
      </w:r>
      <w:r w:rsidRPr="00431EC8">
        <w:rPr>
          <w:spacing w:val="-3"/>
        </w:rPr>
        <w:t xml:space="preserve"> </w:t>
      </w:r>
      <w:r w:rsidRPr="00431EC8">
        <w:t>their</w:t>
      </w:r>
      <w:r w:rsidRPr="00431EC8">
        <w:rPr>
          <w:spacing w:val="-3"/>
        </w:rPr>
        <w:t xml:space="preserve"> </w:t>
      </w:r>
      <w:r w:rsidRPr="00431EC8">
        <w:t>constant support and cooperation in the pursuit of this Endeavour.</w:t>
      </w:r>
    </w:p>
    <w:p w14:paraId="60F3FCC2" w14:textId="77777777" w:rsidR="00B402EE" w:rsidRDefault="00B402EE">
      <w:pPr>
        <w:spacing w:line="357" w:lineRule="auto"/>
        <w:sectPr w:rsidR="00B402EE" w:rsidSect="00503AC5">
          <w:pgSz w:w="11930" w:h="16870"/>
          <w:pgMar w:top="1260" w:right="400" w:bottom="1240" w:left="680" w:header="0" w:footer="1041" w:gutter="0"/>
          <w:cols w:space="720"/>
        </w:sectPr>
      </w:pPr>
    </w:p>
    <w:p w14:paraId="60F3FCC3" w14:textId="77777777" w:rsidR="00B402EE" w:rsidRDefault="00503AC5">
      <w:pPr>
        <w:pStyle w:val="Heading2"/>
        <w:spacing w:before="59"/>
        <w:ind w:left="372" w:right="611"/>
        <w:jc w:val="center"/>
      </w:pPr>
      <w:bookmarkStart w:id="12" w:name="ABSTRACT"/>
      <w:bookmarkEnd w:id="12"/>
      <w:r>
        <w:rPr>
          <w:spacing w:val="-2"/>
        </w:rPr>
        <w:lastRenderedPageBreak/>
        <w:t>ABSTRACT</w:t>
      </w:r>
    </w:p>
    <w:p w14:paraId="60F3FCC5" w14:textId="77777777" w:rsidR="00B402EE" w:rsidRDefault="00B402EE">
      <w:pPr>
        <w:pStyle w:val="BodyText"/>
        <w:spacing w:before="5"/>
        <w:rPr>
          <w:b/>
          <w:sz w:val="37"/>
        </w:rPr>
      </w:pPr>
    </w:p>
    <w:p w14:paraId="60F3FCCF" w14:textId="528DAAC4" w:rsidR="00B402EE" w:rsidRDefault="00503AC5" w:rsidP="008721D2">
      <w:pPr>
        <w:pStyle w:val="BodyText"/>
        <w:spacing w:line="360" w:lineRule="auto"/>
        <w:ind w:leftChars="100" w:left="220" w:rightChars="231" w:right="508"/>
        <w:jc w:val="both"/>
      </w:pPr>
      <w:r>
        <w:t>The proposed abstract highlights the intricate relationship between music, human emotions, and brain function, with a focus on understanding how individuals respond to music based on their mood and interests. The abstract introduces the concept of an Emotion Detection Music Recommendation System (EDM</w:t>
      </w:r>
      <w:r w:rsidR="00F5236C">
        <w:t>R</w:t>
      </w:r>
      <w:r>
        <w:t>S), which aims to utilize facial expressions as a means to determine a person's emotional state.</w:t>
      </w:r>
      <w:r w:rsidR="008721D2">
        <w:t xml:space="preserve"> </w:t>
      </w:r>
      <w:r>
        <w:t xml:space="preserve">To implement the </w:t>
      </w:r>
      <w:r w:rsidR="00F5236C">
        <w:t>EDMRS</w:t>
      </w:r>
      <w:r>
        <w:t>, the project suggests employing computer vision technology along with a camera to capture a live stream of the user's face. Within the realm of computer vision and machine learning, significant research is being conducted to train machines in recognizing and understanding various human emotions or moods, employing diverse algorithms for this purpose.</w:t>
      </w:r>
      <w:r w:rsidR="008721D2">
        <w:t xml:space="preserve"> </w:t>
      </w:r>
      <w:r>
        <w:t>The proposed system primarily relies on computer vision components to analyze the user's facial expressions. By extracting relevant features from facial landmarks such as eye movements, mouth shape, and brow position, the system can discern the user's emotional state. This process of feature extraction utilizing facial landmarks significantly contributes to determining the user's mood or level of emotion.</w:t>
      </w:r>
      <w:r w:rsidR="008721D2">
        <w:t xml:space="preserve"> </w:t>
      </w:r>
      <w:r>
        <w:t xml:space="preserve">By leveraging computer vision techniques within the </w:t>
      </w:r>
      <w:r w:rsidR="00F5236C">
        <w:t>EDMRS</w:t>
      </w:r>
      <w:r>
        <w:t>, the project aims to delve into the profound impact of music on human emotions. It seeks to analyze facial expressions and extract emotional cues from facial landmarks in real-time, allowing for a better understanding of the user's emotional state. This research holds significant potential in providing valuable insights into how music affects our emotions and may have applications in fields such as psychology, music therapy, and user experience design.</w:t>
      </w:r>
      <w:r w:rsidR="008721D2">
        <w:t xml:space="preserve"> </w:t>
      </w:r>
      <w:r>
        <w:t xml:space="preserve">The ultimate goal of the </w:t>
      </w:r>
      <w:r w:rsidR="00F5236C">
        <w:t>EDMRS</w:t>
      </w:r>
      <w:r>
        <w:t xml:space="preserve"> is to establish a strong connection between music and emotions, enabling personalized music recommendations that align with the user's emotional needs. This personalized approach can offer a transformative and engaging music listening experience, enhancing the user's emotional well-being and satisfaction.</w:t>
      </w:r>
    </w:p>
    <w:p w14:paraId="2C0562FE" w14:textId="77777777" w:rsidR="008721D2" w:rsidRDefault="00503AC5" w:rsidP="008721D2">
      <w:pPr>
        <w:pStyle w:val="BodyText"/>
        <w:spacing w:line="360" w:lineRule="auto"/>
        <w:ind w:leftChars="100" w:left="220" w:rightChars="231" w:right="508"/>
        <w:jc w:val="both"/>
      </w:pPr>
      <w:r>
        <w:t xml:space="preserve">In summary, the proposed research project explores the interconnectedness of music, human emotions, and brain function by employing computer vision techniques to analyze facial expressions. The </w:t>
      </w:r>
      <w:r w:rsidR="00F5236C">
        <w:t>EDMRS</w:t>
      </w:r>
      <w:r>
        <w:t xml:space="preserve"> has the potential to revolutionize music recommendations by incorporating real-time emotional analysis, benefiting fields such as psychology, music therapy, and user experience design.</w:t>
      </w:r>
    </w:p>
    <w:p w14:paraId="7A7DF357" w14:textId="77777777" w:rsidR="008721D2" w:rsidRDefault="008721D2" w:rsidP="008721D2">
      <w:pPr>
        <w:pStyle w:val="BodyText"/>
        <w:spacing w:line="360" w:lineRule="auto"/>
        <w:ind w:leftChars="100" w:left="220" w:rightChars="231" w:right="508"/>
        <w:jc w:val="both"/>
      </w:pPr>
    </w:p>
    <w:p w14:paraId="60F3FCD3" w14:textId="3770F5E9" w:rsidR="00B402EE" w:rsidRPr="008721D2" w:rsidRDefault="00503AC5" w:rsidP="008721D2">
      <w:pPr>
        <w:pStyle w:val="BodyText"/>
        <w:spacing w:line="360" w:lineRule="auto"/>
        <w:ind w:leftChars="100" w:left="220" w:rightChars="231" w:right="508"/>
        <w:jc w:val="both"/>
        <w:rPr>
          <w:i/>
          <w:iCs/>
        </w:rPr>
      </w:pPr>
      <w:r w:rsidRPr="008721D2">
        <w:rPr>
          <w:b/>
          <w:bCs/>
        </w:rPr>
        <w:t>Keywords</w:t>
      </w:r>
      <w:r w:rsidRPr="008721D2">
        <w:rPr>
          <w:b/>
          <w:bCs/>
          <w:spacing w:val="-6"/>
        </w:rPr>
        <w:t xml:space="preserve"> </w:t>
      </w:r>
      <w:r>
        <w:t>:</w:t>
      </w:r>
      <w:r>
        <w:rPr>
          <w:spacing w:val="-5"/>
        </w:rPr>
        <w:t xml:space="preserve"> </w:t>
      </w:r>
      <w:r w:rsidRPr="008721D2">
        <w:rPr>
          <w:i/>
          <w:iCs/>
        </w:rPr>
        <w:t>Computer</w:t>
      </w:r>
      <w:r w:rsidRPr="008721D2">
        <w:rPr>
          <w:i/>
          <w:iCs/>
          <w:spacing w:val="-3"/>
        </w:rPr>
        <w:t xml:space="preserve"> </w:t>
      </w:r>
      <w:r w:rsidRPr="008721D2">
        <w:rPr>
          <w:i/>
          <w:iCs/>
        </w:rPr>
        <w:t>vision,</w:t>
      </w:r>
      <w:r w:rsidRPr="008721D2">
        <w:rPr>
          <w:i/>
          <w:iCs/>
          <w:spacing w:val="-2"/>
        </w:rPr>
        <w:t xml:space="preserve"> </w:t>
      </w:r>
      <w:r w:rsidRPr="008721D2">
        <w:rPr>
          <w:i/>
          <w:iCs/>
        </w:rPr>
        <w:t>Facial</w:t>
      </w:r>
      <w:r w:rsidRPr="008721D2">
        <w:rPr>
          <w:i/>
          <w:iCs/>
          <w:spacing w:val="-9"/>
        </w:rPr>
        <w:t xml:space="preserve"> </w:t>
      </w:r>
      <w:r w:rsidRPr="008721D2">
        <w:rPr>
          <w:i/>
          <w:iCs/>
        </w:rPr>
        <w:t>Landmarks,</w:t>
      </w:r>
      <w:r w:rsidRPr="008721D2">
        <w:rPr>
          <w:i/>
          <w:iCs/>
          <w:spacing w:val="-2"/>
        </w:rPr>
        <w:t xml:space="preserve"> </w:t>
      </w:r>
      <w:r w:rsidRPr="008721D2">
        <w:rPr>
          <w:i/>
          <w:iCs/>
        </w:rPr>
        <w:t>Feature</w:t>
      </w:r>
      <w:r w:rsidRPr="008721D2">
        <w:rPr>
          <w:i/>
          <w:iCs/>
          <w:spacing w:val="-6"/>
        </w:rPr>
        <w:t xml:space="preserve"> </w:t>
      </w:r>
      <w:r w:rsidRPr="008721D2">
        <w:rPr>
          <w:i/>
          <w:iCs/>
        </w:rPr>
        <w:t>extraction,</w:t>
      </w:r>
      <w:r w:rsidRPr="008721D2">
        <w:rPr>
          <w:i/>
          <w:iCs/>
          <w:spacing w:val="-2"/>
        </w:rPr>
        <w:t xml:space="preserve"> </w:t>
      </w:r>
      <w:r w:rsidRPr="008721D2">
        <w:rPr>
          <w:i/>
          <w:iCs/>
        </w:rPr>
        <w:t>Emotion</w:t>
      </w:r>
      <w:r w:rsidRPr="008721D2">
        <w:rPr>
          <w:i/>
          <w:iCs/>
          <w:spacing w:val="-9"/>
        </w:rPr>
        <w:t xml:space="preserve"> </w:t>
      </w:r>
      <w:r w:rsidRPr="008721D2">
        <w:rPr>
          <w:i/>
          <w:iCs/>
          <w:spacing w:val="-2"/>
        </w:rPr>
        <w:t>detection</w:t>
      </w:r>
    </w:p>
    <w:p w14:paraId="60F3FCD4" w14:textId="77777777" w:rsidR="00B402EE" w:rsidRDefault="00B402EE">
      <w:pPr>
        <w:rPr>
          <w:sz w:val="24"/>
        </w:rPr>
        <w:sectPr w:rsidR="00B402EE" w:rsidSect="00503AC5">
          <w:pgSz w:w="11930" w:h="16870"/>
          <w:pgMar w:top="1280" w:right="400" w:bottom="1240" w:left="680" w:header="0" w:footer="1041" w:gutter="0"/>
          <w:cols w:space="720"/>
        </w:sectPr>
      </w:pPr>
    </w:p>
    <w:p w14:paraId="60F3FCD5" w14:textId="77777777" w:rsidR="00B402EE" w:rsidRDefault="00503AC5" w:rsidP="008721D2">
      <w:pPr>
        <w:spacing w:before="59" w:line="360" w:lineRule="auto"/>
        <w:ind w:left="426" w:right="644" w:firstLine="5"/>
        <w:jc w:val="center"/>
        <w:rPr>
          <w:b/>
          <w:spacing w:val="-2"/>
          <w:sz w:val="26"/>
        </w:rPr>
      </w:pPr>
      <w:bookmarkStart w:id="13" w:name="CHAPTER-1"/>
      <w:bookmarkEnd w:id="13"/>
      <w:r>
        <w:rPr>
          <w:b/>
          <w:spacing w:val="-2"/>
          <w:sz w:val="26"/>
        </w:rPr>
        <w:lastRenderedPageBreak/>
        <w:t xml:space="preserve">CHAPTER-1 </w:t>
      </w:r>
    </w:p>
    <w:p w14:paraId="60F3FCD7" w14:textId="750CEB3B" w:rsidR="00B402EE" w:rsidRDefault="00503AC5" w:rsidP="008721D2">
      <w:pPr>
        <w:spacing w:before="59" w:line="360" w:lineRule="auto"/>
        <w:ind w:left="426" w:right="644" w:firstLine="5"/>
        <w:jc w:val="center"/>
        <w:rPr>
          <w:b/>
          <w:spacing w:val="-2"/>
          <w:sz w:val="26"/>
        </w:rPr>
      </w:pPr>
      <w:r>
        <w:rPr>
          <w:b/>
          <w:spacing w:val="-2"/>
          <w:sz w:val="26"/>
        </w:rPr>
        <w:t>INTRODUCTION</w:t>
      </w:r>
    </w:p>
    <w:p w14:paraId="4A041954" w14:textId="77777777" w:rsidR="008721D2" w:rsidRPr="008721D2" w:rsidRDefault="008721D2" w:rsidP="008721D2">
      <w:pPr>
        <w:spacing w:before="59" w:line="360" w:lineRule="auto"/>
        <w:ind w:left="426" w:right="644" w:firstLine="5"/>
        <w:jc w:val="center"/>
        <w:rPr>
          <w:b/>
          <w:spacing w:val="-2"/>
          <w:sz w:val="26"/>
        </w:rPr>
      </w:pPr>
    </w:p>
    <w:p w14:paraId="60F3FCD8" w14:textId="7FFBE1FF" w:rsidR="00B402EE" w:rsidRDefault="00503AC5" w:rsidP="00D46A49">
      <w:pPr>
        <w:pStyle w:val="Heading1"/>
        <w:numPr>
          <w:ilvl w:val="1"/>
          <w:numId w:val="4"/>
        </w:numPr>
        <w:tabs>
          <w:tab w:val="left" w:pos="426"/>
        </w:tabs>
        <w:spacing w:line="360" w:lineRule="auto"/>
        <w:ind w:left="142" w:right="283" w:firstLine="0"/>
        <w:jc w:val="both"/>
        <w:rPr>
          <w:spacing w:val="-4"/>
        </w:rPr>
      </w:pPr>
      <w:r w:rsidRPr="008721D2">
        <w:t>Need</w:t>
      </w:r>
      <w:r w:rsidRPr="008721D2">
        <w:rPr>
          <w:spacing w:val="-5"/>
        </w:rPr>
        <w:t xml:space="preserve"> </w:t>
      </w:r>
      <w:r w:rsidRPr="008721D2">
        <w:t>of</w:t>
      </w:r>
      <w:r w:rsidRPr="008721D2">
        <w:rPr>
          <w:spacing w:val="-2"/>
        </w:rPr>
        <w:t xml:space="preserve"> </w:t>
      </w:r>
      <w:r w:rsidRPr="008721D2">
        <w:t>Music</w:t>
      </w:r>
      <w:r w:rsidRPr="008721D2">
        <w:rPr>
          <w:spacing w:val="-4"/>
        </w:rPr>
        <w:t xml:space="preserve"> </w:t>
      </w:r>
      <w:r w:rsidRPr="008721D2">
        <w:t>in</w:t>
      </w:r>
      <w:r w:rsidRPr="008721D2">
        <w:rPr>
          <w:spacing w:val="-11"/>
        </w:rPr>
        <w:t xml:space="preserve"> </w:t>
      </w:r>
      <w:r w:rsidRPr="008721D2">
        <w:t>our</w:t>
      </w:r>
      <w:r w:rsidRPr="008721D2">
        <w:rPr>
          <w:spacing w:val="-4"/>
        </w:rPr>
        <w:t xml:space="preserve"> </w:t>
      </w:r>
      <w:r w:rsidRPr="008721D2">
        <w:t>day-to-day</w:t>
      </w:r>
      <w:r w:rsidRPr="008721D2">
        <w:rPr>
          <w:spacing w:val="-5"/>
        </w:rPr>
        <w:t xml:space="preserve"> </w:t>
      </w:r>
      <w:r w:rsidRPr="008721D2">
        <w:rPr>
          <w:spacing w:val="-4"/>
        </w:rPr>
        <w:t>life</w:t>
      </w:r>
    </w:p>
    <w:p w14:paraId="1EA422C3" w14:textId="77777777" w:rsidR="008721D2" w:rsidRPr="008721D2" w:rsidRDefault="008721D2" w:rsidP="00D46A49">
      <w:pPr>
        <w:spacing w:line="360" w:lineRule="auto"/>
        <w:jc w:val="both"/>
      </w:pPr>
    </w:p>
    <w:p w14:paraId="67BE4AB6" w14:textId="77777777" w:rsidR="00866DC3" w:rsidRDefault="00503AC5" w:rsidP="00D46A49">
      <w:pPr>
        <w:pStyle w:val="Heading3"/>
        <w:numPr>
          <w:ilvl w:val="0"/>
          <w:numId w:val="20"/>
        </w:numPr>
        <w:tabs>
          <w:tab w:val="left" w:pos="426"/>
        </w:tabs>
        <w:spacing w:line="360" w:lineRule="auto"/>
        <w:ind w:left="142" w:right="283" w:hanging="11"/>
        <w:jc w:val="both"/>
        <w:rPr>
          <w:color w:val="333333"/>
          <w:spacing w:val="-2"/>
          <w:sz w:val="28"/>
          <w:szCs w:val="28"/>
        </w:rPr>
      </w:pPr>
      <w:bookmarkStart w:id="14" w:name="1.1_.1.Music_brings_people_together"/>
      <w:bookmarkEnd w:id="14"/>
      <w:r w:rsidRPr="008721D2">
        <w:rPr>
          <w:color w:val="333333"/>
          <w:sz w:val="28"/>
          <w:szCs w:val="28"/>
        </w:rPr>
        <w:t>Music</w:t>
      </w:r>
      <w:r w:rsidRPr="008721D2">
        <w:rPr>
          <w:color w:val="333333"/>
          <w:spacing w:val="-8"/>
          <w:sz w:val="28"/>
          <w:szCs w:val="28"/>
        </w:rPr>
        <w:t xml:space="preserve"> </w:t>
      </w:r>
      <w:r w:rsidRPr="008721D2">
        <w:rPr>
          <w:color w:val="333333"/>
          <w:sz w:val="28"/>
          <w:szCs w:val="28"/>
        </w:rPr>
        <w:t>brings</w:t>
      </w:r>
      <w:r w:rsidRPr="008721D2">
        <w:rPr>
          <w:color w:val="333333"/>
          <w:spacing w:val="-7"/>
          <w:sz w:val="28"/>
          <w:szCs w:val="28"/>
        </w:rPr>
        <w:t xml:space="preserve"> </w:t>
      </w:r>
      <w:r w:rsidRPr="008721D2">
        <w:rPr>
          <w:color w:val="333333"/>
          <w:sz w:val="28"/>
          <w:szCs w:val="28"/>
        </w:rPr>
        <w:t>people</w:t>
      </w:r>
      <w:r w:rsidRPr="008721D2">
        <w:rPr>
          <w:color w:val="333333"/>
          <w:spacing w:val="-7"/>
          <w:sz w:val="28"/>
          <w:szCs w:val="28"/>
        </w:rPr>
        <w:t xml:space="preserve"> </w:t>
      </w:r>
      <w:r w:rsidRPr="008721D2">
        <w:rPr>
          <w:color w:val="333333"/>
          <w:spacing w:val="-2"/>
          <w:sz w:val="28"/>
          <w:szCs w:val="28"/>
        </w:rPr>
        <w:t>together</w:t>
      </w:r>
    </w:p>
    <w:p w14:paraId="42CA3F34" w14:textId="5536CCEA" w:rsidR="00866DC3" w:rsidRPr="00866DC3" w:rsidRDefault="001C38D1" w:rsidP="00D46A49">
      <w:pPr>
        <w:spacing w:line="360" w:lineRule="auto"/>
        <w:ind w:left="142" w:hanging="11"/>
        <w:jc w:val="both"/>
        <w:rPr>
          <w:sz w:val="28"/>
          <w:szCs w:val="28"/>
        </w:rPr>
      </w:pPr>
      <w:r>
        <w:rPr>
          <w:sz w:val="26"/>
          <w:szCs w:val="26"/>
        </w:rPr>
        <w:t>One of the most important benefits of music is its ability to create a sense of belonging between individuals. Music has been linked to forming both social and familial bonds.</w:t>
      </w:r>
    </w:p>
    <w:p w14:paraId="5751DCAD" w14:textId="77777777" w:rsidR="00866DC3" w:rsidRDefault="00503AC5" w:rsidP="00D46A49">
      <w:pPr>
        <w:pStyle w:val="Heading3"/>
        <w:numPr>
          <w:ilvl w:val="0"/>
          <w:numId w:val="20"/>
        </w:numPr>
        <w:tabs>
          <w:tab w:val="left" w:pos="426"/>
        </w:tabs>
        <w:spacing w:line="360" w:lineRule="auto"/>
        <w:ind w:left="142" w:right="283" w:hanging="11"/>
        <w:jc w:val="both"/>
        <w:rPr>
          <w:color w:val="333333"/>
          <w:spacing w:val="-4"/>
        </w:rPr>
      </w:pPr>
      <w:r>
        <w:rPr>
          <w:color w:val="333333"/>
        </w:rPr>
        <w:t>Music</w:t>
      </w:r>
      <w:r>
        <w:rPr>
          <w:color w:val="333333"/>
          <w:spacing w:val="-7"/>
        </w:rPr>
        <w:t xml:space="preserve"> </w:t>
      </w:r>
      <w:r>
        <w:rPr>
          <w:color w:val="333333"/>
        </w:rPr>
        <w:t>improves</w:t>
      </w:r>
      <w:r>
        <w:rPr>
          <w:color w:val="333333"/>
          <w:spacing w:val="-6"/>
        </w:rPr>
        <w:t xml:space="preserve"> </w:t>
      </w:r>
      <w:r>
        <w:rPr>
          <w:color w:val="333333"/>
        </w:rPr>
        <w:t>your</w:t>
      </w:r>
      <w:r>
        <w:rPr>
          <w:color w:val="333333"/>
          <w:spacing w:val="-6"/>
        </w:rPr>
        <w:t xml:space="preserve"> </w:t>
      </w:r>
      <w:r>
        <w:rPr>
          <w:color w:val="333333"/>
        </w:rPr>
        <w:t>health</w:t>
      </w:r>
      <w:r>
        <w:rPr>
          <w:color w:val="333333"/>
          <w:spacing w:val="-11"/>
        </w:rPr>
        <w:t xml:space="preserve"> </w:t>
      </w:r>
      <w:r>
        <w:rPr>
          <w:color w:val="333333"/>
        </w:rPr>
        <w:t>and</w:t>
      </w:r>
      <w:r>
        <w:rPr>
          <w:color w:val="333333"/>
          <w:spacing w:val="-3"/>
        </w:rPr>
        <w:t xml:space="preserve"> </w:t>
      </w:r>
      <w:r>
        <w:rPr>
          <w:color w:val="333333"/>
        </w:rPr>
        <w:t>well</w:t>
      </w:r>
      <w:r>
        <w:rPr>
          <w:color w:val="333333"/>
          <w:spacing w:val="-2"/>
        </w:rPr>
        <w:t xml:space="preserve"> </w:t>
      </w:r>
      <w:r>
        <w:rPr>
          <w:color w:val="333333"/>
          <w:spacing w:val="-4"/>
        </w:rPr>
        <w:t>being</w:t>
      </w:r>
      <w:bookmarkStart w:id="15" w:name="1.1.3._Music_can_improve_confidence_and_"/>
      <w:bookmarkEnd w:id="15"/>
    </w:p>
    <w:p w14:paraId="744FC233" w14:textId="77777777" w:rsidR="001C38D1" w:rsidRPr="001C38D1" w:rsidRDefault="001C38D1" w:rsidP="00D46A49">
      <w:pPr>
        <w:spacing w:line="360" w:lineRule="auto"/>
        <w:ind w:left="142"/>
        <w:jc w:val="both"/>
        <w:rPr>
          <w:sz w:val="26"/>
          <w:szCs w:val="26"/>
        </w:rPr>
      </w:pPr>
      <w:r w:rsidRPr="001C38D1">
        <w:rPr>
          <w:sz w:val="26"/>
          <w:szCs w:val="26"/>
        </w:rPr>
        <w:t>Music enhances mental and physical health, alleviating pain, reducing stress, and promoting relaxation, leading to improved overall well-being.</w:t>
      </w:r>
    </w:p>
    <w:p w14:paraId="4617EE0B" w14:textId="77777777" w:rsidR="00866DC3" w:rsidRPr="00866DC3" w:rsidRDefault="00866DC3" w:rsidP="00D46A49">
      <w:pPr>
        <w:spacing w:line="360" w:lineRule="auto"/>
        <w:ind w:left="142" w:hanging="11"/>
        <w:jc w:val="both"/>
      </w:pPr>
    </w:p>
    <w:p w14:paraId="3B5CEC98" w14:textId="77777777" w:rsidR="00866DC3" w:rsidRDefault="00503AC5" w:rsidP="00D46A49">
      <w:pPr>
        <w:pStyle w:val="Heading3"/>
        <w:numPr>
          <w:ilvl w:val="0"/>
          <w:numId w:val="20"/>
        </w:numPr>
        <w:tabs>
          <w:tab w:val="left" w:pos="426"/>
        </w:tabs>
        <w:spacing w:line="360" w:lineRule="auto"/>
        <w:ind w:left="142" w:right="283" w:hanging="11"/>
        <w:jc w:val="both"/>
        <w:rPr>
          <w:color w:val="333333"/>
          <w:spacing w:val="-2"/>
        </w:rPr>
      </w:pPr>
      <w:r>
        <w:rPr>
          <w:color w:val="333333"/>
        </w:rPr>
        <w:t>Music</w:t>
      </w:r>
      <w:r>
        <w:rPr>
          <w:color w:val="333333"/>
          <w:spacing w:val="-7"/>
        </w:rPr>
        <w:t xml:space="preserve"> </w:t>
      </w:r>
      <w:r>
        <w:rPr>
          <w:color w:val="333333"/>
        </w:rPr>
        <w:t>can</w:t>
      </w:r>
      <w:r>
        <w:rPr>
          <w:color w:val="333333"/>
          <w:spacing w:val="-11"/>
        </w:rPr>
        <w:t xml:space="preserve"> </w:t>
      </w:r>
      <w:r>
        <w:rPr>
          <w:color w:val="333333"/>
        </w:rPr>
        <w:t>improve</w:t>
      </w:r>
      <w:r>
        <w:rPr>
          <w:color w:val="333333"/>
          <w:spacing w:val="-6"/>
        </w:rPr>
        <w:t xml:space="preserve"> </w:t>
      </w:r>
      <w:r>
        <w:rPr>
          <w:color w:val="333333"/>
        </w:rPr>
        <w:t>confidence</w:t>
      </w:r>
      <w:r>
        <w:rPr>
          <w:color w:val="333333"/>
          <w:spacing w:val="-5"/>
        </w:rPr>
        <w:t xml:space="preserve"> </w:t>
      </w:r>
      <w:r>
        <w:rPr>
          <w:color w:val="333333"/>
        </w:rPr>
        <w:t>and</w:t>
      </w:r>
      <w:r>
        <w:rPr>
          <w:color w:val="333333"/>
          <w:spacing w:val="-11"/>
        </w:rPr>
        <w:t xml:space="preserve"> </w:t>
      </w:r>
      <w:r>
        <w:rPr>
          <w:color w:val="333333"/>
          <w:spacing w:val="-2"/>
        </w:rPr>
        <w:t>resilience</w:t>
      </w:r>
    </w:p>
    <w:p w14:paraId="045FE5AF" w14:textId="77777777" w:rsidR="00866DC3" w:rsidRPr="00866DC3" w:rsidRDefault="00866DC3" w:rsidP="00D46A49">
      <w:pPr>
        <w:spacing w:line="360" w:lineRule="auto"/>
        <w:ind w:left="142"/>
        <w:jc w:val="both"/>
        <w:rPr>
          <w:sz w:val="26"/>
          <w:szCs w:val="26"/>
        </w:rPr>
      </w:pPr>
      <w:r w:rsidRPr="00866DC3">
        <w:rPr>
          <w:sz w:val="26"/>
          <w:szCs w:val="26"/>
        </w:rPr>
        <w:t>Learning music builds discipline, perseverance, and self-confidence, while ensemble participation cultivates teamwork and leadership skills.</w:t>
      </w:r>
    </w:p>
    <w:p w14:paraId="5B43CA7E" w14:textId="77777777" w:rsidR="00866DC3" w:rsidRPr="00866DC3" w:rsidRDefault="00866DC3" w:rsidP="00D46A49">
      <w:pPr>
        <w:spacing w:line="360" w:lineRule="auto"/>
        <w:ind w:left="142" w:hanging="11"/>
        <w:jc w:val="both"/>
      </w:pPr>
    </w:p>
    <w:p w14:paraId="6CB104C8" w14:textId="77777777" w:rsidR="00866DC3" w:rsidRDefault="00503AC5" w:rsidP="00D46A49">
      <w:pPr>
        <w:pStyle w:val="Heading3"/>
        <w:numPr>
          <w:ilvl w:val="0"/>
          <w:numId w:val="20"/>
        </w:numPr>
        <w:tabs>
          <w:tab w:val="left" w:pos="426"/>
        </w:tabs>
        <w:spacing w:line="360" w:lineRule="auto"/>
        <w:ind w:left="142" w:right="283" w:hanging="11"/>
        <w:jc w:val="both"/>
        <w:rPr>
          <w:color w:val="333333"/>
          <w:spacing w:val="-2"/>
        </w:rPr>
      </w:pPr>
      <w:r>
        <w:rPr>
          <w:color w:val="333333"/>
        </w:rPr>
        <w:t>Music</w:t>
      </w:r>
      <w:r>
        <w:rPr>
          <w:color w:val="333333"/>
          <w:spacing w:val="-5"/>
        </w:rPr>
        <w:t xml:space="preserve"> </w:t>
      </w:r>
      <w:r>
        <w:rPr>
          <w:color w:val="333333"/>
        </w:rPr>
        <w:t>is</w:t>
      </w:r>
      <w:r>
        <w:rPr>
          <w:color w:val="333333"/>
          <w:spacing w:val="-5"/>
        </w:rPr>
        <w:t xml:space="preserve"> </w:t>
      </w:r>
      <w:r>
        <w:rPr>
          <w:color w:val="333333"/>
        </w:rPr>
        <w:t>a</w:t>
      </w:r>
      <w:r>
        <w:rPr>
          <w:color w:val="333333"/>
          <w:spacing w:val="-5"/>
        </w:rPr>
        <w:t xml:space="preserve"> </w:t>
      </w:r>
      <w:r>
        <w:rPr>
          <w:color w:val="333333"/>
        </w:rPr>
        <w:t>creative</w:t>
      </w:r>
      <w:r>
        <w:rPr>
          <w:color w:val="333333"/>
          <w:spacing w:val="-4"/>
        </w:rPr>
        <w:t xml:space="preserve"> </w:t>
      </w:r>
      <w:r>
        <w:rPr>
          <w:color w:val="333333"/>
          <w:spacing w:val="-2"/>
        </w:rPr>
        <w:t>outlet</w:t>
      </w:r>
      <w:bookmarkStart w:id="16" w:name="1.1.5._Music_is_fun!"/>
      <w:bookmarkEnd w:id="16"/>
    </w:p>
    <w:p w14:paraId="1A7247D2" w14:textId="41266EC7" w:rsidR="00866DC3" w:rsidRPr="00866DC3" w:rsidRDefault="00866DC3" w:rsidP="00D46A49">
      <w:pPr>
        <w:pStyle w:val="Heading3"/>
        <w:tabs>
          <w:tab w:val="left" w:pos="426"/>
        </w:tabs>
        <w:spacing w:line="360" w:lineRule="auto"/>
        <w:ind w:left="142" w:right="283"/>
        <w:jc w:val="both"/>
        <w:rPr>
          <w:b w:val="0"/>
          <w:bCs w:val="0"/>
          <w:color w:val="333333"/>
          <w:spacing w:val="-2"/>
        </w:rPr>
      </w:pPr>
      <w:r w:rsidRPr="00866DC3">
        <w:rPr>
          <w:b w:val="0"/>
          <w:bCs w:val="0"/>
        </w:rPr>
        <w:t>Music serves as a creative outlet for individuals from diverse backgrounds, enabling them to convey emotions, messages, and ideas.</w:t>
      </w:r>
    </w:p>
    <w:p w14:paraId="15FF7F41" w14:textId="77777777" w:rsidR="00866DC3" w:rsidRPr="00866DC3" w:rsidRDefault="00866DC3" w:rsidP="00D46A49">
      <w:pPr>
        <w:spacing w:line="360" w:lineRule="auto"/>
        <w:ind w:left="142" w:hanging="11"/>
        <w:jc w:val="both"/>
      </w:pPr>
    </w:p>
    <w:p w14:paraId="60D069BE" w14:textId="77777777" w:rsidR="00866DC3" w:rsidRDefault="00503AC5" w:rsidP="00D46A49">
      <w:pPr>
        <w:pStyle w:val="Heading3"/>
        <w:numPr>
          <w:ilvl w:val="0"/>
          <w:numId w:val="20"/>
        </w:numPr>
        <w:tabs>
          <w:tab w:val="left" w:pos="426"/>
        </w:tabs>
        <w:spacing w:line="360" w:lineRule="auto"/>
        <w:ind w:left="142" w:right="283" w:hanging="11"/>
        <w:jc w:val="both"/>
        <w:rPr>
          <w:color w:val="333333"/>
          <w:spacing w:val="-4"/>
        </w:rPr>
      </w:pPr>
      <w:r>
        <w:rPr>
          <w:color w:val="333333"/>
        </w:rPr>
        <w:t>Music</w:t>
      </w:r>
      <w:r>
        <w:rPr>
          <w:color w:val="333333"/>
          <w:spacing w:val="-6"/>
        </w:rPr>
        <w:t xml:space="preserve"> </w:t>
      </w:r>
      <w:r>
        <w:rPr>
          <w:color w:val="333333"/>
        </w:rPr>
        <w:t>is</w:t>
      </w:r>
      <w:r>
        <w:rPr>
          <w:color w:val="333333"/>
          <w:spacing w:val="-6"/>
        </w:rPr>
        <w:t xml:space="preserve"> </w:t>
      </w:r>
      <w:r>
        <w:rPr>
          <w:color w:val="333333"/>
          <w:spacing w:val="-4"/>
        </w:rPr>
        <w:t>fun!</w:t>
      </w:r>
    </w:p>
    <w:p w14:paraId="22C55A00" w14:textId="215BFB32" w:rsidR="00866DC3" w:rsidRPr="00866DC3" w:rsidRDefault="00866DC3" w:rsidP="00D46A49">
      <w:pPr>
        <w:spacing w:line="360" w:lineRule="auto"/>
        <w:ind w:left="142" w:hanging="11"/>
        <w:jc w:val="both"/>
        <w:rPr>
          <w:sz w:val="26"/>
          <w:szCs w:val="26"/>
        </w:rPr>
      </w:pPr>
      <w:r w:rsidRPr="00866DC3">
        <w:rPr>
          <w:sz w:val="26"/>
          <w:szCs w:val="26"/>
        </w:rPr>
        <w:t>The sheer fun and enjoyment derived from music uplift spirits, fostering a positive atmosphere for all involved.</w:t>
      </w:r>
    </w:p>
    <w:p w14:paraId="6E0D6B84" w14:textId="77777777" w:rsidR="00866DC3" w:rsidRPr="00866DC3" w:rsidRDefault="00866DC3" w:rsidP="00D46A49">
      <w:pPr>
        <w:spacing w:line="360" w:lineRule="auto"/>
        <w:ind w:left="142" w:hanging="11"/>
        <w:jc w:val="both"/>
      </w:pPr>
    </w:p>
    <w:p w14:paraId="79013BFD" w14:textId="3FD1E337" w:rsidR="00866DC3" w:rsidRDefault="00503AC5" w:rsidP="00D46A49">
      <w:pPr>
        <w:pStyle w:val="Heading3"/>
        <w:numPr>
          <w:ilvl w:val="0"/>
          <w:numId w:val="20"/>
        </w:numPr>
        <w:tabs>
          <w:tab w:val="left" w:pos="426"/>
        </w:tabs>
        <w:spacing w:line="360" w:lineRule="auto"/>
        <w:ind w:left="142" w:right="283" w:hanging="11"/>
        <w:jc w:val="both"/>
        <w:rPr>
          <w:lang w:val="en-IN"/>
        </w:rPr>
      </w:pPr>
      <w:r>
        <w:rPr>
          <w:lang w:val="en-IN"/>
        </w:rPr>
        <w:t>Understanding user’s emotion</w:t>
      </w:r>
    </w:p>
    <w:p w14:paraId="3848BA35" w14:textId="77777777" w:rsidR="00866DC3" w:rsidRPr="00866DC3" w:rsidRDefault="00866DC3" w:rsidP="00D46A49">
      <w:pPr>
        <w:spacing w:line="360" w:lineRule="auto"/>
        <w:ind w:left="142"/>
        <w:jc w:val="both"/>
        <w:rPr>
          <w:sz w:val="26"/>
          <w:szCs w:val="26"/>
          <w:lang w:val="en-IN"/>
        </w:rPr>
      </w:pPr>
      <w:r w:rsidRPr="00866DC3">
        <w:rPr>
          <w:sz w:val="26"/>
          <w:szCs w:val="26"/>
          <w:lang w:val="en-IN"/>
        </w:rPr>
        <w:t>Music has the remarkable ability to evoke and amplify emotions within us. However, accurately discerning the emotional state of individual listeners has long been a challenge. ML comes to the forefront by providing advanced algorithms capable of analyzing facial expressions and recognizing patterns associated with various emotions. By combining ML with music, we can bridge the gap between emotions and music, enabling systems to detect and understand user emotions more effectively.</w:t>
      </w:r>
    </w:p>
    <w:p w14:paraId="60F3FCEF" w14:textId="77777777" w:rsidR="00B402EE" w:rsidRDefault="00B402EE" w:rsidP="00D46A49">
      <w:pPr>
        <w:tabs>
          <w:tab w:val="left" w:pos="426"/>
        </w:tabs>
        <w:ind w:rightChars="131" w:right="288"/>
        <w:jc w:val="both"/>
        <w:rPr>
          <w:sz w:val="26"/>
          <w:szCs w:val="26"/>
          <w:lang w:val="en-IN"/>
        </w:rPr>
      </w:pPr>
      <w:bookmarkStart w:id="17" w:name="1.2_Machine_Learning"/>
      <w:bookmarkEnd w:id="17"/>
    </w:p>
    <w:p w14:paraId="60F3FCF0" w14:textId="77777777" w:rsidR="00B402EE" w:rsidRDefault="00503AC5" w:rsidP="00D46A49">
      <w:pPr>
        <w:pStyle w:val="Heading3"/>
        <w:numPr>
          <w:ilvl w:val="1"/>
          <w:numId w:val="4"/>
        </w:numPr>
        <w:tabs>
          <w:tab w:val="left" w:pos="426"/>
        </w:tabs>
        <w:spacing w:before="64"/>
        <w:ind w:left="142" w:right="283" w:firstLine="0"/>
        <w:jc w:val="both"/>
      </w:pPr>
      <w:bookmarkStart w:id="18" w:name="1.3_Image_detection:"/>
      <w:bookmarkEnd w:id="18"/>
      <w:r>
        <w:rPr>
          <w:spacing w:val="-2"/>
          <w:lang w:val="en-IN"/>
        </w:rPr>
        <w:lastRenderedPageBreak/>
        <w:t>Machine learning</w:t>
      </w:r>
      <w:r>
        <w:rPr>
          <w:spacing w:val="-2"/>
        </w:rPr>
        <w:t>:</w:t>
      </w:r>
      <w:r>
        <w:rPr>
          <w:spacing w:val="-2"/>
          <w:lang w:val="en-IN"/>
        </w:rPr>
        <w:t xml:space="preserve"> </w:t>
      </w:r>
    </w:p>
    <w:p w14:paraId="60F3FCF1" w14:textId="77777777" w:rsidR="00B402EE" w:rsidRDefault="00B402EE" w:rsidP="00D46A49">
      <w:pPr>
        <w:tabs>
          <w:tab w:val="left" w:pos="426"/>
        </w:tabs>
        <w:ind w:left="142" w:right="283"/>
        <w:jc w:val="both"/>
      </w:pPr>
    </w:p>
    <w:p w14:paraId="60F3FCF3" w14:textId="2823F476" w:rsidR="00B402EE" w:rsidRDefault="00503AC5" w:rsidP="00D46A49">
      <w:pPr>
        <w:pStyle w:val="BodyText"/>
        <w:tabs>
          <w:tab w:val="left" w:pos="426"/>
        </w:tabs>
        <w:spacing w:line="360" w:lineRule="auto"/>
        <w:ind w:left="142" w:right="283"/>
        <w:jc w:val="both"/>
      </w:pPr>
      <w:r>
        <w:t>Machine</w:t>
      </w:r>
      <w:r>
        <w:rPr>
          <w:spacing w:val="-17"/>
        </w:rPr>
        <w:t xml:space="preserve"> </w:t>
      </w:r>
      <w:r>
        <w:t>learning</w:t>
      </w:r>
      <w:r>
        <w:rPr>
          <w:spacing w:val="-16"/>
        </w:rPr>
        <w:t xml:space="preserve"> </w:t>
      </w:r>
      <w:r>
        <w:t>is</w:t>
      </w:r>
      <w:r>
        <w:rPr>
          <w:spacing w:val="-14"/>
        </w:rPr>
        <w:t xml:space="preserve"> </w:t>
      </w:r>
      <w:r>
        <w:t>one</w:t>
      </w:r>
      <w:r>
        <w:rPr>
          <w:spacing w:val="-13"/>
        </w:rPr>
        <w:t xml:space="preserve"> </w:t>
      </w:r>
      <w:r>
        <w:t>of</w:t>
      </w:r>
      <w:r>
        <w:rPr>
          <w:spacing w:val="-14"/>
        </w:rPr>
        <w:t xml:space="preserve"> </w:t>
      </w:r>
      <w:r>
        <w:t>the</w:t>
      </w:r>
      <w:r>
        <w:rPr>
          <w:spacing w:val="-17"/>
        </w:rPr>
        <w:t xml:space="preserve"> </w:t>
      </w:r>
      <w:r>
        <w:t>key</w:t>
      </w:r>
      <w:r>
        <w:rPr>
          <w:spacing w:val="-16"/>
        </w:rPr>
        <w:t xml:space="preserve"> </w:t>
      </w:r>
      <w:r>
        <w:t>application</w:t>
      </w:r>
      <w:r>
        <w:rPr>
          <w:spacing w:val="-13"/>
        </w:rPr>
        <w:t xml:space="preserve"> </w:t>
      </w:r>
      <w:r w:rsidR="00F5236C">
        <w:t>fields</w:t>
      </w:r>
      <w:r>
        <w:rPr>
          <w:spacing w:val="-14"/>
        </w:rPr>
        <w:t xml:space="preserve"> </w:t>
      </w:r>
      <w:r>
        <w:t>in</w:t>
      </w:r>
      <w:r>
        <w:rPr>
          <w:spacing w:val="-14"/>
        </w:rPr>
        <w:t xml:space="preserve"> </w:t>
      </w:r>
      <w:r>
        <w:t>thriving</w:t>
      </w:r>
      <w:r>
        <w:rPr>
          <w:spacing w:val="-13"/>
        </w:rPr>
        <w:t xml:space="preserve"> </w:t>
      </w:r>
      <w:r>
        <w:t>Artificial</w:t>
      </w:r>
      <w:r>
        <w:rPr>
          <w:spacing w:val="-13"/>
        </w:rPr>
        <w:t xml:space="preserve"> </w:t>
      </w:r>
      <w:r>
        <w:t xml:space="preserve">Intelligence (AI). Machine learning has </w:t>
      </w:r>
      <w:r w:rsidR="00F5236C">
        <w:t>included</w:t>
      </w:r>
      <w:r>
        <w:t xml:space="preserve"> ready to learn and upgrade the execution of the system utilizing past experience. It doesn't need a particular programming to do as such.</w:t>
      </w:r>
    </w:p>
    <w:p w14:paraId="60F3FCF5" w14:textId="4AB3A9BC" w:rsidR="00B402EE" w:rsidRDefault="00503AC5" w:rsidP="00D46A49">
      <w:pPr>
        <w:pStyle w:val="BodyText"/>
        <w:tabs>
          <w:tab w:val="left" w:pos="426"/>
        </w:tabs>
        <w:spacing w:before="8" w:line="360" w:lineRule="auto"/>
        <w:ind w:left="142" w:right="283"/>
        <w:jc w:val="both"/>
      </w:pPr>
      <w:r>
        <w:t>Programming</w:t>
      </w:r>
      <w:r>
        <w:rPr>
          <w:spacing w:val="-15"/>
        </w:rPr>
        <w:t xml:space="preserve"> </w:t>
      </w:r>
      <w:r>
        <w:t>in</w:t>
      </w:r>
      <w:r>
        <w:rPr>
          <w:spacing w:val="-7"/>
        </w:rPr>
        <w:t xml:space="preserve"> </w:t>
      </w:r>
      <w:r>
        <w:t>machine</w:t>
      </w:r>
      <w:r>
        <w:rPr>
          <w:spacing w:val="-11"/>
        </w:rPr>
        <w:t xml:space="preserve"> </w:t>
      </w:r>
      <w:r>
        <w:t>learning</w:t>
      </w:r>
      <w:r>
        <w:rPr>
          <w:spacing w:val="-17"/>
        </w:rPr>
        <w:t xml:space="preserve"> </w:t>
      </w:r>
      <w:r>
        <w:t>focuses</w:t>
      </w:r>
      <w:r>
        <w:rPr>
          <w:spacing w:val="-11"/>
        </w:rPr>
        <w:t xml:space="preserve"> </w:t>
      </w:r>
      <w:r>
        <w:t>on</w:t>
      </w:r>
      <w:r>
        <w:rPr>
          <w:spacing w:val="-7"/>
        </w:rPr>
        <w:t xml:space="preserve"> </w:t>
      </w:r>
      <w:r>
        <w:t>getting</w:t>
      </w:r>
      <w:r>
        <w:rPr>
          <w:spacing w:val="-11"/>
        </w:rPr>
        <w:t xml:space="preserve"> </w:t>
      </w:r>
      <w:r>
        <w:t>to</w:t>
      </w:r>
      <w:r>
        <w:rPr>
          <w:spacing w:val="-7"/>
        </w:rPr>
        <w:t xml:space="preserve"> </w:t>
      </w:r>
      <w:r>
        <w:t>information</w:t>
      </w:r>
      <w:r>
        <w:rPr>
          <w:spacing w:val="-6"/>
        </w:rPr>
        <w:t xml:space="preserve"> </w:t>
      </w:r>
      <w:r>
        <w:t>and</w:t>
      </w:r>
      <w:r>
        <w:rPr>
          <w:spacing w:val="-12"/>
        </w:rPr>
        <w:t xml:space="preserve"> </w:t>
      </w:r>
      <w:r>
        <w:t>learning</w:t>
      </w:r>
      <w:r>
        <w:rPr>
          <w:spacing w:val="-16"/>
        </w:rPr>
        <w:t xml:space="preserve"> </w:t>
      </w:r>
      <w:r>
        <w:t>by</w:t>
      </w:r>
      <w:r>
        <w:rPr>
          <w:spacing w:val="-12"/>
        </w:rPr>
        <w:t xml:space="preserve"> </w:t>
      </w:r>
      <w:r>
        <w:t>utilizing the</w:t>
      </w:r>
      <w:r>
        <w:rPr>
          <w:spacing w:val="-9"/>
        </w:rPr>
        <w:t xml:space="preserve"> </w:t>
      </w:r>
      <w:r>
        <w:t>own</w:t>
      </w:r>
      <w:r>
        <w:rPr>
          <w:spacing w:val="-9"/>
        </w:rPr>
        <w:t xml:space="preserve"> </w:t>
      </w:r>
      <w:r>
        <w:t>information.</w:t>
      </w:r>
      <w:r>
        <w:rPr>
          <w:spacing w:val="-6"/>
        </w:rPr>
        <w:t xml:space="preserve"> </w:t>
      </w:r>
      <w:r>
        <w:t>It</w:t>
      </w:r>
      <w:r>
        <w:rPr>
          <w:spacing w:val="-9"/>
        </w:rPr>
        <w:t xml:space="preserve"> </w:t>
      </w:r>
      <w:r>
        <w:t>explicitly</w:t>
      </w:r>
      <w:r>
        <w:rPr>
          <w:spacing w:val="-12"/>
        </w:rPr>
        <w:t xml:space="preserve"> </w:t>
      </w:r>
      <w:r>
        <w:t>utilizes</w:t>
      </w:r>
      <w:r>
        <w:rPr>
          <w:spacing w:val="-8"/>
        </w:rPr>
        <w:t xml:space="preserve"> </w:t>
      </w:r>
      <w:r>
        <w:t>data</w:t>
      </w:r>
      <w:r>
        <w:rPr>
          <w:spacing w:val="-9"/>
        </w:rPr>
        <w:t xml:space="preserve"> </w:t>
      </w:r>
      <w:r>
        <w:t>or</w:t>
      </w:r>
      <w:r>
        <w:rPr>
          <w:spacing w:val="-9"/>
        </w:rPr>
        <w:t xml:space="preserve"> </w:t>
      </w:r>
      <w:r>
        <w:t>information</w:t>
      </w:r>
      <w:r>
        <w:rPr>
          <w:spacing w:val="-9"/>
        </w:rPr>
        <w:t xml:space="preserve"> </w:t>
      </w:r>
      <w:r>
        <w:t>like</w:t>
      </w:r>
      <w:r>
        <w:rPr>
          <w:spacing w:val="-8"/>
        </w:rPr>
        <w:t xml:space="preserve"> </w:t>
      </w:r>
      <w:r>
        <w:t>past</w:t>
      </w:r>
      <w:r>
        <w:rPr>
          <w:spacing w:val="-4"/>
        </w:rPr>
        <w:t xml:space="preserve"> </w:t>
      </w:r>
      <w:r>
        <w:t>models,</w:t>
      </w:r>
      <w:r>
        <w:rPr>
          <w:spacing w:val="-6"/>
        </w:rPr>
        <w:t xml:space="preserve"> </w:t>
      </w:r>
      <w:r>
        <w:t>direct</w:t>
      </w:r>
      <w:r>
        <w:rPr>
          <w:spacing w:val="-9"/>
        </w:rPr>
        <w:t xml:space="preserve"> </w:t>
      </w:r>
      <w:r>
        <w:t>insight, guidelines and required example in information is recognized to take better choices for development of framework in future. Automated learning, evasion of human intervention, performance improvement and suitable changes in activities of system are the key features what's more, attributes of machine learning. Deep learning is a subset of machine learning.</w:t>
      </w:r>
    </w:p>
    <w:p w14:paraId="60F3FCFA" w14:textId="1592D941" w:rsidR="00B402EE" w:rsidRDefault="00503AC5" w:rsidP="00D46A49">
      <w:pPr>
        <w:pStyle w:val="BodyText"/>
        <w:tabs>
          <w:tab w:val="left" w:pos="426"/>
        </w:tabs>
        <w:spacing w:before="70" w:line="360" w:lineRule="auto"/>
        <w:ind w:left="142" w:right="283"/>
        <w:jc w:val="both"/>
      </w:pPr>
      <w:r>
        <w:t>Performance</w:t>
      </w:r>
      <w:r>
        <w:rPr>
          <w:spacing w:val="-17"/>
        </w:rPr>
        <w:t xml:space="preserve"> </w:t>
      </w:r>
      <w:r>
        <w:t>measure</w:t>
      </w:r>
      <w:r>
        <w:rPr>
          <w:spacing w:val="-16"/>
        </w:rPr>
        <w:t xml:space="preserve"> </w:t>
      </w:r>
      <w:r>
        <w:t>in</w:t>
      </w:r>
      <w:r>
        <w:rPr>
          <w:spacing w:val="-16"/>
        </w:rPr>
        <w:t xml:space="preserve"> </w:t>
      </w:r>
      <w:r>
        <w:t>numerous</w:t>
      </w:r>
      <w:r>
        <w:rPr>
          <w:spacing w:val="-16"/>
        </w:rPr>
        <w:t xml:space="preserve"> </w:t>
      </w:r>
      <w:r>
        <w:t>useful</w:t>
      </w:r>
      <w:r>
        <w:rPr>
          <w:spacing w:val="-17"/>
        </w:rPr>
        <w:t xml:space="preserve"> </w:t>
      </w:r>
      <w:r>
        <w:t>applications,</w:t>
      </w:r>
      <w:r>
        <w:rPr>
          <w:spacing w:val="-16"/>
        </w:rPr>
        <w:t xml:space="preserve"> </w:t>
      </w:r>
      <w:r>
        <w:t>for</w:t>
      </w:r>
      <w:r>
        <w:rPr>
          <w:spacing w:val="-16"/>
        </w:rPr>
        <w:t xml:space="preserve"> </w:t>
      </w:r>
      <w:r>
        <w:t>example</w:t>
      </w:r>
      <w:r>
        <w:rPr>
          <w:spacing w:val="-16"/>
        </w:rPr>
        <w:t xml:space="preserve"> </w:t>
      </w:r>
      <w:r>
        <w:t>image</w:t>
      </w:r>
      <w:r>
        <w:rPr>
          <w:spacing w:val="-17"/>
        </w:rPr>
        <w:t xml:space="preserve"> </w:t>
      </w:r>
      <w:r>
        <w:t>recognition, sound recognition and so forth is extraordinarily improved when deep learning is used.</w:t>
      </w:r>
    </w:p>
    <w:p w14:paraId="60F3FCFB" w14:textId="77777777" w:rsidR="00B402EE" w:rsidRDefault="00503AC5" w:rsidP="00D46A49">
      <w:pPr>
        <w:pStyle w:val="Heading1"/>
        <w:numPr>
          <w:ilvl w:val="1"/>
          <w:numId w:val="4"/>
        </w:numPr>
        <w:tabs>
          <w:tab w:val="left" w:pos="426"/>
          <w:tab w:val="left" w:pos="550"/>
        </w:tabs>
        <w:spacing w:before="200"/>
        <w:ind w:left="142" w:right="283" w:firstLine="0"/>
        <w:jc w:val="both"/>
      </w:pPr>
      <w:r>
        <w:rPr>
          <w:lang w:val="en-IN"/>
        </w:rPr>
        <w:t>Image recognition:</w:t>
      </w:r>
    </w:p>
    <w:p w14:paraId="60F3FCFC" w14:textId="77777777" w:rsidR="00B402EE" w:rsidRDefault="00B402EE" w:rsidP="00D46A49">
      <w:pPr>
        <w:tabs>
          <w:tab w:val="left" w:pos="426"/>
        </w:tabs>
        <w:ind w:left="142" w:right="283"/>
        <w:jc w:val="both"/>
        <w:rPr>
          <w:lang w:val="en-IN"/>
        </w:rPr>
      </w:pPr>
    </w:p>
    <w:p w14:paraId="60F3FCFE" w14:textId="42B3A4D2" w:rsidR="00B402EE" w:rsidRDefault="00503AC5" w:rsidP="00D46A49">
      <w:pPr>
        <w:tabs>
          <w:tab w:val="left" w:pos="426"/>
        </w:tabs>
        <w:spacing w:line="360" w:lineRule="auto"/>
        <w:ind w:left="142" w:rightChars="131" w:right="288"/>
        <w:jc w:val="both"/>
        <w:rPr>
          <w:sz w:val="26"/>
          <w:szCs w:val="26"/>
          <w:lang w:val="en-IN"/>
        </w:rPr>
      </w:pPr>
      <w:r>
        <w:rPr>
          <w:sz w:val="26"/>
          <w:szCs w:val="26"/>
          <w:lang w:val="en-IN"/>
        </w:rPr>
        <w:t xml:space="preserve">Image or Object Detection is a computer technology that processes the image and identifies objects in it. Individuals frequently mistake Image Detection for Image Classification. If you need to classify image items, you use Classification. But if you just need to locate them, for example, find out the number of objects in the picture, you should use Image Detection. Image recognition is the ability of AI to detect the object, classify, and recognize it. </w:t>
      </w:r>
    </w:p>
    <w:p w14:paraId="60F3FCFF" w14:textId="77777777" w:rsidR="00B402EE" w:rsidRDefault="00503AC5" w:rsidP="00D46A49">
      <w:pPr>
        <w:tabs>
          <w:tab w:val="left" w:pos="426"/>
        </w:tabs>
        <w:spacing w:line="360" w:lineRule="auto"/>
        <w:ind w:left="142" w:rightChars="131" w:right="288"/>
        <w:jc w:val="both"/>
        <w:rPr>
          <w:sz w:val="26"/>
          <w:szCs w:val="26"/>
          <w:lang w:val="en-IN"/>
        </w:rPr>
      </w:pPr>
      <w:r>
        <w:rPr>
          <w:sz w:val="26"/>
          <w:szCs w:val="26"/>
          <w:lang w:val="en-IN"/>
        </w:rPr>
        <w:t>The last step is close to the human level of image processing. Image recognition is the ability of a system or software to identify objects, people, places, and actions in images. It uses machine vision technologies with artificial intelligence and trained algorithms to recognize images through a camera system.</w:t>
      </w:r>
    </w:p>
    <w:p w14:paraId="60F3FD00" w14:textId="77777777" w:rsidR="00B402EE" w:rsidRDefault="00B402EE">
      <w:pPr>
        <w:spacing w:line="360" w:lineRule="auto"/>
        <w:jc w:val="both"/>
        <w:sectPr w:rsidR="00B402EE" w:rsidSect="00503AC5">
          <w:footerReference w:type="default" r:id="rId11"/>
          <w:pgSz w:w="11930" w:h="16870"/>
          <w:pgMar w:top="1400" w:right="873" w:bottom="1240" w:left="993" w:header="0" w:footer="1041" w:gutter="0"/>
          <w:pgNumType w:start="1"/>
          <w:cols w:space="720"/>
        </w:sectPr>
      </w:pPr>
    </w:p>
    <w:p w14:paraId="60F3FD01" w14:textId="77777777" w:rsidR="00B402EE" w:rsidRDefault="00503AC5" w:rsidP="001C38D1">
      <w:pPr>
        <w:pStyle w:val="Heading2"/>
        <w:spacing w:before="61" w:line="360" w:lineRule="auto"/>
        <w:ind w:left="3496" w:right="3603" w:hanging="1"/>
        <w:jc w:val="center"/>
      </w:pPr>
      <w:bookmarkStart w:id="19" w:name="CHAPTER_2"/>
      <w:bookmarkEnd w:id="19"/>
      <w:r>
        <w:lastRenderedPageBreak/>
        <w:t xml:space="preserve">CHAPTER 2 </w:t>
      </w:r>
      <w:bookmarkStart w:id="20" w:name="LITERATURE_SURVEY"/>
      <w:bookmarkEnd w:id="20"/>
      <w:r>
        <w:t>LITERATURE</w:t>
      </w:r>
      <w:r>
        <w:rPr>
          <w:spacing w:val="-17"/>
        </w:rPr>
        <w:t xml:space="preserve"> </w:t>
      </w:r>
      <w:r>
        <w:t>SURVEY</w:t>
      </w:r>
    </w:p>
    <w:p w14:paraId="60F3FD02" w14:textId="77777777" w:rsidR="00B402EE" w:rsidRDefault="00B402EE"/>
    <w:p w14:paraId="60F3FD03" w14:textId="77777777" w:rsidR="00B402EE" w:rsidRDefault="00503AC5" w:rsidP="00D46A49">
      <w:pPr>
        <w:pStyle w:val="Heading3"/>
        <w:numPr>
          <w:ilvl w:val="1"/>
          <w:numId w:val="7"/>
        </w:numPr>
        <w:tabs>
          <w:tab w:val="left" w:pos="505"/>
        </w:tabs>
        <w:spacing w:before="188" w:line="360" w:lineRule="auto"/>
        <w:ind w:right="661" w:firstLine="0"/>
        <w:jc w:val="both"/>
        <w:rPr>
          <w:rFonts w:ascii="Arial" w:hAnsi="Arial"/>
          <w:sz w:val="24"/>
        </w:rPr>
      </w:pPr>
      <w:r>
        <w:t>“</w:t>
      </w:r>
      <w:r>
        <w:rPr>
          <w:color w:val="121312"/>
        </w:rPr>
        <w:t>Facial</w:t>
      </w:r>
      <w:r>
        <w:rPr>
          <w:color w:val="121312"/>
          <w:spacing w:val="-5"/>
        </w:rPr>
        <w:t xml:space="preserve"> </w:t>
      </w:r>
      <w:r>
        <w:rPr>
          <w:color w:val="121312"/>
        </w:rPr>
        <w:t>emotion</w:t>
      </w:r>
      <w:r>
        <w:rPr>
          <w:color w:val="121312"/>
          <w:spacing w:val="-5"/>
        </w:rPr>
        <w:t xml:space="preserve"> </w:t>
      </w:r>
      <w:r>
        <w:rPr>
          <w:color w:val="121312"/>
        </w:rPr>
        <w:t>detection</w:t>
      </w:r>
      <w:r>
        <w:rPr>
          <w:color w:val="121312"/>
          <w:spacing w:val="-5"/>
        </w:rPr>
        <w:t xml:space="preserve"> </w:t>
      </w:r>
      <w:r>
        <w:rPr>
          <w:color w:val="121312"/>
        </w:rPr>
        <w:t>using modified</w:t>
      </w:r>
      <w:r>
        <w:rPr>
          <w:color w:val="121312"/>
          <w:spacing w:val="-7"/>
        </w:rPr>
        <w:t xml:space="preserve"> </w:t>
      </w:r>
      <w:r>
        <w:rPr>
          <w:color w:val="121312"/>
        </w:rPr>
        <w:t>eye map–mouth</w:t>
      </w:r>
      <w:r>
        <w:rPr>
          <w:color w:val="121312"/>
          <w:spacing w:val="-5"/>
        </w:rPr>
        <w:t xml:space="preserve"> </w:t>
      </w:r>
      <w:r>
        <w:rPr>
          <w:color w:val="121312"/>
        </w:rPr>
        <w:t>map</w:t>
      </w:r>
      <w:r>
        <w:rPr>
          <w:color w:val="121312"/>
          <w:spacing w:val="-7"/>
        </w:rPr>
        <w:t xml:space="preserve"> </w:t>
      </w:r>
      <w:r>
        <w:rPr>
          <w:color w:val="121312"/>
        </w:rPr>
        <w:t>algorithm</w:t>
      </w:r>
      <w:r>
        <w:rPr>
          <w:color w:val="121312"/>
          <w:spacing w:val="-5"/>
        </w:rPr>
        <w:t xml:space="preserve"> </w:t>
      </w:r>
      <w:r>
        <w:rPr>
          <w:color w:val="121312"/>
        </w:rPr>
        <w:t>on</w:t>
      </w:r>
      <w:r>
        <w:rPr>
          <w:color w:val="121312"/>
          <w:spacing w:val="-9"/>
        </w:rPr>
        <w:t xml:space="preserve"> </w:t>
      </w:r>
      <w:r>
        <w:rPr>
          <w:color w:val="121312"/>
        </w:rPr>
        <w:t>an enhanced image and classification with TensorFlow</w:t>
      </w:r>
      <w:r>
        <w:t>”</w:t>
      </w:r>
    </w:p>
    <w:p w14:paraId="60F3FD04" w14:textId="77777777" w:rsidR="00B402EE" w:rsidRDefault="00B402EE" w:rsidP="00D46A49">
      <w:pPr>
        <w:pStyle w:val="BodyText"/>
        <w:spacing w:before="2" w:line="360" w:lineRule="auto"/>
        <w:jc w:val="both"/>
        <w:rPr>
          <w:b/>
          <w:sz w:val="25"/>
        </w:rPr>
      </w:pPr>
    </w:p>
    <w:p w14:paraId="60F3FD05" w14:textId="77777777" w:rsidR="00B402EE" w:rsidRDefault="00503AC5" w:rsidP="00D46A49">
      <w:pPr>
        <w:pStyle w:val="BodyText"/>
        <w:spacing w:line="360" w:lineRule="auto"/>
        <w:jc w:val="both"/>
        <w:rPr>
          <w:color w:val="121312"/>
        </w:rPr>
      </w:pPr>
      <w:r>
        <w:t>This</w:t>
      </w:r>
      <w:r>
        <w:rPr>
          <w:spacing w:val="40"/>
        </w:rPr>
        <w:t xml:space="preserve"> </w:t>
      </w:r>
      <w:r>
        <w:t>paper</w:t>
      </w:r>
      <w:r>
        <w:rPr>
          <w:spacing w:val="40"/>
        </w:rPr>
        <w:t xml:space="preserve"> </w:t>
      </w:r>
      <w:r>
        <w:t>was</w:t>
      </w:r>
      <w:r>
        <w:rPr>
          <w:spacing w:val="40"/>
        </w:rPr>
        <w:t xml:space="preserve"> </w:t>
      </w:r>
      <w:r>
        <w:t>proposed</w:t>
      </w:r>
      <w:r>
        <w:rPr>
          <w:spacing w:val="40"/>
        </w:rPr>
        <w:t xml:space="preserve"> </w:t>
      </w:r>
      <w:r>
        <w:t>by</w:t>
      </w:r>
      <w:r>
        <w:rPr>
          <w:spacing w:val="40"/>
        </w:rPr>
        <w:t xml:space="preserve"> </w:t>
      </w:r>
      <w:r>
        <w:t>Allen</w:t>
      </w:r>
      <w:r>
        <w:rPr>
          <w:spacing w:val="40"/>
        </w:rPr>
        <w:t xml:space="preserve"> </w:t>
      </w:r>
      <w:r>
        <w:t>Joseph</w:t>
      </w:r>
      <w:r>
        <w:rPr>
          <w:spacing w:val="40"/>
        </w:rPr>
        <w:t xml:space="preserve"> </w:t>
      </w:r>
      <w:r>
        <w:t>and</w:t>
      </w:r>
      <w:r>
        <w:rPr>
          <w:spacing w:val="40"/>
        </w:rPr>
        <w:t xml:space="preserve"> </w:t>
      </w:r>
      <w:r>
        <w:t>P</w:t>
      </w:r>
      <w:r>
        <w:rPr>
          <w:spacing w:val="40"/>
        </w:rPr>
        <w:t xml:space="preserve"> </w:t>
      </w:r>
      <w:r>
        <w:t>Geetha.</w:t>
      </w:r>
      <w:r>
        <w:rPr>
          <w:spacing w:val="40"/>
        </w:rPr>
        <w:t xml:space="preserve"> </w:t>
      </w:r>
      <w:r>
        <w:t>They</w:t>
      </w:r>
      <w:r>
        <w:rPr>
          <w:spacing w:val="40"/>
        </w:rPr>
        <w:t xml:space="preserve"> </w:t>
      </w:r>
      <w:r>
        <w:t>publisher</w:t>
      </w:r>
      <w:r>
        <w:rPr>
          <w:spacing w:val="40"/>
        </w:rPr>
        <w:t xml:space="preserve"> </w:t>
      </w:r>
      <w:r>
        <w:t>it</w:t>
      </w:r>
      <w:r>
        <w:rPr>
          <w:spacing w:val="40"/>
        </w:rPr>
        <w:t xml:space="preserve"> </w:t>
      </w:r>
      <w:r>
        <w:t>on</w:t>
      </w:r>
      <w:r>
        <w:rPr>
          <w:spacing w:val="40"/>
        </w:rPr>
        <w:t xml:space="preserve"> </w:t>
      </w:r>
      <w:r>
        <w:rPr>
          <w:color w:val="121312"/>
        </w:rPr>
        <w:t>13 February 2019 at Springer-Verlag GmbH Germany, part of Springer Nature 2019.</w:t>
      </w:r>
    </w:p>
    <w:p w14:paraId="60F3FD06" w14:textId="77777777" w:rsidR="00B402EE" w:rsidRDefault="00B402EE" w:rsidP="00D46A49">
      <w:pPr>
        <w:pStyle w:val="BodyText"/>
        <w:spacing w:line="360" w:lineRule="auto"/>
        <w:jc w:val="both"/>
        <w:rPr>
          <w:color w:val="121312"/>
        </w:rPr>
      </w:pPr>
    </w:p>
    <w:p w14:paraId="60F3FD07" w14:textId="77777777" w:rsidR="00B402EE" w:rsidRDefault="00503AC5" w:rsidP="00D46A49">
      <w:pPr>
        <w:pStyle w:val="BodyText"/>
        <w:spacing w:line="360" w:lineRule="auto"/>
        <w:jc w:val="both"/>
        <w:rPr>
          <w:color w:val="121312"/>
        </w:rPr>
      </w:pPr>
      <w:r>
        <w:rPr>
          <w:color w:val="121312"/>
        </w:rPr>
        <w:t>The project "Facial emotion detection using modified eye map–mouth map algorithm on an enhanced image and classification with TensorFlow" focuses on developing a system for accurately detecting facial emotions. It utilizes a modified algorithm, the eye map–mouth map algorithm, to analyze specific facial regions and extract emotion-related features. Image enhancement techniques are applied to improve the quality of input images. The system employs TensorFlow for classification, enabling the training of a model for accurate emotion recognition. This project has potential applications in human-computer interaction, affective computing, and fields such as social robotics, virtual reality, and mental health monitoring.</w:t>
      </w:r>
    </w:p>
    <w:p w14:paraId="60F3FD08" w14:textId="77777777" w:rsidR="00B402EE" w:rsidRDefault="00B402EE" w:rsidP="00D46A49">
      <w:pPr>
        <w:pStyle w:val="BodyText"/>
        <w:spacing w:line="360" w:lineRule="auto"/>
        <w:ind w:left="101" w:firstLine="720"/>
        <w:jc w:val="both"/>
        <w:rPr>
          <w:color w:val="121312"/>
        </w:rPr>
      </w:pPr>
    </w:p>
    <w:p w14:paraId="60F3FD09" w14:textId="77777777" w:rsidR="00B402EE" w:rsidRDefault="00503AC5" w:rsidP="00D46A49">
      <w:pPr>
        <w:pStyle w:val="Heading3"/>
        <w:numPr>
          <w:ilvl w:val="1"/>
          <w:numId w:val="7"/>
        </w:numPr>
        <w:tabs>
          <w:tab w:val="left" w:pos="438"/>
        </w:tabs>
        <w:spacing w:before="58" w:line="360" w:lineRule="auto"/>
        <w:ind w:left="437" w:hanging="337"/>
        <w:jc w:val="both"/>
        <w:rPr>
          <w:rFonts w:ascii="Arial" w:hAnsi="Arial"/>
          <w:sz w:val="22"/>
        </w:rPr>
      </w:pPr>
      <w:bookmarkStart w:id="21" w:name="METHODOLOGY"/>
      <w:bookmarkEnd w:id="21"/>
      <w:r>
        <w:rPr>
          <w:b w:val="0"/>
          <w:sz w:val="22"/>
        </w:rPr>
        <w:t>“</w:t>
      </w:r>
      <w:r>
        <w:t>Deep</w:t>
      </w:r>
      <w:r>
        <w:rPr>
          <w:spacing w:val="-12"/>
        </w:rPr>
        <w:t xml:space="preserve"> </w:t>
      </w:r>
      <w:r>
        <w:t>Learning</w:t>
      </w:r>
      <w:r>
        <w:rPr>
          <w:spacing w:val="-3"/>
        </w:rPr>
        <w:t xml:space="preserve"> </w:t>
      </w:r>
      <w:r>
        <w:t>based</w:t>
      </w:r>
      <w:r>
        <w:rPr>
          <w:spacing w:val="-12"/>
        </w:rPr>
        <w:t xml:space="preserve"> </w:t>
      </w:r>
      <w:r>
        <w:t>Facial</w:t>
      </w:r>
      <w:r>
        <w:rPr>
          <w:spacing w:val="-8"/>
        </w:rPr>
        <w:t xml:space="preserve"> </w:t>
      </w:r>
      <w:r>
        <w:t>Expression</w:t>
      </w:r>
      <w:r>
        <w:rPr>
          <w:spacing w:val="-8"/>
        </w:rPr>
        <w:t xml:space="preserve"> </w:t>
      </w:r>
      <w:r>
        <w:t>Recognition</w:t>
      </w:r>
      <w:r>
        <w:rPr>
          <w:spacing w:val="-12"/>
        </w:rPr>
        <w:t xml:space="preserve"> </w:t>
      </w:r>
      <w:r>
        <w:t>using</w:t>
      </w:r>
      <w:r>
        <w:rPr>
          <w:spacing w:val="-8"/>
        </w:rPr>
        <w:t xml:space="preserve"> </w:t>
      </w:r>
      <w:r>
        <w:rPr>
          <w:spacing w:val="-2"/>
        </w:rPr>
        <w:t>Keras</w:t>
      </w:r>
      <w:r>
        <w:rPr>
          <w:b w:val="0"/>
          <w:spacing w:val="-2"/>
          <w:sz w:val="22"/>
        </w:rPr>
        <w:t>”</w:t>
      </w:r>
    </w:p>
    <w:p w14:paraId="60F3FD0A" w14:textId="77777777" w:rsidR="00B402EE" w:rsidRDefault="00503AC5" w:rsidP="00D46A49">
      <w:pPr>
        <w:pStyle w:val="BodyText"/>
        <w:spacing w:before="248" w:line="360" w:lineRule="auto"/>
        <w:ind w:left="101" w:right="167"/>
        <w:jc w:val="both"/>
      </w:pPr>
      <w:r>
        <w:t>Using this algorithm, up to five distinct facial emotions can be detected in real time. It runs on top of a Convolutional Neural Network (CNN) that is built with the help of Keras whose back</w:t>
      </w:r>
      <w:r>
        <w:rPr>
          <w:spacing w:val="-7"/>
        </w:rPr>
        <w:t xml:space="preserve"> </w:t>
      </w:r>
      <w:r>
        <w:t>end</w:t>
      </w:r>
      <w:r>
        <w:rPr>
          <w:spacing w:val="-2"/>
        </w:rPr>
        <w:t xml:space="preserve"> </w:t>
      </w:r>
      <w:r>
        <w:t>is</w:t>
      </w:r>
      <w:r>
        <w:rPr>
          <w:spacing w:val="-4"/>
        </w:rPr>
        <w:t xml:space="preserve"> </w:t>
      </w:r>
      <w:r>
        <w:t>TensorFlow</w:t>
      </w:r>
      <w:r>
        <w:rPr>
          <w:spacing w:val="-3"/>
        </w:rPr>
        <w:t xml:space="preserve"> </w:t>
      </w:r>
      <w:r>
        <w:t>in</w:t>
      </w:r>
      <w:r>
        <w:rPr>
          <w:spacing w:val="-4"/>
        </w:rPr>
        <w:t xml:space="preserve"> </w:t>
      </w:r>
      <w:r>
        <w:t>Python.</w:t>
      </w:r>
      <w:r>
        <w:rPr>
          <w:spacing w:val="-2"/>
        </w:rPr>
        <w:t xml:space="preserve"> </w:t>
      </w:r>
      <w:r>
        <w:t>The</w:t>
      </w:r>
      <w:r>
        <w:rPr>
          <w:spacing w:val="-3"/>
        </w:rPr>
        <w:t xml:space="preserve"> </w:t>
      </w:r>
      <w:r>
        <w:t>facial</w:t>
      </w:r>
      <w:r>
        <w:rPr>
          <w:spacing w:val="-7"/>
        </w:rPr>
        <w:t xml:space="preserve"> </w:t>
      </w:r>
      <w:r>
        <w:t>emotions</w:t>
      </w:r>
      <w:r>
        <w:rPr>
          <w:spacing w:val="-4"/>
        </w:rPr>
        <w:t xml:space="preserve"> </w:t>
      </w:r>
      <w:r>
        <w:t>that</w:t>
      </w:r>
      <w:r>
        <w:rPr>
          <w:spacing w:val="-4"/>
        </w:rPr>
        <w:t xml:space="preserve"> </w:t>
      </w:r>
      <w:r>
        <w:t>can</w:t>
      </w:r>
      <w:r>
        <w:rPr>
          <w:spacing w:val="-3"/>
        </w:rPr>
        <w:t xml:space="preserve"> </w:t>
      </w:r>
      <w:r>
        <w:t>be</w:t>
      </w:r>
      <w:r>
        <w:rPr>
          <w:spacing w:val="-3"/>
        </w:rPr>
        <w:t xml:space="preserve"> </w:t>
      </w:r>
      <w:r>
        <w:t>detected</w:t>
      </w:r>
      <w:r>
        <w:rPr>
          <w:spacing w:val="-7"/>
        </w:rPr>
        <w:t xml:space="preserve"> </w:t>
      </w:r>
      <w:r>
        <w:t>and</w:t>
      </w:r>
      <w:r>
        <w:rPr>
          <w:spacing w:val="-3"/>
        </w:rPr>
        <w:t xml:space="preserve"> </w:t>
      </w:r>
      <w:r>
        <w:t>classified</w:t>
      </w:r>
      <w:r>
        <w:rPr>
          <w:spacing w:val="-3"/>
        </w:rPr>
        <w:t xml:space="preserve"> </w:t>
      </w:r>
      <w:r>
        <w:t>by this system are Happy, Sad, Anger, Surprise and Neutral. OpenCV is used for image processing tasks where a face</w:t>
      </w:r>
      <w:r>
        <w:rPr>
          <w:lang w:val="en-IN"/>
        </w:rPr>
        <w:t xml:space="preserve"> </w:t>
      </w:r>
      <w:r>
        <w:t>is identified from</w:t>
      </w:r>
      <w:r>
        <w:rPr>
          <w:spacing w:val="-3"/>
        </w:rPr>
        <w:t xml:space="preserve"> </w:t>
      </w:r>
      <w:r>
        <w:t>a live webcam</w:t>
      </w:r>
      <w:r>
        <w:rPr>
          <w:spacing w:val="-4"/>
        </w:rPr>
        <w:t xml:space="preserve"> </w:t>
      </w:r>
      <w:r>
        <w:t>feed which is then processed and fed into the trained neural network</w:t>
      </w:r>
      <w:r>
        <w:rPr>
          <w:spacing w:val="-4"/>
        </w:rPr>
        <w:t xml:space="preserve"> </w:t>
      </w:r>
      <w:r>
        <w:t>for</w:t>
      </w:r>
      <w:r>
        <w:rPr>
          <w:spacing w:val="-1"/>
        </w:rPr>
        <w:t xml:space="preserve"> </w:t>
      </w:r>
      <w:r>
        <w:t>emotion</w:t>
      </w:r>
      <w:r>
        <w:rPr>
          <w:spacing w:val="-1"/>
        </w:rPr>
        <w:t xml:space="preserve"> </w:t>
      </w:r>
      <w:r>
        <w:t>detection. Deep learning</w:t>
      </w:r>
      <w:r>
        <w:rPr>
          <w:spacing w:val="-9"/>
        </w:rPr>
        <w:t xml:space="preserve"> </w:t>
      </w:r>
      <w:r>
        <w:t>based facial expression recognition</w:t>
      </w:r>
      <w:r>
        <w:rPr>
          <w:spacing w:val="-1"/>
        </w:rPr>
        <w:t xml:space="preserve"> </w:t>
      </w:r>
      <w:r>
        <w:t>techniques bring</w:t>
      </w:r>
      <w:r>
        <w:rPr>
          <w:spacing w:val="-1"/>
        </w:rPr>
        <w:t xml:space="preserve"> </w:t>
      </w:r>
      <w:r>
        <w:t>down to a greater extent, the dependency on face-physics-based models and other pre- processing techniques by enabling lengthwise learning to occur in the pipeline directly from the input images.</w:t>
      </w:r>
    </w:p>
    <w:p w14:paraId="60F3FD0B" w14:textId="77777777" w:rsidR="00B402EE" w:rsidRDefault="00B402EE" w:rsidP="00D46A49">
      <w:pPr>
        <w:pStyle w:val="BodyText"/>
        <w:spacing w:line="360" w:lineRule="auto"/>
        <w:jc w:val="both"/>
        <w:rPr>
          <w:sz w:val="28"/>
        </w:rPr>
      </w:pPr>
    </w:p>
    <w:p w14:paraId="6756573D" w14:textId="77777777" w:rsidR="001C38D1" w:rsidRDefault="001C38D1" w:rsidP="00D46A49">
      <w:pPr>
        <w:pStyle w:val="BodyText"/>
        <w:spacing w:line="360" w:lineRule="auto"/>
        <w:jc w:val="both"/>
        <w:rPr>
          <w:sz w:val="28"/>
        </w:rPr>
      </w:pPr>
    </w:p>
    <w:p w14:paraId="60F3FD0C" w14:textId="77777777" w:rsidR="00B402EE" w:rsidRDefault="00503AC5" w:rsidP="00D46A49">
      <w:pPr>
        <w:pStyle w:val="Heading3"/>
        <w:numPr>
          <w:ilvl w:val="1"/>
          <w:numId w:val="7"/>
        </w:numPr>
        <w:tabs>
          <w:tab w:val="left" w:pos="543"/>
        </w:tabs>
        <w:spacing w:before="232" w:line="360" w:lineRule="auto"/>
        <w:ind w:right="173" w:firstLine="0"/>
        <w:jc w:val="both"/>
        <w:rPr>
          <w:rFonts w:ascii="Arial" w:hAnsi="Arial"/>
        </w:rPr>
      </w:pPr>
      <w:r>
        <w:lastRenderedPageBreak/>
        <w:t>“Facial Emotion Based Music Recommendation System using computer vision and machine learning techniques”</w:t>
      </w:r>
    </w:p>
    <w:p w14:paraId="60F3FD0D" w14:textId="77777777" w:rsidR="00B402EE" w:rsidRDefault="00B402EE" w:rsidP="00D46A49">
      <w:pPr>
        <w:pStyle w:val="BodyText"/>
        <w:spacing w:before="2" w:line="360" w:lineRule="auto"/>
        <w:jc w:val="both"/>
        <w:rPr>
          <w:b/>
          <w:sz w:val="25"/>
        </w:rPr>
      </w:pPr>
    </w:p>
    <w:p w14:paraId="60F3FD0E" w14:textId="77777777" w:rsidR="00B402EE" w:rsidRDefault="00503AC5" w:rsidP="00D46A49">
      <w:pPr>
        <w:pStyle w:val="BodyText"/>
        <w:spacing w:line="360" w:lineRule="auto"/>
        <w:ind w:left="101" w:right="169"/>
        <w:jc w:val="both"/>
      </w:pPr>
      <w:r>
        <w:t>This</w:t>
      </w:r>
      <w:r>
        <w:rPr>
          <w:spacing w:val="-13"/>
        </w:rPr>
        <w:t xml:space="preserve"> </w:t>
      </w:r>
      <w:r>
        <w:t>paper</w:t>
      </w:r>
      <w:r>
        <w:rPr>
          <w:spacing w:val="-13"/>
        </w:rPr>
        <w:t xml:space="preserve"> </w:t>
      </w:r>
      <w:r>
        <w:t>was</w:t>
      </w:r>
      <w:r>
        <w:rPr>
          <w:spacing w:val="-13"/>
        </w:rPr>
        <w:t xml:space="preserve"> </w:t>
      </w:r>
      <w:r>
        <w:t>proposed</w:t>
      </w:r>
      <w:r>
        <w:rPr>
          <w:spacing w:val="-13"/>
        </w:rPr>
        <w:t xml:space="preserve"> </w:t>
      </w:r>
      <w:r>
        <w:t>by</w:t>
      </w:r>
      <w:r>
        <w:rPr>
          <w:spacing w:val="-8"/>
        </w:rPr>
        <w:t xml:space="preserve"> </w:t>
      </w:r>
      <w:r>
        <w:t>ShanthaShalini.</w:t>
      </w:r>
      <w:r>
        <w:rPr>
          <w:spacing w:val="-11"/>
        </w:rPr>
        <w:t xml:space="preserve"> </w:t>
      </w:r>
      <w:r>
        <w:t>K,</w:t>
      </w:r>
      <w:r>
        <w:rPr>
          <w:spacing w:val="-7"/>
        </w:rPr>
        <w:t xml:space="preserve"> </w:t>
      </w:r>
      <w:r>
        <w:t>Jaichandran.</w:t>
      </w:r>
      <w:r>
        <w:rPr>
          <w:spacing w:val="-10"/>
        </w:rPr>
        <w:t xml:space="preserve"> </w:t>
      </w:r>
      <w:r>
        <w:t>R</w:t>
      </w:r>
      <w:r>
        <w:rPr>
          <w:spacing w:val="-13"/>
        </w:rPr>
        <w:t xml:space="preserve"> </w:t>
      </w:r>
      <w:r>
        <w:t>,</w:t>
      </w:r>
      <w:r>
        <w:rPr>
          <w:spacing w:val="-11"/>
        </w:rPr>
        <w:t xml:space="preserve"> </w:t>
      </w:r>
      <w:r>
        <w:t>Leelavathy.</w:t>
      </w:r>
      <w:r>
        <w:rPr>
          <w:spacing w:val="-7"/>
        </w:rPr>
        <w:t xml:space="preserve"> </w:t>
      </w:r>
      <w:r>
        <w:t>S</w:t>
      </w:r>
      <w:r>
        <w:rPr>
          <w:spacing w:val="-13"/>
        </w:rPr>
        <w:t xml:space="preserve"> </w:t>
      </w:r>
      <w:r>
        <w:t>A,</w:t>
      </w:r>
      <w:r>
        <w:rPr>
          <w:spacing w:val="-11"/>
        </w:rPr>
        <w:t xml:space="preserve"> </w:t>
      </w:r>
      <w:r>
        <w:t>Raviraghul. R</w:t>
      </w:r>
      <w:r>
        <w:rPr>
          <w:spacing w:val="-17"/>
        </w:rPr>
        <w:t xml:space="preserve"> </w:t>
      </w:r>
      <w:r>
        <w:t>,</w:t>
      </w:r>
      <w:r>
        <w:rPr>
          <w:spacing w:val="-16"/>
        </w:rPr>
        <w:t xml:space="preserve"> </w:t>
      </w:r>
      <w:r>
        <w:t>Ranjitha.</w:t>
      </w:r>
      <w:r>
        <w:rPr>
          <w:spacing w:val="-16"/>
        </w:rPr>
        <w:t xml:space="preserve"> </w:t>
      </w:r>
      <w:r>
        <w:t>J</w:t>
      </w:r>
      <w:r>
        <w:rPr>
          <w:spacing w:val="-16"/>
        </w:rPr>
        <w:t xml:space="preserve"> </w:t>
      </w:r>
      <w:r>
        <w:t>and</w:t>
      </w:r>
      <w:r>
        <w:rPr>
          <w:spacing w:val="-17"/>
        </w:rPr>
        <w:t xml:space="preserve"> </w:t>
      </w:r>
      <w:r>
        <w:t>Saravanakumar.</w:t>
      </w:r>
      <w:r>
        <w:rPr>
          <w:spacing w:val="-16"/>
        </w:rPr>
        <w:t xml:space="preserve"> </w:t>
      </w:r>
      <w:r>
        <w:t>N</w:t>
      </w:r>
      <w:r>
        <w:rPr>
          <w:spacing w:val="-16"/>
        </w:rPr>
        <w:t xml:space="preserve"> </w:t>
      </w:r>
      <w:r>
        <w:t>on</w:t>
      </w:r>
      <w:r>
        <w:rPr>
          <w:spacing w:val="-16"/>
        </w:rPr>
        <w:t xml:space="preserve"> </w:t>
      </w:r>
      <w:r>
        <w:t>5</w:t>
      </w:r>
      <w:r>
        <w:rPr>
          <w:vertAlign w:val="superscript"/>
        </w:rPr>
        <w:t>th</w:t>
      </w:r>
      <w:r>
        <w:rPr>
          <w:spacing w:val="-17"/>
        </w:rPr>
        <w:t xml:space="preserve"> </w:t>
      </w:r>
      <w:r>
        <w:t>April</w:t>
      </w:r>
      <w:r>
        <w:rPr>
          <w:spacing w:val="-16"/>
        </w:rPr>
        <w:t xml:space="preserve"> </w:t>
      </w:r>
      <w:r>
        <w:t>2021</w:t>
      </w:r>
      <w:r>
        <w:rPr>
          <w:spacing w:val="-16"/>
        </w:rPr>
        <w:t xml:space="preserve"> </w:t>
      </w:r>
      <w:r>
        <w:t>from</w:t>
      </w:r>
      <w:r>
        <w:rPr>
          <w:spacing w:val="-16"/>
        </w:rPr>
        <w:t xml:space="preserve"> </w:t>
      </w:r>
      <w:r>
        <w:t>Department</w:t>
      </w:r>
      <w:r>
        <w:rPr>
          <w:spacing w:val="-17"/>
        </w:rPr>
        <w:t xml:space="preserve"> </w:t>
      </w:r>
      <w:r>
        <w:t>of</w:t>
      </w:r>
      <w:r>
        <w:rPr>
          <w:spacing w:val="-16"/>
        </w:rPr>
        <w:t xml:space="preserve"> </w:t>
      </w:r>
      <w:r>
        <w:t>Computer</w:t>
      </w:r>
      <w:r>
        <w:rPr>
          <w:spacing w:val="-16"/>
        </w:rPr>
        <w:t xml:space="preserve"> </w:t>
      </w:r>
      <w:r>
        <w:t>Science and Engineering, AarupadaiVeedu Institute of Technology, Vinyaka Missions Research foundation (Deemed to be University), Paiyanoor, Tamil Nadu, India.</w:t>
      </w:r>
    </w:p>
    <w:p w14:paraId="60F3FD0F" w14:textId="77777777" w:rsidR="00B402EE" w:rsidRDefault="00B402EE" w:rsidP="00D46A49">
      <w:pPr>
        <w:pStyle w:val="BodyText"/>
        <w:spacing w:line="360" w:lineRule="auto"/>
        <w:ind w:left="101" w:right="169"/>
        <w:jc w:val="both"/>
      </w:pPr>
    </w:p>
    <w:p w14:paraId="60F3FD10" w14:textId="77777777" w:rsidR="00B402EE" w:rsidRDefault="00503AC5" w:rsidP="00D46A49">
      <w:pPr>
        <w:pStyle w:val="BodyText"/>
        <w:spacing w:line="360" w:lineRule="auto"/>
        <w:ind w:left="101" w:right="169"/>
        <w:jc w:val="both"/>
      </w:pPr>
      <w:r>
        <w:t>The "Facial Emotion Based Music Recommendation System" combines computer vision and machine learning to recommend music based on facial emotions. It analyzes facial expressions, extracts emotional cues, and classifies the user's emotional state using machine learning algorithms. The system then suggests music that aligns with the user's emotions by matching them with an annotated music database. This personalized and interactive system enhances the user experience by adapting the music selection in real-time. It has potential applications in personalized music streaming, mood-based playlists, and improving user experiences in entertainment and wellness domains.</w:t>
      </w:r>
    </w:p>
    <w:p w14:paraId="60F3FD12" w14:textId="77777777" w:rsidR="00B402EE" w:rsidRDefault="00B402EE" w:rsidP="00D46A49">
      <w:pPr>
        <w:pStyle w:val="BodyText"/>
        <w:spacing w:before="8" w:line="360" w:lineRule="auto"/>
        <w:jc w:val="both"/>
        <w:rPr>
          <w:sz w:val="22"/>
        </w:rPr>
      </w:pPr>
    </w:p>
    <w:p w14:paraId="60F3FD13" w14:textId="77777777" w:rsidR="00B402EE" w:rsidRDefault="00503AC5" w:rsidP="00D46A49">
      <w:pPr>
        <w:pStyle w:val="Heading3"/>
        <w:numPr>
          <w:ilvl w:val="1"/>
          <w:numId w:val="7"/>
        </w:numPr>
        <w:tabs>
          <w:tab w:val="left" w:pos="495"/>
        </w:tabs>
        <w:spacing w:line="360" w:lineRule="auto"/>
        <w:ind w:left="494" w:hanging="394"/>
        <w:jc w:val="both"/>
      </w:pPr>
      <w:r>
        <w:t>“Human</w:t>
      </w:r>
      <w:r>
        <w:rPr>
          <w:spacing w:val="-13"/>
        </w:rPr>
        <w:t xml:space="preserve"> </w:t>
      </w:r>
      <w:r>
        <w:t>emotion</w:t>
      </w:r>
      <w:r>
        <w:rPr>
          <w:spacing w:val="-8"/>
        </w:rPr>
        <w:t xml:space="preserve"> </w:t>
      </w:r>
      <w:r>
        <w:t>based</w:t>
      </w:r>
      <w:r>
        <w:rPr>
          <w:spacing w:val="-8"/>
        </w:rPr>
        <w:t xml:space="preserve"> </w:t>
      </w:r>
      <w:r>
        <w:t>music</w:t>
      </w:r>
      <w:r>
        <w:rPr>
          <w:spacing w:val="-8"/>
        </w:rPr>
        <w:t xml:space="preserve"> </w:t>
      </w:r>
      <w:r>
        <w:t>player</w:t>
      </w:r>
      <w:r>
        <w:rPr>
          <w:spacing w:val="-7"/>
        </w:rPr>
        <w:t xml:space="preserve"> </w:t>
      </w:r>
      <w:r>
        <w:t>using</w:t>
      </w:r>
      <w:r>
        <w:rPr>
          <w:spacing w:val="-8"/>
        </w:rPr>
        <w:t xml:space="preserve"> </w:t>
      </w:r>
      <w:r>
        <w:rPr>
          <w:spacing w:val="-5"/>
        </w:rPr>
        <w:t>ML”</w:t>
      </w:r>
    </w:p>
    <w:p w14:paraId="60F3FD14" w14:textId="77777777" w:rsidR="00B402EE" w:rsidRDefault="00B402EE" w:rsidP="00D46A49">
      <w:pPr>
        <w:pStyle w:val="BodyText"/>
        <w:spacing w:before="4" w:line="360" w:lineRule="auto"/>
        <w:jc w:val="both"/>
        <w:rPr>
          <w:b/>
          <w:sz w:val="25"/>
        </w:rPr>
      </w:pPr>
    </w:p>
    <w:p w14:paraId="60F3FD15" w14:textId="77777777" w:rsidR="00B402EE" w:rsidRDefault="00503AC5" w:rsidP="00D46A49">
      <w:pPr>
        <w:pStyle w:val="BodyText"/>
        <w:spacing w:line="360" w:lineRule="auto"/>
        <w:ind w:left="101" w:right="167"/>
        <w:jc w:val="both"/>
      </w:pPr>
      <w:r>
        <w:t>The</w:t>
      </w:r>
      <w:r>
        <w:rPr>
          <w:spacing w:val="-8"/>
        </w:rPr>
        <w:t xml:space="preserve"> </w:t>
      </w:r>
      <w:r>
        <w:t>paper</w:t>
      </w:r>
      <w:r>
        <w:rPr>
          <w:spacing w:val="-8"/>
        </w:rPr>
        <w:t xml:space="preserve"> </w:t>
      </w:r>
      <w:r>
        <w:t>titled</w:t>
      </w:r>
      <w:r>
        <w:rPr>
          <w:spacing w:val="-8"/>
        </w:rPr>
        <w:t xml:space="preserve"> </w:t>
      </w:r>
      <w:r>
        <w:t>"Human</w:t>
      </w:r>
      <w:r>
        <w:rPr>
          <w:spacing w:val="-8"/>
        </w:rPr>
        <w:t xml:space="preserve"> </w:t>
      </w:r>
      <w:r>
        <w:t>Emotion</w:t>
      </w:r>
      <w:r>
        <w:rPr>
          <w:spacing w:val="-8"/>
        </w:rPr>
        <w:t xml:space="preserve"> </w:t>
      </w:r>
      <w:r>
        <w:t>based</w:t>
      </w:r>
      <w:r>
        <w:rPr>
          <w:spacing w:val="-8"/>
        </w:rPr>
        <w:t xml:space="preserve"> </w:t>
      </w:r>
      <w:r>
        <w:t>Music</w:t>
      </w:r>
      <w:r>
        <w:rPr>
          <w:spacing w:val="-3"/>
        </w:rPr>
        <w:t xml:space="preserve"> </w:t>
      </w:r>
      <w:r>
        <w:t>Player</w:t>
      </w:r>
      <w:r>
        <w:rPr>
          <w:spacing w:val="-8"/>
        </w:rPr>
        <w:t xml:space="preserve"> </w:t>
      </w:r>
      <w:r>
        <w:t>using</w:t>
      </w:r>
      <w:r>
        <w:rPr>
          <w:spacing w:val="-12"/>
        </w:rPr>
        <w:t xml:space="preserve"> </w:t>
      </w:r>
      <w:r>
        <w:t>ML"</w:t>
      </w:r>
      <w:r>
        <w:rPr>
          <w:spacing w:val="-8"/>
        </w:rPr>
        <w:t xml:space="preserve"> </w:t>
      </w:r>
      <w:r>
        <w:t>by</w:t>
      </w:r>
      <w:r>
        <w:rPr>
          <w:spacing w:val="-8"/>
        </w:rPr>
        <w:t xml:space="preserve"> </w:t>
      </w:r>
      <w:r>
        <w:t>Dhruv</w:t>
      </w:r>
      <w:r>
        <w:rPr>
          <w:spacing w:val="-12"/>
        </w:rPr>
        <w:t xml:space="preserve"> </w:t>
      </w:r>
      <w:r>
        <w:t>Patel,</w:t>
      </w:r>
      <w:r>
        <w:rPr>
          <w:spacing w:val="-6"/>
        </w:rPr>
        <w:t xml:space="preserve"> </w:t>
      </w:r>
      <w:r>
        <w:t>Heet</w:t>
      </w:r>
      <w:r>
        <w:rPr>
          <w:spacing w:val="-8"/>
        </w:rPr>
        <w:t xml:space="preserve"> </w:t>
      </w:r>
      <w:r>
        <w:t>Patel, Nilay Shah, and Shail Patel proposes a music player that plays music based on the user's current emotional state. The paper begins by discussing</w:t>
      </w:r>
      <w:r>
        <w:rPr>
          <w:spacing w:val="-4"/>
        </w:rPr>
        <w:t xml:space="preserve"> </w:t>
      </w:r>
      <w:r>
        <w:t>the importance of music in our daily lives</w:t>
      </w:r>
      <w:r>
        <w:rPr>
          <w:spacing w:val="-2"/>
        </w:rPr>
        <w:t xml:space="preserve"> </w:t>
      </w:r>
      <w:r>
        <w:t>and</w:t>
      </w:r>
      <w:r>
        <w:rPr>
          <w:spacing w:val="-2"/>
        </w:rPr>
        <w:t xml:space="preserve"> </w:t>
      </w:r>
      <w:r>
        <w:t>how</w:t>
      </w:r>
      <w:r>
        <w:rPr>
          <w:spacing w:val="-3"/>
        </w:rPr>
        <w:t xml:space="preserve"> </w:t>
      </w:r>
      <w:r>
        <w:t>it</w:t>
      </w:r>
      <w:r>
        <w:rPr>
          <w:spacing w:val="-3"/>
        </w:rPr>
        <w:t xml:space="preserve"> </w:t>
      </w:r>
      <w:r>
        <w:t>can</w:t>
      </w:r>
      <w:r>
        <w:rPr>
          <w:spacing w:val="-2"/>
        </w:rPr>
        <w:t xml:space="preserve"> </w:t>
      </w:r>
      <w:r>
        <w:t>impact</w:t>
      </w:r>
      <w:r>
        <w:rPr>
          <w:spacing w:val="-2"/>
        </w:rPr>
        <w:t xml:space="preserve"> </w:t>
      </w:r>
      <w:r>
        <w:t>our</w:t>
      </w:r>
      <w:r>
        <w:rPr>
          <w:spacing w:val="-2"/>
        </w:rPr>
        <w:t xml:space="preserve"> </w:t>
      </w:r>
      <w:r>
        <w:t>emotions.</w:t>
      </w:r>
      <w:r>
        <w:rPr>
          <w:spacing w:val="-1"/>
        </w:rPr>
        <w:t xml:space="preserve"> </w:t>
      </w:r>
      <w:r>
        <w:t>It</w:t>
      </w:r>
      <w:r>
        <w:rPr>
          <w:spacing w:val="-3"/>
        </w:rPr>
        <w:t xml:space="preserve"> </w:t>
      </w:r>
      <w:r>
        <w:t>then</w:t>
      </w:r>
      <w:r>
        <w:rPr>
          <w:spacing w:val="-2"/>
        </w:rPr>
        <w:t xml:space="preserve"> </w:t>
      </w:r>
      <w:r>
        <w:t>goes</w:t>
      </w:r>
      <w:r>
        <w:rPr>
          <w:spacing w:val="-2"/>
        </w:rPr>
        <w:t xml:space="preserve"> </w:t>
      </w:r>
      <w:r>
        <w:t>on</w:t>
      </w:r>
      <w:r>
        <w:rPr>
          <w:spacing w:val="-3"/>
        </w:rPr>
        <w:t xml:space="preserve"> </w:t>
      </w:r>
      <w:r>
        <w:t>to</w:t>
      </w:r>
      <w:r>
        <w:rPr>
          <w:spacing w:val="-3"/>
        </w:rPr>
        <w:t xml:space="preserve"> </w:t>
      </w:r>
      <w:r>
        <w:t>discuss</w:t>
      </w:r>
      <w:r>
        <w:rPr>
          <w:spacing w:val="-3"/>
        </w:rPr>
        <w:t xml:space="preserve"> </w:t>
      </w:r>
      <w:r>
        <w:t>the</w:t>
      </w:r>
      <w:r>
        <w:rPr>
          <w:spacing w:val="-3"/>
        </w:rPr>
        <w:t xml:space="preserve"> </w:t>
      </w:r>
      <w:r>
        <w:t>limitations</w:t>
      </w:r>
      <w:r>
        <w:rPr>
          <w:spacing w:val="-3"/>
        </w:rPr>
        <w:t xml:space="preserve"> </w:t>
      </w:r>
      <w:r>
        <w:t>of</w:t>
      </w:r>
      <w:r>
        <w:rPr>
          <w:spacing w:val="-2"/>
        </w:rPr>
        <w:t xml:space="preserve"> </w:t>
      </w:r>
      <w:r>
        <w:t>current music players that do not take into account the emotional state of the user.</w:t>
      </w:r>
    </w:p>
    <w:p w14:paraId="60F3FD16" w14:textId="77777777" w:rsidR="00B402EE" w:rsidRDefault="00B402EE" w:rsidP="00D46A49">
      <w:pPr>
        <w:pStyle w:val="BodyText"/>
        <w:spacing w:line="360" w:lineRule="auto"/>
        <w:ind w:left="101" w:right="167"/>
        <w:jc w:val="both"/>
      </w:pPr>
    </w:p>
    <w:p w14:paraId="60F3FD17" w14:textId="77777777" w:rsidR="00B402EE" w:rsidRDefault="00503AC5" w:rsidP="00D46A49">
      <w:pPr>
        <w:pStyle w:val="BodyText"/>
        <w:spacing w:line="360" w:lineRule="auto"/>
        <w:ind w:left="101" w:right="167"/>
        <w:jc w:val="both"/>
      </w:pPr>
      <w:r>
        <w:t xml:space="preserve">The proposed music player utilizes machine learning to analyze facial expressions and determine the user's emotional state. It captures the user's face through a camera and applies a machine learning algorithm to detect emotions like happiness, sadness, anger, and fear. Based on the detected emotions, the music player selects suitable music for the user. The paper reviews related work in emotion recognition using facial expressions and discusses limitations in current systems. It suggests using physiological sensors alongside facial expression analysis for improved emotion detection. Overall, the paper presents an </w:t>
      </w:r>
      <w:r>
        <w:lastRenderedPageBreak/>
        <w:t>innovative approach to music player design that offers personalized music recommendations based on the user's emotions. Future work includes enhancing emotion recognition accuracy and integrating physiological sensors into the system.</w:t>
      </w:r>
    </w:p>
    <w:p w14:paraId="60F3FD1A" w14:textId="77777777" w:rsidR="00B402EE" w:rsidRDefault="00B402EE" w:rsidP="00D46A49">
      <w:pPr>
        <w:pStyle w:val="Heading3"/>
        <w:tabs>
          <w:tab w:val="left" w:pos="528"/>
        </w:tabs>
        <w:spacing w:before="58" w:line="360" w:lineRule="auto"/>
        <w:ind w:left="101" w:right="173"/>
        <w:jc w:val="both"/>
        <w:rPr>
          <w:lang w:val="en-IN"/>
        </w:rPr>
      </w:pPr>
    </w:p>
    <w:p w14:paraId="60F3FD1B" w14:textId="77777777" w:rsidR="00B402EE" w:rsidRDefault="00503AC5" w:rsidP="00D46A49">
      <w:pPr>
        <w:pStyle w:val="Heading3"/>
        <w:tabs>
          <w:tab w:val="left" w:pos="528"/>
        </w:tabs>
        <w:spacing w:before="58" w:line="360" w:lineRule="auto"/>
        <w:ind w:left="101" w:right="173"/>
        <w:jc w:val="both"/>
      </w:pPr>
      <w:r>
        <w:rPr>
          <w:lang w:val="en-IN"/>
        </w:rPr>
        <w:t xml:space="preserve">2.5 </w:t>
      </w:r>
      <w:r>
        <w:t>“Automatic</w:t>
      </w:r>
      <w:r>
        <w:rPr>
          <w:spacing w:val="32"/>
        </w:rPr>
        <w:t xml:space="preserve"> </w:t>
      </w:r>
      <w:r>
        <w:t>facial expression related emotion recognition</w:t>
      </w:r>
      <w:r>
        <w:rPr>
          <w:spacing w:val="34"/>
        </w:rPr>
        <w:t xml:space="preserve"> </w:t>
      </w:r>
      <w:r>
        <w:t>using</w:t>
      </w:r>
      <w:r>
        <w:rPr>
          <w:spacing w:val="32"/>
        </w:rPr>
        <w:t xml:space="preserve"> </w:t>
      </w:r>
      <w:r>
        <w:t xml:space="preserve">machine learning </w:t>
      </w:r>
      <w:r>
        <w:rPr>
          <w:spacing w:val="-2"/>
        </w:rPr>
        <w:t>techniques.”</w:t>
      </w:r>
    </w:p>
    <w:p w14:paraId="60F3FD1C" w14:textId="77777777" w:rsidR="00B402EE" w:rsidRDefault="00B402EE" w:rsidP="00D46A49">
      <w:pPr>
        <w:pStyle w:val="BodyText"/>
        <w:spacing w:before="8" w:line="360" w:lineRule="auto"/>
        <w:jc w:val="both"/>
        <w:rPr>
          <w:b/>
          <w:sz w:val="25"/>
        </w:rPr>
      </w:pPr>
    </w:p>
    <w:p w14:paraId="60F3FD1D" w14:textId="77777777" w:rsidR="00B402EE" w:rsidRDefault="00503AC5" w:rsidP="00D46A49">
      <w:pPr>
        <w:pStyle w:val="BodyText"/>
        <w:spacing w:line="360" w:lineRule="auto"/>
        <w:ind w:left="101" w:right="169"/>
        <w:jc w:val="both"/>
      </w:pPr>
      <w:r>
        <w:t>The paper titled "Automatic Facial Expression Related Emotion Recognition using Machine Learning</w:t>
      </w:r>
      <w:r>
        <w:rPr>
          <w:spacing w:val="-10"/>
        </w:rPr>
        <w:t xml:space="preserve"> </w:t>
      </w:r>
      <w:r>
        <w:t>Techniques"</w:t>
      </w:r>
      <w:r>
        <w:rPr>
          <w:spacing w:val="-5"/>
        </w:rPr>
        <w:t xml:space="preserve"> </w:t>
      </w:r>
      <w:r>
        <w:t>by</w:t>
      </w:r>
      <w:r>
        <w:rPr>
          <w:spacing w:val="-6"/>
        </w:rPr>
        <w:t xml:space="preserve"> </w:t>
      </w:r>
      <w:r>
        <w:t>V.</w:t>
      </w:r>
      <w:r>
        <w:rPr>
          <w:spacing w:val="-8"/>
        </w:rPr>
        <w:t xml:space="preserve"> </w:t>
      </w:r>
      <w:r>
        <w:t>Sathya</w:t>
      </w:r>
      <w:r>
        <w:rPr>
          <w:spacing w:val="-5"/>
        </w:rPr>
        <w:t xml:space="preserve"> </w:t>
      </w:r>
      <w:r>
        <w:t>and</w:t>
      </w:r>
      <w:r>
        <w:rPr>
          <w:spacing w:val="-5"/>
        </w:rPr>
        <w:t xml:space="preserve"> </w:t>
      </w:r>
      <w:r>
        <w:t>T.</w:t>
      </w:r>
      <w:r>
        <w:rPr>
          <w:spacing w:val="-8"/>
        </w:rPr>
        <w:t xml:space="preserve"> </w:t>
      </w:r>
      <w:r>
        <w:t>Chakravarthy</w:t>
      </w:r>
      <w:r>
        <w:rPr>
          <w:spacing w:val="-6"/>
        </w:rPr>
        <w:t xml:space="preserve"> </w:t>
      </w:r>
      <w:r>
        <w:t>presents</w:t>
      </w:r>
      <w:r>
        <w:rPr>
          <w:spacing w:val="-5"/>
        </w:rPr>
        <w:t xml:space="preserve"> </w:t>
      </w:r>
      <w:r>
        <w:t>a</w:t>
      </w:r>
      <w:r>
        <w:rPr>
          <w:spacing w:val="-9"/>
        </w:rPr>
        <w:t xml:space="preserve"> </w:t>
      </w:r>
      <w:r>
        <w:t>comprehensive</w:t>
      </w:r>
      <w:r>
        <w:rPr>
          <w:spacing w:val="-5"/>
        </w:rPr>
        <w:t xml:space="preserve"> </w:t>
      </w:r>
      <w:r>
        <w:t>survey</w:t>
      </w:r>
      <w:r>
        <w:rPr>
          <w:spacing w:val="-5"/>
        </w:rPr>
        <w:t xml:space="preserve"> </w:t>
      </w:r>
      <w:r>
        <w:t>of the state-of-the-art techniques for automatic facial expression recognition and emotion recognition using machine learning algorithms.</w:t>
      </w:r>
    </w:p>
    <w:p w14:paraId="60F3FD1E" w14:textId="77777777" w:rsidR="00B402EE" w:rsidRDefault="00B402EE" w:rsidP="00D46A49">
      <w:pPr>
        <w:pStyle w:val="BodyText"/>
        <w:spacing w:line="360" w:lineRule="auto"/>
        <w:ind w:left="101" w:right="169"/>
        <w:jc w:val="both"/>
      </w:pPr>
    </w:p>
    <w:p w14:paraId="60F3FD1F" w14:textId="77777777" w:rsidR="00B402EE" w:rsidRDefault="00503AC5" w:rsidP="00D46A49">
      <w:pPr>
        <w:pStyle w:val="BodyText"/>
        <w:spacing w:line="360" w:lineRule="auto"/>
        <w:ind w:left="101" w:right="169"/>
        <w:jc w:val="both"/>
      </w:pPr>
      <w:r>
        <w:t>The paper discusses the significance of facial expression recognition in various domains and provides an overview of the recognition process. It reviews different techniques for facial expression and emotion recognition, including geometric features, appearance-based features, and machine learning algorithms. The authors compare the techniques based on accuracy, speed, and complexity, and highlight their limitations. They suggest future research directions to enhance the accuracy and integration of these techniques into real-world applications. Overall, the paper presents a comprehensive survey of facial expression and emotion recognition, emphasizing their importance and potential for advancements in fields like social robotics and human-computer interaction.</w:t>
      </w:r>
    </w:p>
    <w:p w14:paraId="60F3FD28" w14:textId="77777777" w:rsidR="00B402EE" w:rsidRDefault="00B402EE" w:rsidP="00D46A49">
      <w:pPr>
        <w:pStyle w:val="BodyText"/>
        <w:spacing w:line="360" w:lineRule="auto"/>
        <w:ind w:right="165"/>
        <w:jc w:val="both"/>
      </w:pPr>
    </w:p>
    <w:p w14:paraId="60F3FD29" w14:textId="77777777" w:rsidR="00B402EE" w:rsidRDefault="00503AC5" w:rsidP="00D46A49">
      <w:pPr>
        <w:pStyle w:val="Heading3"/>
        <w:tabs>
          <w:tab w:val="left" w:pos="495"/>
        </w:tabs>
        <w:spacing w:before="73" w:line="360" w:lineRule="auto"/>
        <w:ind w:left="101" w:right="409"/>
        <w:jc w:val="both"/>
      </w:pPr>
      <w:r>
        <w:rPr>
          <w:lang w:val="en-IN"/>
        </w:rPr>
        <w:t xml:space="preserve">2.6 </w:t>
      </w:r>
      <w:r>
        <w:t>“Development of a Real-Time Emotion Recognition System Using Facial Expressions</w:t>
      </w:r>
      <w:r>
        <w:rPr>
          <w:spacing w:val="-4"/>
        </w:rPr>
        <w:t xml:space="preserve"> </w:t>
      </w:r>
      <w:r>
        <w:t>and</w:t>
      </w:r>
      <w:r>
        <w:rPr>
          <w:spacing w:val="-9"/>
        </w:rPr>
        <w:t xml:space="preserve"> </w:t>
      </w:r>
      <w:r>
        <w:t>EEG</w:t>
      </w:r>
      <w:r>
        <w:rPr>
          <w:spacing w:val="-9"/>
        </w:rPr>
        <w:t xml:space="preserve"> </w:t>
      </w:r>
      <w:r>
        <w:t>based</w:t>
      </w:r>
      <w:r>
        <w:rPr>
          <w:spacing w:val="-4"/>
        </w:rPr>
        <w:t xml:space="preserve"> </w:t>
      </w:r>
      <w:r>
        <w:t>on</w:t>
      </w:r>
      <w:r>
        <w:rPr>
          <w:spacing w:val="-4"/>
        </w:rPr>
        <w:t xml:space="preserve"> </w:t>
      </w:r>
      <w:r>
        <w:t>machine</w:t>
      </w:r>
      <w:r>
        <w:rPr>
          <w:spacing w:val="-4"/>
        </w:rPr>
        <w:t xml:space="preserve"> </w:t>
      </w:r>
      <w:r>
        <w:t>learning</w:t>
      </w:r>
      <w:r>
        <w:rPr>
          <w:spacing w:val="-4"/>
        </w:rPr>
        <w:t xml:space="preserve"> </w:t>
      </w:r>
      <w:r>
        <w:t>and deep</w:t>
      </w:r>
      <w:r>
        <w:rPr>
          <w:spacing w:val="-4"/>
        </w:rPr>
        <w:t xml:space="preserve"> </w:t>
      </w:r>
      <w:r>
        <w:t>neural network</w:t>
      </w:r>
      <w:r>
        <w:rPr>
          <w:spacing w:val="-4"/>
        </w:rPr>
        <w:t xml:space="preserve"> </w:t>
      </w:r>
      <w:r>
        <w:t>methods”</w:t>
      </w:r>
    </w:p>
    <w:p w14:paraId="60F3FD2A" w14:textId="77777777" w:rsidR="00B402EE" w:rsidRDefault="00B402EE" w:rsidP="00D46A49">
      <w:pPr>
        <w:pStyle w:val="BodyText"/>
        <w:spacing w:before="7" w:line="360" w:lineRule="auto"/>
        <w:jc w:val="both"/>
        <w:rPr>
          <w:b/>
          <w:sz w:val="25"/>
        </w:rPr>
      </w:pPr>
    </w:p>
    <w:p w14:paraId="60F3FD2C" w14:textId="49BDBC1B" w:rsidR="00B402EE" w:rsidRDefault="00503AC5" w:rsidP="00D46A49">
      <w:pPr>
        <w:pStyle w:val="BodyText"/>
        <w:spacing w:before="1" w:line="360" w:lineRule="auto"/>
        <w:ind w:left="101" w:right="157"/>
        <w:jc w:val="both"/>
        <w:rPr>
          <w:spacing w:val="-2"/>
        </w:rPr>
      </w:pPr>
      <w:r>
        <w:t xml:space="preserve">The paper titled "Development of a Real-Time Emotion Recognition System Using Facial Expressions and EEG based on Machine Learning and Deep Neural Network Methods" by Aya Hassouneh, A.M. Mutawa, and M. Murugappan presents a literature survey on the various techniques used for real-time emotion recognition using facial expressions and EEG </w:t>
      </w:r>
      <w:r>
        <w:rPr>
          <w:spacing w:val="-2"/>
        </w:rPr>
        <w:t>signals.</w:t>
      </w:r>
    </w:p>
    <w:p w14:paraId="2EB84E3D" w14:textId="77777777" w:rsidR="001C38D1" w:rsidRDefault="001C38D1" w:rsidP="00D46A49">
      <w:pPr>
        <w:pStyle w:val="BodyText"/>
        <w:spacing w:before="1" w:line="360" w:lineRule="auto"/>
        <w:ind w:left="101" w:right="157"/>
        <w:jc w:val="both"/>
        <w:rPr>
          <w:spacing w:val="-2"/>
        </w:rPr>
      </w:pPr>
    </w:p>
    <w:p w14:paraId="60F3FD31" w14:textId="67A88530" w:rsidR="00B402EE" w:rsidRDefault="00503AC5" w:rsidP="00D46A49">
      <w:pPr>
        <w:pStyle w:val="BodyText"/>
        <w:spacing w:before="1" w:line="360" w:lineRule="auto"/>
        <w:ind w:left="101" w:right="157"/>
        <w:jc w:val="both"/>
      </w:pPr>
      <w:r>
        <w:lastRenderedPageBreak/>
        <w:t>The paper reviews the significance of emotion recognition in healthcare, entertainment, and human-computer interaction. It discusses techniques for facial expression recognition, physiological signal analysis, and multi-modal approaches. Various machine learning algorithms such as Support Vector Machines, Artificial Neural Networks, and Decision Trees are explored for classification. The paper also examines EEG signal analysis techniques, including time-domain, frequency-domain, and time-frequency domain features, along with machine learning algorithms. Multi-modal approaches combining facial expressions and EEG signals are discussed, including fusion techniques and classification algorithms. A comparative analysis of real-time emotion recognition techniques based on accuracy, speed, and complexity is provided. The paper concludes by suggesting future research directions and the integration of these techniques into practical applications.</w:t>
      </w:r>
    </w:p>
    <w:p w14:paraId="631168E3" w14:textId="77777777" w:rsidR="001C38D1" w:rsidRDefault="001C38D1" w:rsidP="00D46A49">
      <w:pPr>
        <w:pStyle w:val="BodyText"/>
        <w:spacing w:before="1" w:line="360" w:lineRule="auto"/>
        <w:ind w:left="101" w:right="157"/>
        <w:jc w:val="both"/>
      </w:pPr>
    </w:p>
    <w:p w14:paraId="60F3FD32" w14:textId="77777777" w:rsidR="00B402EE" w:rsidRDefault="00503AC5" w:rsidP="00D46A49">
      <w:pPr>
        <w:pStyle w:val="Heading3"/>
        <w:tabs>
          <w:tab w:val="left" w:pos="495"/>
        </w:tabs>
        <w:spacing w:before="232" w:line="360" w:lineRule="auto"/>
        <w:ind w:left="100"/>
        <w:jc w:val="both"/>
      </w:pPr>
      <w:r>
        <w:rPr>
          <w:lang w:val="en-IN"/>
        </w:rPr>
        <w:t xml:space="preserve">2.7 </w:t>
      </w:r>
      <w:r>
        <w:t>“Emotion</w:t>
      </w:r>
      <w:r>
        <w:rPr>
          <w:spacing w:val="-13"/>
        </w:rPr>
        <w:t xml:space="preserve"> </w:t>
      </w:r>
      <w:r>
        <w:t>Based</w:t>
      </w:r>
      <w:r>
        <w:rPr>
          <w:spacing w:val="-12"/>
        </w:rPr>
        <w:t xml:space="preserve"> </w:t>
      </w:r>
      <w:r>
        <w:t>Music</w:t>
      </w:r>
      <w:r>
        <w:rPr>
          <w:spacing w:val="-8"/>
        </w:rPr>
        <w:t xml:space="preserve"> </w:t>
      </w:r>
      <w:r>
        <w:rPr>
          <w:spacing w:val="-2"/>
        </w:rPr>
        <w:t>Player”</w:t>
      </w:r>
    </w:p>
    <w:p w14:paraId="60F3FD33" w14:textId="77777777" w:rsidR="00B402EE" w:rsidRDefault="00B402EE" w:rsidP="00D46A49">
      <w:pPr>
        <w:pStyle w:val="BodyText"/>
        <w:spacing w:before="9" w:line="360" w:lineRule="auto"/>
        <w:jc w:val="both"/>
        <w:rPr>
          <w:b/>
          <w:sz w:val="25"/>
        </w:rPr>
      </w:pPr>
    </w:p>
    <w:p w14:paraId="60F3FD34" w14:textId="77777777" w:rsidR="00B402EE" w:rsidRDefault="00503AC5" w:rsidP="00D46A49">
      <w:pPr>
        <w:pStyle w:val="BodyText"/>
        <w:spacing w:line="360" w:lineRule="auto"/>
        <w:ind w:left="101" w:right="165"/>
        <w:jc w:val="both"/>
      </w:pPr>
      <w:r>
        <w:t>The paper titled "Emotion-Based Music Player" by Mr. M Sudhagar and Shamala Tejaswini presents a literature survey on the various techniques used for emotion-based music recommendation systems.</w:t>
      </w:r>
    </w:p>
    <w:p w14:paraId="60F3FD35" w14:textId="77777777" w:rsidR="00B402EE" w:rsidRDefault="00B402EE" w:rsidP="00D46A49">
      <w:pPr>
        <w:pStyle w:val="BodyText"/>
        <w:spacing w:line="360" w:lineRule="auto"/>
        <w:ind w:left="101" w:right="165"/>
        <w:jc w:val="both"/>
      </w:pPr>
    </w:p>
    <w:p w14:paraId="60F3FD36" w14:textId="77777777" w:rsidR="00B402EE" w:rsidRDefault="00503AC5" w:rsidP="00D46A49">
      <w:pPr>
        <w:pStyle w:val="BodyText"/>
        <w:spacing w:line="360" w:lineRule="auto"/>
        <w:ind w:left="101" w:right="165"/>
        <w:jc w:val="both"/>
      </w:pPr>
      <w:r>
        <w:t xml:space="preserve">The paper discusses the significance of music in influencing emotions and presents an overview of techniques used in music recommendation systems. It explores emotion recognition techniques, including facial expression analysis and physiological signal analysis, along with machine learning algorithms employed in emotion recognition. The paper then reviews approaches for emotion-based music recommendation systems, such as rule-based systems and content-based and collaborative filtering methods. Factors impacting system accuracy are examined, including data quality, feature selection, and machine learning algorithms. The authors compare these techniques based on accuracy, speed, and complexity, acknowledging limitations and proposing future research directions. The paper emphasizes the importance of advancing emotion-based music recommendation systems for practical applications. </w:t>
      </w:r>
    </w:p>
    <w:p w14:paraId="5EFCDC96" w14:textId="77777777" w:rsidR="001C38D1" w:rsidRDefault="001C38D1" w:rsidP="00D46A49">
      <w:pPr>
        <w:pStyle w:val="BodyText"/>
        <w:spacing w:line="360" w:lineRule="auto"/>
        <w:ind w:right="165"/>
        <w:jc w:val="both"/>
      </w:pPr>
    </w:p>
    <w:p w14:paraId="261AEBEB" w14:textId="77777777" w:rsidR="001C38D1" w:rsidRDefault="001C38D1" w:rsidP="00D46A49">
      <w:pPr>
        <w:pStyle w:val="BodyText"/>
        <w:spacing w:line="360" w:lineRule="auto"/>
        <w:ind w:right="165"/>
        <w:jc w:val="both"/>
      </w:pPr>
    </w:p>
    <w:p w14:paraId="60F3FD3D" w14:textId="77777777" w:rsidR="00B402EE" w:rsidRDefault="00503AC5" w:rsidP="00D46A49">
      <w:pPr>
        <w:pStyle w:val="Heading3"/>
        <w:tabs>
          <w:tab w:val="left" w:pos="495"/>
        </w:tabs>
        <w:spacing w:before="58" w:line="360" w:lineRule="auto"/>
        <w:ind w:left="0"/>
        <w:jc w:val="both"/>
      </w:pPr>
      <w:r>
        <w:rPr>
          <w:lang w:val="en-IN"/>
        </w:rPr>
        <w:lastRenderedPageBreak/>
        <w:t>2.8</w:t>
      </w:r>
      <w:r>
        <w:t>“A</w:t>
      </w:r>
      <w:r>
        <w:rPr>
          <w:spacing w:val="-7"/>
        </w:rPr>
        <w:t xml:space="preserve"> </w:t>
      </w:r>
      <w:r>
        <w:t>real</w:t>
      </w:r>
      <w:r>
        <w:rPr>
          <w:spacing w:val="-7"/>
        </w:rPr>
        <w:t xml:space="preserve"> </w:t>
      </w:r>
      <w:r>
        <w:t>time</w:t>
      </w:r>
      <w:r>
        <w:rPr>
          <w:spacing w:val="-2"/>
        </w:rPr>
        <w:t xml:space="preserve"> </w:t>
      </w:r>
      <w:r>
        <w:t>face</w:t>
      </w:r>
      <w:r>
        <w:rPr>
          <w:spacing w:val="-6"/>
        </w:rPr>
        <w:t xml:space="preserve"> </w:t>
      </w:r>
      <w:r>
        <w:t>emotion</w:t>
      </w:r>
      <w:r>
        <w:rPr>
          <w:spacing w:val="-12"/>
        </w:rPr>
        <w:t xml:space="preserve"> </w:t>
      </w:r>
      <w:r>
        <w:t>classification</w:t>
      </w:r>
      <w:r>
        <w:rPr>
          <w:spacing w:val="-7"/>
        </w:rPr>
        <w:t xml:space="preserve"> </w:t>
      </w:r>
      <w:r>
        <w:t>and</w:t>
      </w:r>
      <w:r>
        <w:rPr>
          <w:spacing w:val="-11"/>
        </w:rPr>
        <w:t xml:space="preserve"> </w:t>
      </w:r>
      <w:r>
        <w:t>recognition</w:t>
      </w:r>
      <w:r>
        <w:rPr>
          <w:spacing w:val="-7"/>
        </w:rPr>
        <w:t xml:space="preserve"> </w:t>
      </w:r>
      <w:r>
        <w:t>using</w:t>
      </w:r>
      <w:r>
        <w:rPr>
          <w:spacing w:val="-7"/>
        </w:rPr>
        <w:t xml:space="preserve"> </w:t>
      </w:r>
      <w:r>
        <w:t>deep</w:t>
      </w:r>
      <w:r>
        <w:rPr>
          <w:spacing w:val="-11"/>
        </w:rPr>
        <w:t xml:space="preserve"> </w:t>
      </w:r>
      <w:r>
        <w:t>learning</w:t>
      </w:r>
      <w:r>
        <w:rPr>
          <w:spacing w:val="-3"/>
        </w:rPr>
        <w:t xml:space="preserve"> </w:t>
      </w:r>
      <w:r>
        <w:rPr>
          <w:spacing w:val="-2"/>
        </w:rPr>
        <w:t>model”</w:t>
      </w:r>
    </w:p>
    <w:p w14:paraId="60F3FD3E" w14:textId="77777777" w:rsidR="00B402EE" w:rsidRDefault="00B402EE" w:rsidP="00D46A49">
      <w:pPr>
        <w:pStyle w:val="BodyText"/>
        <w:spacing w:before="9" w:line="360" w:lineRule="auto"/>
        <w:jc w:val="both"/>
        <w:rPr>
          <w:b/>
          <w:sz w:val="25"/>
        </w:rPr>
      </w:pPr>
    </w:p>
    <w:p w14:paraId="60F3FD3F" w14:textId="77777777" w:rsidR="00B402EE" w:rsidRDefault="00503AC5" w:rsidP="00D46A49">
      <w:pPr>
        <w:pStyle w:val="BodyText"/>
        <w:spacing w:line="360" w:lineRule="auto"/>
        <w:ind w:left="101" w:right="169"/>
        <w:jc w:val="both"/>
      </w:pPr>
      <w:r>
        <w:t>The paper titled "A Real-Time Face Emotion Classification and Recognition Using Deep Learning Model" by Dr. Shaik Asif Hussain and Ahlam Salim Abdallah Al Balushi presents a</w:t>
      </w:r>
      <w:r>
        <w:rPr>
          <w:spacing w:val="-13"/>
        </w:rPr>
        <w:t xml:space="preserve"> </w:t>
      </w:r>
      <w:r>
        <w:t>literature</w:t>
      </w:r>
      <w:r>
        <w:rPr>
          <w:spacing w:val="-13"/>
        </w:rPr>
        <w:t xml:space="preserve"> </w:t>
      </w:r>
      <w:r>
        <w:t>survey</w:t>
      </w:r>
      <w:r>
        <w:rPr>
          <w:spacing w:val="-13"/>
        </w:rPr>
        <w:t xml:space="preserve"> </w:t>
      </w:r>
      <w:r>
        <w:t>on</w:t>
      </w:r>
      <w:r>
        <w:rPr>
          <w:spacing w:val="-13"/>
        </w:rPr>
        <w:t xml:space="preserve"> </w:t>
      </w:r>
      <w:r>
        <w:t>the</w:t>
      </w:r>
      <w:r>
        <w:rPr>
          <w:spacing w:val="-8"/>
        </w:rPr>
        <w:t xml:space="preserve"> </w:t>
      </w:r>
      <w:r>
        <w:t>various</w:t>
      </w:r>
      <w:r>
        <w:rPr>
          <w:spacing w:val="-13"/>
        </w:rPr>
        <w:t xml:space="preserve"> </w:t>
      </w:r>
      <w:r>
        <w:t>techniques</w:t>
      </w:r>
      <w:r>
        <w:rPr>
          <w:spacing w:val="-13"/>
        </w:rPr>
        <w:t xml:space="preserve"> </w:t>
      </w:r>
      <w:r>
        <w:t>used</w:t>
      </w:r>
      <w:r>
        <w:rPr>
          <w:spacing w:val="-13"/>
        </w:rPr>
        <w:t xml:space="preserve"> </w:t>
      </w:r>
      <w:r>
        <w:t>for</w:t>
      </w:r>
      <w:r>
        <w:rPr>
          <w:spacing w:val="-13"/>
        </w:rPr>
        <w:t xml:space="preserve"> </w:t>
      </w:r>
      <w:r>
        <w:t>real-time</w:t>
      </w:r>
      <w:r>
        <w:rPr>
          <w:spacing w:val="-13"/>
        </w:rPr>
        <w:t xml:space="preserve"> </w:t>
      </w:r>
      <w:r>
        <w:t>face</w:t>
      </w:r>
      <w:r>
        <w:rPr>
          <w:spacing w:val="-12"/>
        </w:rPr>
        <w:t xml:space="preserve"> </w:t>
      </w:r>
      <w:r>
        <w:t>emotion</w:t>
      </w:r>
      <w:r>
        <w:rPr>
          <w:spacing w:val="-13"/>
        </w:rPr>
        <w:t xml:space="preserve"> </w:t>
      </w:r>
      <w:r>
        <w:t>classification</w:t>
      </w:r>
      <w:r>
        <w:rPr>
          <w:spacing w:val="-13"/>
        </w:rPr>
        <w:t xml:space="preserve"> </w:t>
      </w:r>
      <w:r>
        <w:t>and recognition using deep learning models.</w:t>
      </w:r>
    </w:p>
    <w:p w14:paraId="60F3FD40" w14:textId="77777777" w:rsidR="00B402EE" w:rsidRDefault="00503AC5" w:rsidP="00D46A49">
      <w:pPr>
        <w:pStyle w:val="BodyText"/>
        <w:spacing w:line="360" w:lineRule="auto"/>
        <w:ind w:left="101" w:right="169"/>
        <w:jc w:val="both"/>
      </w:pPr>
      <w:r>
        <w:t>The paper discusses the significance of emotion recognition in various fields and provides an overview of techniques used, including facial expression recognition, physiological signals analysis, and multimodal approaches. It reviews different methods for facial expression recognition, such as geometric, appearance-based, and hybrid features, along with deep learning models like CNNs, RNNs, and LSTMs. The authors explore real-time face emotion recognition using deep learning models, highlighting challenges and models like Lightweight CNNs, MobileNet, and SqueezeNet. They analyze datasets used for training and evaluating models, emphasizing the need for more diverse and larger datasets. The paper concludes with a detailed comparison of techniques based on accuracy, speed, and complexity, along with suggestions for future research. Overall, it provides a comprehensive survey of real-time face emotion classification and recognition techniques using deep learning models.</w:t>
      </w:r>
    </w:p>
    <w:p w14:paraId="60F3FD42" w14:textId="1F724AFD" w:rsidR="00B402EE" w:rsidRDefault="00B402EE" w:rsidP="00D46A49">
      <w:pPr>
        <w:pStyle w:val="BodyText"/>
        <w:spacing w:line="360" w:lineRule="auto"/>
        <w:ind w:right="163"/>
        <w:jc w:val="both"/>
      </w:pPr>
    </w:p>
    <w:p w14:paraId="60F3FD43" w14:textId="202F9683" w:rsidR="00B402EE" w:rsidRDefault="00503AC5" w:rsidP="00D46A49">
      <w:pPr>
        <w:pStyle w:val="Heading3"/>
        <w:tabs>
          <w:tab w:val="left" w:pos="495"/>
        </w:tabs>
        <w:spacing w:line="360" w:lineRule="auto"/>
        <w:ind w:left="100"/>
        <w:jc w:val="both"/>
      </w:pPr>
      <w:r>
        <w:rPr>
          <w:lang w:val="en-IN"/>
        </w:rPr>
        <w:t xml:space="preserve">2.9 </w:t>
      </w:r>
      <w:r>
        <w:t>“Facial</w:t>
      </w:r>
      <w:r>
        <w:rPr>
          <w:spacing w:val="-10"/>
        </w:rPr>
        <w:t xml:space="preserve"> </w:t>
      </w:r>
      <w:r>
        <w:t>Expression</w:t>
      </w:r>
      <w:r>
        <w:rPr>
          <w:spacing w:val="-13"/>
        </w:rPr>
        <w:t xml:space="preserve"> </w:t>
      </w:r>
      <w:r>
        <w:t>Classification</w:t>
      </w:r>
      <w:r>
        <w:rPr>
          <w:spacing w:val="-13"/>
        </w:rPr>
        <w:t xml:space="preserve"> </w:t>
      </w:r>
      <w:r>
        <w:t>Based</w:t>
      </w:r>
      <w:r>
        <w:rPr>
          <w:spacing w:val="-9"/>
        </w:rPr>
        <w:t xml:space="preserve"> </w:t>
      </w:r>
      <w:r>
        <w:t>on</w:t>
      </w:r>
      <w:r>
        <w:rPr>
          <w:spacing w:val="-14"/>
        </w:rPr>
        <w:t xml:space="preserve"> </w:t>
      </w:r>
      <w:r>
        <w:t>SVM,</w:t>
      </w:r>
      <w:r w:rsidR="00F5236C">
        <w:t xml:space="preserve"> </w:t>
      </w:r>
      <w:r>
        <w:t>KNN,</w:t>
      </w:r>
      <w:r w:rsidR="00F5236C">
        <w:t xml:space="preserve"> </w:t>
      </w:r>
      <w:r>
        <w:t>MLP</w:t>
      </w:r>
      <w:r>
        <w:rPr>
          <w:spacing w:val="-10"/>
        </w:rPr>
        <w:t>”</w:t>
      </w:r>
    </w:p>
    <w:p w14:paraId="60F3FD44" w14:textId="77777777" w:rsidR="00B402EE" w:rsidRDefault="00B402EE" w:rsidP="00D46A49">
      <w:pPr>
        <w:pStyle w:val="BodyText"/>
        <w:spacing w:before="4" w:line="360" w:lineRule="auto"/>
        <w:jc w:val="both"/>
        <w:rPr>
          <w:b/>
          <w:sz w:val="25"/>
        </w:rPr>
      </w:pPr>
    </w:p>
    <w:p w14:paraId="60F3FD45" w14:textId="77777777" w:rsidR="00B402EE" w:rsidRDefault="00503AC5" w:rsidP="00D46A49">
      <w:pPr>
        <w:pStyle w:val="BodyText"/>
        <w:spacing w:line="360" w:lineRule="auto"/>
        <w:ind w:left="101" w:right="171"/>
        <w:jc w:val="both"/>
      </w:pPr>
      <w:r>
        <w:t>The</w:t>
      </w:r>
      <w:r>
        <w:rPr>
          <w:spacing w:val="-12"/>
        </w:rPr>
        <w:t xml:space="preserve"> </w:t>
      </w:r>
      <w:r>
        <w:t>paper</w:t>
      </w:r>
      <w:r>
        <w:rPr>
          <w:spacing w:val="-12"/>
        </w:rPr>
        <w:t xml:space="preserve"> </w:t>
      </w:r>
      <w:r>
        <w:t>titled</w:t>
      </w:r>
      <w:r>
        <w:rPr>
          <w:spacing w:val="-12"/>
        </w:rPr>
        <w:t xml:space="preserve"> </w:t>
      </w:r>
      <w:r>
        <w:t>"Facial</w:t>
      </w:r>
      <w:r>
        <w:rPr>
          <w:spacing w:val="-12"/>
        </w:rPr>
        <w:t xml:space="preserve"> </w:t>
      </w:r>
      <w:r>
        <w:t>Expression</w:t>
      </w:r>
      <w:r>
        <w:rPr>
          <w:spacing w:val="-12"/>
        </w:rPr>
        <w:t xml:space="preserve"> </w:t>
      </w:r>
      <w:r>
        <w:t>Classification</w:t>
      </w:r>
      <w:r>
        <w:rPr>
          <w:spacing w:val="-12"/>
        </w:rPr>
        <w:t xml:space="preserve"> </w:t>
      </w:r>
      <w:r>
        <w:t>Based</w:t>
      </w:r>
      <w:r>
        <w:rPr>
          <w:spacing w:val="-12"/>
        </w:rPr>
        <w:t xml:space="preserve"> </w:t>
      </w:r>
      <w:r>
        <w:t>on</w:t>
      </w:r>
      <w:r>
        <w:rPr>
          <w:spacing w:val="-8"/>
        </w:rPr>
        <w:t xml:space="preserve"> </w:t>
      </w:r>
      <w:r>
        <w:t>SVM,</w:t>
      </w:r>
      <w:r>
        <w:rPr>
          <w:spacing w:val="-11"/>
        </w:rPr>
        <w:t xml:space="preserve"> </w:t>
      </w:r>
      <w:r>
        <w:t>KNN,</w:t>
      </w:r>
      <w:r>
        <w:rPr>
          <w:spacing w:val="-11"/>
        </w:rPr>
        <w:t xml:space="preserve"> </w:t>
      </w:r>
      <w:r>
        <w:t>MLP"</w:t>
      </w:r>
      <w:r>
        <w:rPr>
          <w:spacing w:val="-12"/>
        </w:rPr>
        <w:t xml:space="preserve"> </w:t>
      </w:r>
      <w:r>
        <w:t>by</w:t>
      </w:r>
      <w:r>
        <w:rPr>
          <w:spacing w:val="-12"/>
        </w:rPr>
        <w:t xml:space="preserve"> </w:t>
      </w:r>
      <w:r>
        <w:t>Hivi</w:t>
      </w:r>
      <w:r>
        <w:rPr>
          <w:spacing w:val="-8"/>
        </w:rPr>
        <w:t xml:space="preserve"> </w:t>
      </w:r>
      <w:r>
        <w:t>Ismat Dino and Maiwan Bahjat Abdulrazzaq presents a literature survey on the various techniques used for facial expression classification using machine learning algorithms.</w:t>
      </w:r>
    </w:p>
    <w:p w14:paraId="60F3FD46" w14:textId="77777777" w:rsidR="00B402EE" w:rsidRDefault="00B402EE" w:rsidP="00D46A49">
      <w:pPr>
        <w:pStyle w:val="BodyText"/>
        <w:spacing w:line="360" w:lineRule="auto"/>
        <w:ind w:left="101" w:right="171"/>
        <w:jc w:val="both"/>
      </w:pPr>
    </w:p>
    <w:p w14:paraId="60F3FD4F" w14:textId="19CD4415" w:rsidR="00B402EE" w:rsidRDefault="00503AC5" w:rsidP="00D46A49">
      <w:pPr>
        <w:pStyle w:val="BodyText"/>
        <w:spacing w:line="360" w:lineRule="auto"/>
        <w:ind w:left="101" w:right="171"/>
        <w:jc w:val="both"/>
      </w:pPr>
      <w:r>
        <w:t xml:space="preserve">The paper discusses the significance of facial expression recognition in various domains and provides an overview of techniques used in this area. It reviews different machine learning algorithms, including SVM, KNN, and MLP, for facial expression classification, highlighting their advantages and limitations. Feature extraction and selection methods like LBP, HOG, and PCA are also examined, along with their impact on algorithm performance. The paper concludes with a comparative analysis of these algorithms based on accuracy, speed, and complexity, emphasizing the need for further research. The authors suggest </w:t>
      </w:r>
      <w:r>
        <w:lastRenderedPageBreak/>
        <w:t>future directions for improving accuracy, robustness, and integration of facial expression recognition in real-world applications like human-computer interaction and security.</w:t>
      </w:r>
    </w:p>
    <w:p w14:paraId="5563DF97" w14:textId="77777777" w:rsidR="001C38D1" w:rsidRPr="001C38D1" w:rsidRDefault="001C38D1" w:rsidP="00D46A49">
      <w:pPr>
        <w:pStyle w:val="BodyText"/>
        <w:spacing w:line="360" w:lineRule="auto"/>
        <w:ind w:left="101" w:right="171"/>
        <w:jc w:val="both"/>
      </w:pPr>
    </w:p>
    <w:p w14:paraId="60F3FD50" w14:textId="77777777" w:rsidR="00B402EE" w:rsidRDefault="00503AC5" w:rsidP="00D46A49">
      <w:pPr>
        <w:pStyle w:val="Heading3"/>
        <w:tabs>
          <w:tab w:val="left" w:pos="692"/>
        </w:tabs>
        <w:spacing w:before="233" w:line="360" w:lineRule="auto"/>
        <w:ind w:left="101" w:right="168"/>
        <w:jc w:val="both"/>
      </w:pPr>
      <w:r>
        <w:rPr>
          <w:lang w:val="en-IN"/>
        </w:rPr>
        <w:t xml:space="preserve">2.10 </w:t>
      </w:r>
      <w:r>
        <w:t>“FaceNet2ExpNet:</w:t>
      </w:r>
      <w:r>
        <w:rPr>
          <w:spacing w:val="40"/>
        </w:rPr>
        <w:t xml:space="preserve"> </w:t>
      </w:r>
      <w:r>
        <w:t>Regularizing</w:t>
      </w:r>
      <w:r>
        <w:rPr>
          <w:spacing w:val="40"/>
        </w:rPr>
        <w:t xml:space="preserve"> </w:t>
      </w:r>
      <w:r>
        <w:t>a</w:t>
      </w:r>
      <w:r>
        <w:rPr>
          <w:spacing w:val="40"/>
        </w:rPr>
        <w:t xml:space="preserve"> </w:t>
      </w:r>
      <w:r>
        <w:t>Deep</w:t>
      </w:r>
      <w:r>
        <w:rPr>
          <w:spacing w:val="40"/>
        </w:rPr>
        <w:t xml:space="preserve"> </w:t>
      </w:r>
      <w:r>
        <w:t>Face</w:t>
      </w:r>
      <w:r>
        <w:rPr>
          <w:spacing w:val="40"/>
        </w:rPr>
        <w:t xml:space="preserve"> </w:t>
      </w:r>
      <w:r>
        <w:t>Recognition</w:t>
      </w:r>
      <w:r>
        <w:rPr>
          <w:spacing w:val="40"/>
        </w:rPr>
        <w:t xml:space="preserve"> </w:t>
      </w:r>
      <w:r>
        <w:t>Net</w:t>
      </w:r>
      <w:r>
        <w:rPr>
          <w:spacing w:val="40"/>
        </w:rPr>
        <w:t xml:space="preserve"> </w:t>
      </w:r>
      <w:r>
        <w:t>for</w:t>
      </w:r>
      <w:r>
        <w:rPr>
          <w:spacing w:val="40"/>
        </w:rPr>
        <w:t xml:space="preserve"> </w:t>
      </w:r>
      <w:r>
        <w:t xml:space="preserve">Expression </w:t>
      </w:r>
      <w:r>
        <w:rPr>
          <w:spacing w:val="-2"/>
        </w:rPr>
        <w:t>Recognition”</w:t>
      </w:r>
    </w:p>
    <w:p w14:paraId="60F3FD51" w14:textId="77777777" w:rsidR="00B402EE" w:rsidRDefault="00B402EE" w:rsidP="00D46A49">
      <w:pPr>
        <w:pStyle w:val="BodyText"/>
        <w:spacing w:before="1" w:line="360" w:lineRule="auto"/>
        <w:jc w:val="both"/>
        <w:rPr>
          <w:b/>
          <w:sz w:val="25"/>
        </w:rPr>
      </w:pPr>
    </w:p>
    <w:p w14:paraId="60F3FD52" w14:textId="77777777" w:rsidR="00B402EE" w:rsidRDefault="00503AC5" w:rsidP="00D46A49">
      <w:pPr>
        <w:pStyle w:val="BodyText"/>
        <w:spacing w:line="360" w:lineRule="auto"/>
        <w:ind w:left="101" w:right="159"/>
        <w:jc w:val="both"/>
        <w:rPr>
          <w:spacing w:val="-2"/>
        </w:rPr>
      </w:pPr>
      <w:r>
        <w:t>The paper "FaceNet2ExpNet: Regularizing a Deep Face Recognition Net for Expression Recognition" by Hui Ding, Shaohua Kevin Zhou, and Rama Chellappa presents a literature survey on the different techniques used for facial expression recognition using</w:t>
      </w:r>
      <w:r>
        <w:rPr>
          <w:spacing w:val="-3"/>
        </w:rPr>
        <w:t xml:space="preserve"> </w:t>
      </w:r>
      <w:r>
        <w:t xml:space="preserve">deep learning </w:t>
      </w:r>
      <w:r>
        <w:rPr>
          <w:spacing w:val="-2"/>
        </w:rPr>
        <w:t>algorithms.</w:t>
      </w:r>
    </w:p>
    <w:p w14:paraId="60F3FD53" w14:textId="77777777" w:rsidR="00B402EE" w:rsidRDefault="00B402EE" w:rsidP="00D46A49">
      <w:pPr>
        <w:pStyle w:val="BodyText"/>
        <w:spacing w:line="360" w:lineRule="auto"/>
        <w:ind w:left="101" w:right="159"/>
        <w:jc w:val="both"/>
        <w:rPr>
          <w:spacing w:val="-2"/>
        </w:rPr>
      </w:pPr>
    </w:p>
    <w:p w14:paraId="60F3FD54" w14:textId="77777777" w:rsidR="00B402EE" w:rsidRDefault="00503AC5" w:rsidP="00D46A49">
      <w:pPr>
        <w:pStyle w:val="BodyText"/>
        <w:spacing w:line="360" w:lineRule="auto"/>
        <w:ind w:left="101" w:right="159"/>
        <w:jc w:val="both"/>
        <w:rPr>
          <w:spacing w:val="-2"/>
        </w:rPr>
      </w:pPr>
      <w:r>
        <w:rPr>
          <w:spacing w:val="-2"/>
        </w:rPr>
        <w:t>This paper provides an overview of facial expression recognition and explores deep learning techniques used in this field. It discusses different approaches and architectures, such as geometric-based, appearance-based, CNNs, RNNs, and DBNs. The authors introduce the FaceNet2ExpNet framework, which adapts the FaceNet architecture for expression recognition by incorporating regularization constraints. They highlight the framework's potential and suggest future directions, including multimodal data integration and improved regularization methods. In summary, the paper surveys facial expression recognition techniques, presents the FaceNet2ExpNet framework, and emphasizes the need for further advancements in deep learning architectures for accurate and efficient facial expression recognition.</w:t>
      </w:r>
    </w:p>
    <w:p w14:paraId="60F3FD55" w14:textId="77777777" w:rsidR="00B402EE" w:rsidRDefault="00B402EE">
      <w:pPr>
        <w:pStyle w:val="BodyText"/>
        <w:ind w:left="101" w:right="163"/>
        <w:jc w:val="both"/>
        <w:sectPr w:rsidR="00B402EE" w:rsidSect="00503AC5">
          <w:pgSz w:w="11910" w:h="16840"/>
          <w:pgMar w:top="1380" w:right="880" w:bottom="1200" w:left="1080" w:header="0" w:footer="908" w:gutter="0"/>
          <w:cols w:space="720"/>
        </w:sectPr>
      </w:pPr>
    </w:p>
    <w:p w14:paraId="60F3FD56" w14:textId="77777777" w:rsidR="00B402EE" w:rsidRDefault="00503AC5">
      <w:pPr>
        <w:pStyle w:val="Heading2"/>
        <w:spacing w:before="58" w:line="484" w:lineRule="auto"/>
        <w:ind w:left="3290" w:right="3399" w:firstLine="897"/>
      </w:pPr>
      <w:r>
        <w:lastRenderedPageBreak/>
        <w:t xml:space="preserve">CHAPTER 3 </w:t>
      </w:r>
      <w:bookmarkStart w:id="22" w:name="SYSTEM_ARCHITECTURE"/>
      <w:bookmarkEnd w:id="22"/>
      <w:r>
        <w:t>SYSTEM</w:t>
      </w:r>
      <w:r>
        <w:rPr>
          <w:spacing w:val="-17"/>
        </w:rPr>
        <w:t xml:space="preserve"> </w:t>
      </w:r>
      <w:r>
        <w:t>ARCHITECTURE</w:t>
      </w:r>
    </w:p>
    <w:p w14:paraId="60F3FD57" w14:textId="77777777" w:rsidR="00B402EE" w:rsidRDefault="00503AC5" w:rsidP="00D46A49">
      <w:pPr>
        <w:pStyle w:val="ListParagraph"/>
        <w:numPr>
          <w:ilvl w:val="1"/>
          <w:numId w:val="8"/>
        </w:numPr>
        <w:tabs>
          <w:tab w:val="left" w:pos="750"/>
        </w:tabs>
        <w:spacing w:line="239" w:lineRule="exact"/>
        <w:jc w:val="both"/>
        <w:rPr>
          <w:b/>
          <w:sz w:val="26"/>
        </w:rPr>
      </w:pPr>
      <w:r>
        <w:rPr>
          <w:b/>
          <w:spacing w:val="-2"/>
          <w:sz w:val="26"/>
        </w:rPr>
        <w:t>PROPOSED SYSTEM</w:t>
      </w:r>
    </w:p>
    <w:p w14:paraId="60F3FD58" w14:textId="77777777" w:rsidR="00B402EE" w:rsidRDefault="00B402EE" w:rsidP="00D46A49">
      <w:pPr>
        <w:pStyle w:val="BodyText"/>
        <w:spacing w:before="4"/>
        <w:jc w:val="both"/>
        <w:rPr>
          <w:b/>
          <w:sz w:val="25"/>
        </w:rPr>
      </w:pPr>
    </w:p>
    <w:p w14:paraId="60F3FD59" w14:textId="77777777" w:rsidR="00B402EE" w:rsidRDefault="00503AC5" w:rsidP="00D46A49">
      <w:pPr>
        <w:pStyle w:val="BodyText"/>
        <w:spacing w:line="360" w:lineRule="auto"/>
        <w:ind w:left="101" w:right="166" w:firstLine="427"/>
        <w:jc w:val="both"/>
      </w:pPr>
      <w:r>
        <w:t>The emotion-based music recommendation system is an application that focusses on implementing real time emotion detection. It is a prototype which consists of two main modules: Facial expression recognition/emotion detection and Music Recommendation.</w:t>
      </w:r>
    </w:p>
    <w:p w14:paraId="60F3FD5A" w14:textId="77777777" w:rsidR="00B402EE" w:rsidRDefault="00B402EE" w:rsidP="00D46A49">
      <w:pPr>
        <w:pStyle w:val="BodyText"/>
        <w:spacing w:before="3" w:line="360" w:lineRule="auto"/>
        <w:jc w:val="both"/>
      </w:pPr>
    </w:p>
    <w:p w14:paraId="60F3FD5B" w14:textId="77777777" w:rsidR="00B402EE" w:rsidRDefault="00503AC5" w:rsidP="00D46A49">
      <w:pPr>
        <w:spacing w:before="1" w:line="360" w:lineRule="auto"/>
        <w:ind w:left="821"/>
        <w:jc w:val="both"/>
      </w:pPr>
      <w:r>
        <w:t>(The</w:t>
      </w:r>
      <w:r>
        <w:rPr>
          <w:spacing w:val="-6"/>
        </w:rPr>
        <w:t xml:space="preserve"> </w:t>
      </w:r>
      <w:r>
        <w:t>architecture of</w:t>
      </w:r>
      <w:r>
        <w:rPr>
          <w:spacing w:val="-1"/>
        </w:rPr>
        <w:t xml:space="preserve"> </w:t>
      </w:r>
      <w:r>
        <w:t>the</w:t>
      </w:r>
      <w:r>
        <w:rPr>
          <w:spacing w:val="-6"/>
        </w:rPr>
        <w:t xml:space="preserve"> </w:t>
      </w:r>
      <w:r>
        <w:t>system</w:t>
      </w:r>
      <w:r>
        <w:rPr>
          <w:spacing w:val="-3"/>
        </w:rPr>
        <w:t xml:space="preserve"> </w:t>
      </w:r>
      <w:r>
        <w:t>can</w:t>
      </w:r>
      <w:r>
        <w:rPr>
          <w:spacing w:val="-5"/>
        </w:rPr>
        <w:t xml:space="preserve"> </w:t>
      </w:r>
      <w:r>
        <w:t>be</w:t>
      </w:r>
      <w:r>
        <w:rPr>
          <w:spacing w:val="-6"/>
        </w:rPr>
        <w:t xml:space="preserve"> </w:t>
      </w:r>
      <w:r>
        <w:t>seen</w:t>
      </w:r>
      <w:r>
        <w:rPr>
          <w:spacing w:val="-1"/>
        </w:rPr>
        <w:t xml:space="preserve"> </w:t>
      </w:r>
      <w:r>
        <w:rPr>
          <w:spacing w:val="-2"/>
        </w:rPr>
        <w:t>below)</w:t>
      </w:r>
    </w:p>
    <w:p w14:paraId="60F3FD5C" w14:textId="77777777" w:rsidR="00B402EE" w:rsidRDefault="00B402EE" w:rsidP="00D46A49">
      <w:pPr>
        <w:pStyle w:val="BodyText"/>
        <w:spacing w:line="360" w:lineRule="auto"/>
        <w:jc w:val="both"/>
        <w:rPr>
          <w:sz w:val="20"/>
        </w:rPr>
      </w:pPr>
    </w:p>
    <w:p w14:paraId="60F3FD5D" w14:textId="77777777" w:rsidR="00B402EE" w:rsidRDefault="00503AC5" w:rsidP="00D46A49">
      <w:pPr>
        <w:pStyle w:val="BodyText"/>
        <w:spacing w:before="5" w:line="360" w:lineRule="auto"/>
        <w:jc w:val="both"/>
        <w:rPr>
          <w:sz w:val="22"/>
        </w:rPr>
      </w:pPr>
      <w:r>
        <w:rPr>
          <w:noProof/>
        </w:rPr>
        <w:drawing>
          <wp:inline distT="0" distB="0" distL="0" distR="0" wp14:anchorId="60F3FFE0" wp14:editId="60F3FFE1">
            <wp:extent cx="5416550" cy="2853055"/>
            <wp:effectExtent l="0" t="0" r="0" b="4445"/>
            <wp:docPr id="640997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97001"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32133" cy="2861834"/>
                    </a:xfrm>
                    <a:prstGeom prst="rect">
                      <a:avLst/>
                    </a:prstGeom>
                  </pic:spPr>
                </pic:pic>
              </a:graphicData>
            </a:graphic>
          </wp:inline>
        </w:drawing>
      </w:r>
    </w:p>
    <w:p w14:paraId="60F3FD5E" w14:textId="77777777" w:rsidR="00B402EE" w:rsidRDefault="00B402EE" w:rsidP="00D46A49">
      <w:pPr>
        <w:pStyle w:val="BodyText"/>
        <w:spacing w:line="360" w:lineRule="auto"/>
        <w:jc w:val="both"/>
        <w:rPr>
          <w:b/>
          <w:bCs/>
          <w:sz w:val="24"/>
          <w:lang w:val="en-IN"/>
        </w:rPr>
      </w:pPr>
    </w:p>
    <w:p w14:paraId="60F3FD5F" w14:textId="77777777" w:rsidR="00B402EE" w:rsidRDefault="00B402EE" w:rsidP="00D46A49">
      <w:pPr>
        <w:pStyle w:val="BodyText"/>
        <w:spacing w:line="360" w:lineRule="auto"/>
        <w:jc w:val="both"/>
        <w:rPr>
          <w:b/>
          <w:bCs/>
          <w:sz w:val="24"/>
          <w:lang w:val="en-IN"/>
        </w:rPr>
      </w:pPr>
    </w:p>
    <w:p w14:paraId="60F3FD61" w14:textId="3CEA145E" w:rsidR="00B402EE" w:rsidRDefault="00503AC5" w:rsidP="00D46A49">
      <w:pPr>
        <w:pStyle w:val="BodyText"/>
        <w:spacing w:line="360" w:lineRule="auto"/>
        <w:jc w:val="both"/>
        <w:rPr>
          <w:b/>
          <w:bCs/>
          <w:lang w:val="en-IN"/>
        </w:rPr>
      </w:pPr>
      <w:r>
        <w:rPr>
          <w:b/>
          <w:bCs/>
          <w:lang w:val="en-IN"/>
        </w:rPr>
        <w:t>Data Collection:</w:t>
      </w:r>
    </w:p>
    <w:p w14:paraId="60F3FD64" w14:textId="7EB5E3DF" w:rsidR="00B402EE" w:rsidRDefault="00F5236C" w:rsidP="00D46A49">
      <w:pPr>
        <w:pStyle w:val="BodyText"/>
        <w:spacing w:line="360" w:lineRule="auto"/>
        <w:ind w:right="160"/>
        <w:jc w:val="both"/>
      </w:pPr>
      <w:r>
        <w:t>The Fer2013 dataset is a public dataset of facial expressions that was created for the purposes of facial expression recognition research. The dataset consists of 35,887 grayscale images, each of size 48x48 pixels, which represent facial expressions of seven different emotions: anger, disgust, fear, happiness, sadness, surprise, and neutral. The images were collected from the Internet using keyword searches and then labeled by humans using Amazon's Mechanical Turk service.</w:t>
      </w:r>
    </w:p>
    <w:p w14:paraId="0184E65E" w14:textId="77777777" w:rsidR="00100F5E" w:rsidRPr="00100F5E" w:rsidRDefault="00100F5E" w:rsidP="00D46A49">
      <w:pPr>
        <w:pStyle w:val="BodyText"/>
        <w:spacing w:line="360" w:lineRule="auto"/>
        <w:ind w:right="160"/>
        <w:jc w:val="both"/>
      </w:pPr>
    </w:p>
    <w:p w14:paraId="60F3FD66" w14:textId="58207E54" w:rsidR="00B402EE" w:rsidRDefault="00503AC5" w:rsidP="00D46A49">
      <w:pPr>
        <w:pStyle w:val="BodyText"/>
        <w:spacing w:line="360" w:lineRule="auto"/>
        <w:jc w:val="both"/>
        <w:rPr>
          <w:b/>
          <w:bCs/>
          <w:lang w:val="en-IN"/>
        </w:rPr>
      </w:pPr>
      <w:r>
        <w:rPr>
          <w:b/>
          <w:bCs/>
          <w:lang w:val="en-IN"/>
        </w:rPr>
        <w:t>Data Processing:</w:t>
      </w:r>
    </w:p>
    <w:p w14:paraId="60F3FD6D" w14:textId="0EBD459F" w:rsidR="00B402EE" w:rsidRDefault="00F5236C" w:rsidP="00D46A49">
      <w:pPr>
        <w:pStyle w:val="BodyText"/>
        <w:spacing w:line="360" w:lineRule="auto"/>
        <w:jc w:val="both"/>
        <w:rPr>
          <w:lang w:val="en-IN"/>
        </w:rPr>
      </w:pPr>
      <w:r>
        <w:rPr>
          <w:lang w:val="en-IN"/>
        </w:rPr>
        <w:t xml:space="preserve">All the pre-processing required for the model has already been done on the dataset i.e., the </w:t>
      </w:r>
      <w:r>
        <w:rPr>
          <w:lang w:val="en-IN"/>
        </w:rPr>
        <w:lastRenderedPageBreak/>
        <w:t>images’ sizes are 48x48 pixels, grayscale which are suitable for training with an ML model so the model will be more generalized.</w:t>
      </w:r>
    </w:p>
    <w:p w14:paraId="2CDFEE9C" w14:textId="77777777" w:rsidR="00100F5E" w:rsidRPr="00100F5E" w:rsidRDefault="00100F5E" w:rsidP="00D46A49">
      <w:pPr>
        <w:pStyle w:val="BodyText"/>
        <w:spacing w:line="360" w:lineRule="auto"/>
        <w:jc w:val="both"/>
        <w:rPr>
          <w:lang w:val="en-IN"/>
        </w:rPr>
      </w:pPr>
    </w:p>
    <w:p w14:paraId="60F3FD6F" w14:textId="507F299D" w:rsidR="00B402EE" w:rsidRDefault="00503AC5" w:rsidP="00D46A49">
      <w:pPr>
        <w:pStyle w:val="BodyText"/>
        <w:spacing w:line="360" w:lineRule="auto"/>
        <w:jc w:val="both"/>
        <w:rPr>
          <w:b/>
          <w:bCs/>
          <w:lang w:val="en-IN"/>
        </w:rPr>
      </w:pPr>
      <w:r>
        <w:rPr>
          <w:b/>
          <w:bCs/>
          <w:lang w:val="en-IN"/>
        </w:rPr>
        <w:t>Train Model:</w:t>
      </w:r>
    </w:p>
    <w:p w14:paraId="60F3FD70" w14:textId="7F108620" w:rsidR="00B402EE" w:rsidRDefault="00F5236C" w:rsidP="00D46A49">
      <w:pPr>
        <w:pStyle w:val="BodyText"/>
        <w:spacing w:line="360" w:lineRule="auto"/>
        <w:jc w:val="both"/>
        <w:rPr>
          <w:lang w:val="en-IN"/>
        </w:rPr>
      </w:pPr>
      <w:r>
        <w:rPr>
          <w:lang w:val="en-IN"/>
        </w:rPr>
        <w:t>The model was trained using the above dataset. The images were randomised and an 80:20 train-test split was used.</w:t>
      </w:r>
    </w:p>
    <w:p w14:paraId="60F3FD72" w14:textId="77777777" w:rsidR="00B402EE" w:rsidRDefault="00B402EE" w:rsidP="00D46A49">
      <w:pPr>
        <w:pStyle w:val="BodyText"/>
        <w:spacing w:line="360" w:lineRule="auto"/>
        <w:jc w:val="both"/>
        <w:rPr>
          <w:lang w:val="en-IN"/>
        </w:rPr>
      </w:pPr>
    </w:p>
    <w:p w14:paraId="60F3FD74" w14:textId="4583F5EA" w:rsidR="00B402EE" w:rsidRDefault="00503AC5" w:rsidP="00D46A49">
      <w:pPr>
        <w:pStyle w:val="BodyText"/>
        <w:spacing w:line="360" w:lineRule="auto"/>
        <w:jc w:val="both"/>
        <w:rPr>
          <w:b/>
          <w:bCs/>
          <w:lang w:val="en-IN"/>
        </w:rPr>
      </w:pPr>
      <w:r>
        <w:rPr>
          <w:b/>
          <w:bCs/>
          <w:lang w:val="en-IN"/>
        </w:rPr>
        <w:t>Test Model:</w:t>
      </w:r>
    </w:p>
    <w:p w14:paraId="60F3FD75" w14:textId="283DBB2F" w:rsidR="00B402EE" w:rsidRDefault="00503AC5" w:rsidP="00D46A49">
      <w:pPr>
        <w:pStyle w:val="BodyText"/>
        <w:spacing w:line="360" w:lineRule="auto"/>
        <w:jc w:val="both"/>
        <w:rPr>
          <w:lang w:val="en-IN"/>
        </w:rPr>
      </w:pPr>
      <w:r>
        <w:rPr>
          <w:lang w:val="en-IN"/>
        </w:rPr>
        <w:t>The testing of model involves feeding the testing data-set into the trained model and observing its predictions. The model's output is compared against the ground truth labels or values to assess its performance</w:t>
      </w:r>
      <w:r w:rsidR="00F5236C">
        <w:rPr>
          <w:lang w:val="en-IN"/>
        </w:rPr>
        <w:t xml:space="preserve"> as well as the accuracy and loss plots were obtained</w:t>
      </w:r>
      <w:r>
        <w:rPr>
          <w:lang w:val="en-IN"/>
        </w:rPr>
        <w:t>.</w:t>
      </w:r>
    </w:p>
    <w:p w14:paraId="60F3FD7C" w14:textId="77777777" w:rsidR="00B402EE" w:rsidRDefault="00B402EE" w:rsidP="00D46A49">
      <w:pPr>
        <w:pStyle w:val="BodyText"/>
        <w:spacing w:line="360" w:lineRule="auto"/>
        <w:jc w:val="both"/>
        <w:rPr>
          <w:b/>
          <w:bCs/>
          <w:lang w:val="en-IN"/>
        </w:rPr>
      </w:pPr>
    </w:p>
    <w:p w14:paraId="60F3FD7E" w14:textId="0F3E1F10" w:rsidR="00B402EE" w:rsidRDefault="00503AC5" w:rsidP="00D46A49">
      <w:pPr>
        <w:pStyle w:val="BodyText"/>
        <w:spacing w:line="360" w:lineRule="auto"/>
        <w:jc w:val="both"/>
        <w:rPr>
          <w:b/>
          <w:bCs/>
          <w:lang w:val="en-IN"/>
        </w:rPr>
      </w:pPr>
      <w:r>
        <w:rPr>
          <w:b/>
          <w:bCs/>
          <w:lang w:val="en-IN"/>
        </w:rPr>
        <w:t>Input Image:</w:t>
      </w:r>
    </w:p>
    <w:p w14:paraId="60F3FD7F" w14:textId="0ADC33AF" w:rsidR="00B402EE" w:rsidRDefault="00503AC5" w:rsidP="00D46A49">
      <w:pPr>
        <w:pStyle w:val="BodyText"/>
        <w:spacing w:line="360" w:lineRule="auto"/>
        <w:jc w:val="both"/>
        <w:rPr>
          <w:lang w:val="en-IN"/>
        </w:rPr>
      </w:pPr>
      <w:r>
        <w:rPr>
          <w:lang w:val="en-IN"/>
        </w:rPr>
        <w:t>Facial image of the user captured by a camera or provided as input for emotion detection and analysis.</w:t>
      </w:r>
    </w:p>
    <w:p w14:paraId="60F3FD81" w14:textId="77777777" w:rsidR="00B402EE" w:rsidRDefault="00B402EE" w:rsidP="00D46A49">
      <w:pPr>
        <w:pStyle w:val="BodyText"/>
        <w:spacing w:line="360" w:lineRule="auto"/>
        <w:jc w:val="both"/>
        <w:rPr>
          <w:b/>
          <w:bCs/>
          <w:lang w:val="en-IN"/>
        </w:rPr>
      </w:pPr>
    </w:p>
    <w:p w14:paraId="60F3FD83" w14:textId="6C2429A9" w:rsidR="00B402EE" w:rsidRDefault="00503AC5" w:rsidP="00D46A49">
      <w:pPr>
        <w:pStyle w:val="BodyText"/>
        <w:spacing w:line="360" w:lineRule="auto"/>
        <w:jc w:val="both"/>
        <w:rPr>
          <w:b/>
          <w:bCs/>
          <w:lang w:val="en-IN"/>
        </w:rPr>
      </w:pPr>
      <w:r>
        <w:rPr>
          <w:b/>
          <w:bCs/>
          <w:lang w:val="en-IN"/>
        </w:rPr>
        <w:t>Face Detection:</w:t>
      </w:r>
    </w:p>
    <w:p w14:paraId="60F3FD84" w14:textId="0246E189" w:rsidR="00B402EE" w:rsidRDefault="00507582" w:rsidP="00D46A49">
      <w:pPr>
        <w:pStyle w:val="BodyText"/>
        <w:spacing w:line="360" w:lineRule="auto"/>
        <w:jc w:val="both"/>
        <w:rPr>
          <w:lang w:val="en-IN"/>
        </w:rPr>
      </w:pPr>
      <w:r>
        <w:rPr>
          <w:lang w:val="en-IN"/>
        </w:rPr>
        <w:t>Face detection is the first step in EDMRS, the user’s face is captured and co-ordinates of the face in the picture has been returned to the emotion detection module.</w:t>
      </w:r>
    </w:p>
    <w:p w14:paraId="60F3FD86" w14:textId="77777777" w:rsidR="00B402EE" w:rsidRDefault="00B402EE" w:rsidP="00D46A49">
      <w:pPr>
        <w:pStyle w:val="BodyText"/>
        <w:spacing w:line="360" w:lineRule="auto"/>
        <w:jc w:val="both"/>
        <w:rPr>
          <w:b/>
          <w:bCs/>
          <w:lang w:val="en-IN"/>
        </w:rPr>
      </w:pPr>
    </w:p>
    <w:p w14:paraId="29E56D15" w14:textId="4627A066" w:rsidR="00507582" w:rsidRDefault="00507582" w:rsidP="00D46A49">
      <w:pPr>
        <w:pStyle w:val="BodyText"/>
        <w:spacing w:line="360" w:lineRule="auto"/>
        <w:jc w:val="both"/>
        <w:rPr>
          <w:b/>
          <w:bCs/>
          <w:lang w:val="en-IN"/>
        </w:rPr>
      </w:pPr>
      <w:r>
        <w:rPr>
          <w:b/>
          <w:bCs/>
          <w:lang w:val="en-IN"/>
        </w:rPr>
        <w:t>Finished ML Model:</w:t>
      </w:r>
    </w:p>
    <w:p w14:paraId="61967553" w14:textId="77777777" w:rsidR="00507582" w:rsidRDefault="00507582" w:rsidP="00D46A49">
      <w:pPr>
        <w:pStyle w:val="BodyText"/>
        <w:spacing w:line="360" w:lineRule="auto"/>
        <w:jc w:val="both"/>
        <w:rPr>
          <w:lang w:val="en-IN"/>
        </w:rPr>
      </w:pPr>
      <w:r>
        <w:rPr>
          <w:lang w:val="en-IN"/>
        </w:rPr>
        <w:t>The finished ML model takes in the co-ordinates of the boxes drawn around a detected face by the face detection algorithm and classifies it to its respective emotion.</w:t>
      </w:r>
    </w:p>
    <w:p w14:paraId="58F15206" w14:textId="77777777" w:rsidR="00507582" w:rsidRDefault="00507582" w:rsidP="00D46A49">
      <w:pPr>
        <w:pStyle w:val="BodyText"/>
        <w:spacing w:line="360" w:lineRule="auto"/>
        <w:jc w:val="both"/>
        <w:rPr>
          <w:b/>
          <w:bCs/>
          <w:lang w:val="en-IN"/>
        </w:rPr>
      </w:pPr>
    </w:p>
    <w:p w14:paraId="60F3FD88" w14:textId="41911805" w:rsidR="00B402EE" w:rsidRPr="00100F5E" w:rsidRDefault="00503AC5" w:rsidP="00D46A49">
      <w:pPr>
        <w:pStyle w:val="BodyText"/>
        <w:spacing w:line="360" w:lineRule="auto"/>
        <w:jc w:val="both"/>
        <w:rPr>
          <w:b/>
          <w:bCs/>
          <w:lang w:val="en-IN"/>
        </w:rPr>
      </w:pPr>
      <w:r>
        <w:rPr>
          <w:b/>
          <w:bCs/>
          <w:lang w:val="en-IN"/>
        </w:rPr>
        <w:t>Music/ song database:</w:t>
      </w:r>
    </w:p>
    <w:p w14:paraId="60F3FD8A" w14:textId="53B2E187" w:rsidR="00B402EE" w:rsidRDefault="00507582" w:rsidP="00D46A49">
      <w:pPr>
        <w:pStyle w:val="BodyText"/>
        <w:spacing w:line="360" w:lineRule="auto"/>
        <w:jc w:val="both"/>
        <w:rPr>
          <w:lang w:val="en-IN"/>
        </w:rPr>
      </w:pPr>
      <w:r>
        <w:rPr>
          <w:lang w:val="en-IN"/>
        </w:rPr>
        <w:t>EDMRS, for now uses the local storage for storing all the songs. The songs have been stored under the emotion labels of the characteristic emotion of that song.</w:t>
      </w:r>
    </w:p>
    <w:p w14:paraId="60F3FD8B" w14:textId="77777777" w:rsidR="00B402EE" w:rsidRDefault="00B402EE" w:rsidP="00D46A49">
      <w:pPr>
        <w:pStyle w:val="BodyText"/>
        <w:spacing w:line="360" w:lineRule="auto"/>
        <w:jc w:val="both"/>
        <w:rPr>
          <w:lang w:val="en-IN"/>
        </w:rPr>
      </w:pPr>
    </w:p>
    <w:p w14:paraId="60F3FD8D" w14:textId="74835A88" w:rsidR="00B402EE" w:rsidRDefault="00503AC5" w:rsidP="00D46A49">
      <w:pPr>
        <w:pStyle w:val="BodyText"/>
        <w:spacing w:line="360" w:lineRule="auto"/>
        <w:jc w:val="both"/>
        <w:rPr>
          <w:b/>
          <w:bCs/>
          <w:lang w:val="en-IN"/>
        </w:rPr>
      </w:pPr>
      <w:r>
        <w:rPr>
          <w:b/>
          <w:bCs/>
          <w:lang w:val="en-IN"/>
        </w:rPr>
        <w:t>Music/ song Recommendations with a music player:</w:t>
      </w:r>
    </w:p>
    <w:p w14:paraId="60F3FD8F" w14:textId="348A9EAD" w:rsidR="00B402EE" w:rsidRDefault="00507582" w:rsidP="00D46A49">
      <w:pPr>
        <w:pStyle w:val="ListParagraph"/>
        <w:tabs>
          <w:tab w:val="left" w:pos="894"/>
        </w:tabs>
        <w:spacing w:line="360" w:lineRule="auto"/>
        <w:ind w:left="0" w:right="162" w:firstLine="0"/>
        <w:jc w:val="both"/>
        <w:rPr>
          <w:sz w:val="26"/>
        </w:rPr>
      </w:pPr>
      <w:r>
        <w:rPr>
          <w:sz w:val="26"/>
        </w:rPr>
        <w:t>A basic music player for the detected emotion, with basic functionalities like play, pause, next, prev.</w:t>
      </w:r>
    </w:p>
    <w:p w14:paraId="60F3FD91" w14:textId="77777777" w:rsidR="00B402EE" w:rsidRDefault="00B402EE" w:rsidP="00D46A49">
      <w:pPr>
        <w:pStyle w:val="ListParagraph"/>
        <w:tabs>
          <w:tab w:val="left" w:pos="894"/>
        </w:tabs>
        <w:ind w:left="0" w:right="162" w:firstLine="0"/>
        <w:jc w:val="both"/>
        <w:rPr>
          <w:sz w:val="26"/>
        </w:rPr>
      </w:pPr>
    </w:p>
    <w:p w14:paraId="60F3FD92" w14:textId="77777777" w:rsidR="00B402EE" w:rsidRDefault="00503AC5" w:rsidP="00D46A49">
      <w:pPr>
        <w:pStyle w:val="Heading2"/>
        <w:tabs>
          <w:tab w:val="left" w:pos="909"/>
        </w:tabs>
        <w:spacing w:line="360" w:lineRule="auto"/>
        <w:ind w:left="0"/>
        <w:jc w:val="both"/>
      </w:pPr>
      <w:r>
        <w:rPr>
          <w:lang w:val="en-IN"/>
        </w:rPr>
        <w:lastRenderedPageBreak/>
        <w:t xml:space="preserve">3.1.1 </w:t>
      </w:r>
      <w:r>
        <w:t>DATASET</w:t>
      </w:r>
      <w:r>
        <w:rPr>
          <w:spacing w:val="-12"/>
        </w:rPr>
        <w:t xml:space="preserve"> </w:t>
      </w:r>
      <w:r>
        <w:rPr>
          <w:spacing w:val="-2"/>
        </w:rPr>
        <w:t>DESCRIPTION</w:t>
      </w:r>
    </w:p>
    <w:p w14:paraId="60F3FD93" w14:textId="77777777" w:rsidR="00B402EE" w:rsidRDefault="00B402EE" w:rsidP="00D46A49">
      <w:pPr>
        <w:pStyle w:val="BodyText"/>
        <w:spacing w:before="9" w:line="360" w:lineRule="auto"/>
        <w:jc w:val="both"/>
        <w:rPr>
          <w:b/>
          <w:sz w:val="25"/>
        </w:rPr>
      </w:pPr>
    </w:p>
    <w:p w14:paraId="60F3FD94" w14:textId="289328B4" w:rsidR="00B402EE" w:rsidRDefault="00503AC5" w:rsidP="00D46A49">
      <w:pPr>
        <w:pStyle w:val="BodyText"/>
        <w:spacing w:line="360" w:lineRule="auto"/>
        <w:ind w:left="101" w:right="160" w:firstLine="216"/>
        <w:jc w:val="both"/>
      </w:pPr>
      <w:r>
        <w:t xml:space="preserve">The Fer2013 dataset is a public dataset of facial expressions that was created for the purposes of facial expression recognition research. The dataset consists of 35,887 grayscale images, each of size 48x48 pixels, which represent facial expressions of seven different emotions: anger, disgust, fear, happiness, sadness, surprise, and neutral. </w:t>
      </w:r>
    </w:p>
    <w:p w14:paraId="60F3FD95" w14:textId="77777777" w:rsidR="00B402EE" w:rsidRDefault="00B402EE" w:rsidP="00D46A49">
      <w:pPr>
        <w:pStyle w:val="BodyText"/>
        <w:spacing w:line="360" w:lineRule="auto"/>
        <w:jc w:val="both"/>
      </w:pPr>
    </w:p>
    <w:p w14:paraId="60F3FD96" w14:textId="77777777" w:rsidR="00B402EE" w:rsidRDefault="00503AC5" w:rsidP="00D46A49">
      <w:pPr>
        <w:pStyle w:val="ListParagraph"/>
        <w:tabs>
          <w:tab w:val="left" w:pos="894"/>
        </w:tabs>
        <w:spacing w:line="360" w:lineRule="auto"/>
        <w:ind w:left="0" w:right="162" w:firstLine="0"/>
        <w:jc w:val="both"/>
        <w:rPr>
          <w:spacing w:val="-2"/>
          <w:sz w:val="26"/>
          <w:szCs w:val="26"/>
        </w:rPr>
      </w:pPr>
      <w:r>
        <w:rPr>
          <w:sz w:val="26"/>
          <w:szCs w:val="26"/>
        </w:rPr>
        <w:t>The</w:t>
      </w:r>
      <w:r>
        <w:rPr>
          <w:spacing w:val="-2"/>
          <w:sz w:val="26"/>
          <w:szCs w:val="26"/>
        </w:rPr>
        <w:t xml:space="preserve"> </w:t>
      </w:r>
      <w:r>
        <w:rPr>
          <w:sz w:val="26"/>
          <w:szCs w:val="26"/>
        </w:rPr>
        <w:t>dataset</w:t>
      </w:r>
      <w:r>
        <w:rPr>
          <w:spacing w:val="-2"/>
          <w:sz w:val="26"/>
          <w:szCs w:val="26"/>
        </w:rPr>
        <w:t xml:space="preserve"> </w:t>
      </w:r>
      <w:r>
        <w:rPr>
          <w:sz w:val="26"/>
          <w:szCs w:val="26"/>
        </w:rPr>
        <w:t>is</w:t>
      </w:r>
      <w:r>
        <w:rPr>
          <w:spacing w:val="-3"/>
          <w:sz w:val="26"/>
          <w:szCs w:val="26"/>
        </w:rPr>
        <w:t xml:space="preserve"> </w:t>
      </w:r>
      <w:r>
        <w:rPr>
          <w:sz w:val="26"/>
          <w:szCs w:val="26"/>
        </w:rPr>
        <w:t>divided</w:t>
      </w:r>
      <w:r>
        <w:rPr>
          <w:spacing w:val="-3"/>
          <w:sz w:val="26"/>
          <w:szCs w:val="26"/>
        </w:rPr>
        <w:t xml:space="preserve"> </w:t>
      </w:r>
      <w:r>
        <w:rPr>
          <w:sz w:val="26"/>
          <w:szCs w:val="26"/>
        </w:rPr>
        <w:t>into</w:t>
      </w:r>
      <w:r>
        <w:rPr>
          <w:spacing w:val="-3"/>
          <w:sz w:val="26"/>
          <w:szCs w:val="26"/>
        </w:rPr>
        <w:t xml:space="preserve"> </w:t>
      </w:r>
      <w:r>
        <w:rPr>
          <w:sz w:val="26"/>
          <w:szCs w:val="26"/>
        </w:rPr>
        <w:t>three</w:t>
      </w:r>
      <w:r>
        <w:rPr>
          <w:spacing w:val="-2"/>
          <w:sz w:val="26"/>
          <w:szCs w:val="26"/>
        </w:rPr>
        <w:t xml:space="preserve"> </w:t>
      </w:r>
      <w:r>
        <w:rPr>
          <w:sz w:val="26"/>
          <w:szCs w:val="26"/>
        </w:rPr>
        <w:t>subsets:</w:t>
      </w:r>
      <w:r>
        <w:rPr>
          <w:spacing w:val="-3"/>
          <w:sz w:val="26"/>
          <w:szCs w:val="26"/>
        </w:rPr>
        <w:t xml:space="preserve"> </w:t>
      </w:r>
      <w:r>
        <w:rPr>
          <w:sz w:val="26"/>
          <w:szCs w:val="26"/>
        </w:rPr>
        <w:t>a</w:t>
      </w:r>
      <w:r>
        <w:rPr>
          <w:spacing w:val="-7"/>
          <w:sz w:val="26"/>
          <w:szCs w:val="26"/>
        </w:rPr>
        <w:t xml:space="preserve"> </w:t>
      </w:r>
      <w:r>
        <w:rPr>
          <w:sz w:val="26"/>
          <w:szCs w:val="26"/>
        </w:rPr>
        <w:t>training</w:t>
      </w:r>
      <w:r>
        <w:rPr>
          <w:spacing w:val="-7"/>
          <w:sz w:val="26"/>
          <w:szCs w:val="26"/>
        </w:rPr>
        <w:t xml:space="preserve"> </w:t>
      </w:r>
      <w:r>
        <w:rPr>
          <w:sz w:val="26"/>
          <w:szCs w:val="26"/>
        </w:rPr>
        <w:t>set</w:t>
      </w:r>
      <w:r>
        <w:rPr>
          <w:spacing w:val="-3"/>
          <w:sz w:val="26"/>
          <w:szCs w:val="26"/>
        </w:rPr>
        <w:t xml:space="preserve"> </w:t>
      </w:r>
      <w:r>
        <w:rPr>
          <w:sz w:val="26"/>
          <w:szCs w:val="26"/>
        </w:rPr>
        <w:t>with</w:t>
      </w:r>
      <w:r>
        <w:rPr>
          <w:spacing w:val="-3"/>
          <w:sz w:val="26"/>
          <w:szCs w:val="26"/>
        </w:rPr>
        <w:t xml:space="preserve"> </w:t>
      </w:r>
      <w:r>
        <w:rPr>
          <w:sz w:val="26"/>
          <w:szCs w:val="26"/>
        </w:rPr>
        <w:t>28,709</w:t>
      </w:r>
      <w:r>
        <w:rPr>
          <w:spacing w:val="-3"/>
          <w:sz w:val="26"/>
          <w:szCs w:val="26"/>
        </w:rPr>
        <w:t xml:space="preserve"> </w:t>
      </w:r>
      <w:r>
        <w:rPr>
          <w:sz w:val="26"/>
          <w:szCs w:val="26"/>
        </w:rPr>
        <w:t>images, a</w:t>
      </w:r>
      <w:r>
        <w:rPr>
          <w:spacing w:val="-2"/>
          <w:sz w:val="26"/>
          <w:szCs w:val="26"/>
        </w:rPr>
        <w:t xml:space="preserve"> </w:t>
      </w:r>
      <w:r>
        <w:rPr>
          <w:sz w:val="26"/>
          <w:szCs w:val="26"/>
        </w:rPr>
        <w:t>public</w:t>
      </w:r>
      <w:r>
        <w:rPr>
          <w:spacing w:val="-3"/>
          <w:sz w:val="26"/>
          <w:szCs w:val="26"/>
        </w:rPr>
        <w:t xml:space="preserve"> </w:t>
      </w:r>
      <w:r>
        <w:rPr>
          <w:sz w:val="26"/>
          <w:szCs w:val="26"/>
        </w:rPr>
        <w:t>test</w:t>
      </w:r>
      <w:r>
        <w:rPr>
          <w:spacing w:val="-3"/>
          <w:sz w:val="26"/>
          <w:szCs w:val="26"/>
        </w:rPr>
        <w:t xml:space="preserve"> </w:t>
      </w:r>
      <w:r>
        <w:rPr>
          <w:sz w:val="26"/>
          <w:szCs w:val="26"/>
        </w:rPr>
        <w:t xml:space="preserve">set with 3,589 images, and a private test set with 3,589 images. The private test set is only available to researchers who have submitted their results on the public test set to avoid </w:t>
      </w:r>
      <w:r>
        <w:rPr>
          <w:sz w:val="26"/>
          <w:szCs w:val="26"/>
          <w:lang w:val="en-IN"/>
        </w:rPr>
        <w:t>over fitting</w:t>
      </w:r>
      <w:r>
        <w:rPr>
          <w:spacing w:val="-2"/>
          <w:sz w:val="26"/>
          <w:szCs w:val="26"/>
        </w:rPr>
        <w:t>.</w:t>
      </w:r>
    </w:p>
    <w:p w14:paraId="60F3FD97" w14:textId="77777777" w:rsidR="00B402EE" w:rsidRDefault="00B402EE" w:rsidP="00D46A49">
      <w:pPr>
        <w:pStyle w:val="ListParagraph"/>
        <w:tabs>
          <w:tab w:val="left" w:pos="894"/>
        </w:tabs>
        <w:ind w:left="0" w:right="162" w:firstLine="0"/>
        <w:jc w:val="both"/>
        <w:rPr>
          <w:spacing w:val="-2"/>
          <w:sz w:val="26"/>
          <w:szCs w:val="26"/>
        </w:rPr>
      </w:pPr>
    </w:p>
    <w:p w14:paraId="60F3FD98" w14:textId="77777777" w:rsidR="00B402EE" w:rsidRDefault="00B402EE" w:rsidP="00D46A49">
      <w:pPr>
        <w:pStyle w:val="ListParagraph"/>
        <w:tabs>
          <w:tab w:val="left" w:pos="894"/>
        </w:tabs>
        <w:ind w:left="0" w:right="162" w:firstLine="0"/>
        <w:jc w:val="both"/>
        <w:rPr>
          <w:spacing w:val="-2"/>
          <w:sz w:val="26"/>
          <w:szCs w:val="26"/>
        </w:rPr>
      </w:pPr>
    </w:p>
    <w:p w14:paraId="60F3FD99" w14:textId="77777777" w:rsidR="00B402EE" w:rsidRDefault="00503AC5" w:rsidP="00D46A49">
      <w:pPr>
        <w:pStyle w:val="ListParagraph"/>
        <w:tabs>
          <w:tab w:val="left" w:pos="894"/>
        </w:tabs>
        <w:ind w:left="0" w:right="162" w:firstLine="0"/>
        <w:jc w:val="center"/>
        <w:rPr>
          <w:sz w:val="20"/>
        </w:rPr>
      </w:pPr>
      <w:r>
        <w:rPr>
          <w:noProof/>
          <w:sz w:val="20"/>
        </w:rPr>
        <w:drawing>
          <wp:inline distT="0" distB="0" distL="0" distR="0" wp14:anchorId="60F3FFE2" wp14:editId="60F3FFE3">
            <wp:extent cx="4346575" cy="2842895"/>
            <wp:effectExtent l="0" t="0" r="12065" b="6985"/>
            <wp:docPr id="61"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5.jpeg"/>
                    <pic:cNvPicPr>
                      <a:picLocks noChangeAspect="1"/>
                    </pic:cNvPicPr>
                  </pic:nvPicPr>
                  <pic:blipFill>
                    <a:blip r:embed="rId13" cstate="print"/>
                    <a:stretch>
                      <a:fillRect/>
                    </a:stretch>
                  </pic:blipFill>
                  <pic:spPr>
                    <a:xfrm>
                      <a:off x="0" y="0"/>
                      <a:ext cx="4346627" cy="2843022"/>
                    </a:xfrm>
                    <a:prstGeom prst="rect">
                      <a:avLst/>
                    </a:prstGeom>
                  </pic:spPr>
                </pic:pic>
              </a:graphicData>
            </a:graphic>
          </wp:inline>
        </w:drawing>
      </w:r>
    </w:p>
    <w:p w14:paraId="60F3FD9A" w14:textId="77777777" w:rsidR="00B402EE" w:rsidRDefault="00503AC5" w:rsidP="00D46A49">
      <w:pPr>
        <w:spacing w:before="21"/>
        <w:ind w:left="271" w:right="122"/>
        <w:jc w:val="center"/>
      </w:pPr>
      <w:r>
        <w:t>(Visualization</w:t>
      </w:r>
      <w:r>
        <w:rPr>
          <w:spacing w:val="-10"/>
        </w:rPr>
        <w:t xml:space="preserve"> </w:t>
      </w:r>
      <w:r>
        <w:t>of</w:t>
      </w:r>
      <w:r>
        <w:rPr>
          <w:spacing w:val="-2"/>
        </w:rPr>
        <w:t xml:space="preserve"> dataset)</w:t>
      </w:r>
    </w:p>
    <w:p w14:paraId="60F3FD9B" w14:textId="77777777" w:rsidR="00B402EE" w:rsidRDefault="00B402EE" w:rsidP="00D46A49">
      <w:pPr>
        <w:pStyle w:val="ListParagraph"/>
        <w:tabs>
          <w:tab w:val="left" w:pos="894"/>
        </w:tabs>
        <w:ind w:left="0" w:right="162" w:firstLine="0"/>
        <w:jc w:val="both"/>
        <w:rPr>
          <w:sz w:val="20"/>
        </w:rPr>
      </w:pPr>
    </w:p>
    <w:p w14:paraId="60F3FD9C" w14:textId="77777777" w:rsidR="00B402EE" w:rsidRDefault="00B402EE" w:rsidP="00D46A49">
      <w:pPr>
        <w:pStyle w:val="ListParagraph"/>
        <w:tabs>
          <w:tab w:val="left" w:pos="894"/>
        </w:tabs>
        <w:ind w:left="0" w:right="162" w:firstLine="0"/>
        <w:jc w:val="both"/>
        <w:rPr>
          <w:sz w:val="20"/>
        </w:rPr>
      </w:pPr>
    </w:p>
    <w:p w14:paraId="60F3FD9D" w14:textId="77777777" w:rsidR="00B402EE" w:rsidRDefault="00503AC5" w:rsidP="00D46A49">
      <w:pPr>
        <w:pStyle w:val="BodyText"/>
        <w:spacing w:before="1" w:line="360" w:lineRule="auto"/>
        <w:ind w:left="101" w:right="164" w:firstLine="216"/>
        <w:jc w:val="both"/>
      </w:pPr>
      <w:r>
        <w:t>The images are presented in CSV format, where each row represents an image and its corresponding</w:t>
      </w:r>
      <w:r>
        <w:rPr>
          <w:spacing w:val="-12"/>
        </w:rPr>
        <w:t xml:space="preserve"> </w:t>
      </w:r>
      <w:r>
        <w:t>emotion</w:t>
      </w:r>
      <w:r>
        <w:rPr>
          <w:spacing w:val="-8"/>
        </w:rPr>
        <w:t xml:space="preserve"> </w:t>
      </w:r>
      <w:r>
        <w:t>label.</w:t>
      </w:r>
      <w:r>
        <w:rPr>
          <w:spacing w:val="-6"/>
        </w:rPr>
        <w:t xml:space="preserve"> </w:t>
      </w:r>
      <w:r>
        <w:t>The</w:t>
      </w:r>
      <w:r>
        <w:rPr>
          <w:spacing w:val="-8"/>
        </w:rPr>
        <w:t xml:space="preserve"> </w:t>
      </w:r>
      <w:r>
        <w:t>first</w:t>
      </w:r>
      <w:r>
        <w:rPr>
          <w:spacing w:val="-8"/>
        </w:rPr>
        <w:t xml:space="preserve"> </w:t>
      </w:r>
      <w:r>
        <w:t>column</w:t>
      </w:r>
      <w:r>
        <w:rPr>
          <w:spacing w:val="-8"/>
        </w:rPr>
        <w:t xml:space="preserve"> </w:t>
      </w:r>
      <w:r>
        <w:t>contains</w:t>
      </w:r>
      <w:r>
        <w:rPr>
          <w:spacing w:val="-8"/>
        </w:rPr>
        <w:t xml:space="preserve"> </w:t>
      </w:r>
      <w:r>
        <w:t>the</w:t>
      </w:r>
      <w:r>
        <w:rPr>
          <w:spacing w:val="-8"/>
        </w:rPr>
        <w:t xml:space="preserve"> </w:t>
      </w:r>
      <w:r>
        <w:t>emotion</w:t>
      </w:r>
      <w:r>
        <w:rPr>
          <w:spacing w:val="-8"/>
        </w:rPr>
        <w:t xml:space="preserve"> </w:t>
      </w:r>
      <w:r>
        <w:t>label,</w:t>
      </w:r>
      <w:r>
        <w:rPr>
          <w:spacing w:val="-6"/>
        </w:rPr>
        <w:t xml:space="preserve"> </w:t>
      </w:r>
      <w:r>
        <w:t>which</w:t>
      </w:r>
      <w:r>
        <w:rPr>
          <w:spacing w:val="-8"/>
        </w:rPr>
        <w:t xml:space="preserve"> </w:t>
      </w:r>
      <w:r>
        <w:t>is</w:t>
      </w:r>
      <w:r>
        <w:rPr>
          <w:spacing w:val="-8"/>
        </w:rPr>
        <w:t xml:space="preserve"> </w:t>
      </w:r>
      <w:r>
        <w:t>an</w:t>
      </w:r>
      <w:r>
        <w:rPr>
          <w:spacing w:val="-8"/>
        </w:rPr>
        <w:t xml:space="preserve"> </w:t>
      </w:r>
      <w:r>
        <w:t>integer value ranging from 0 to 6, representing the seven different emotions. The second column contains the pixels of the image, which are represented as a string of comma-separated integers.</w:t>
      </w:r>
      <w:r>
        <w:rPr>
          <w:spacing w:val="-10"/>
        </w:rPr>
        <w:t xml:space="preserve"> </w:t>
      </w:r>
      <w:r>
        <w:t>The</w:t>
      </w:r>
      <w:r>
        <w:rPr>
          <w:spacing w:val="-12"/>
        </w:rPr>
        <w:t xml:space="preserve"> </w:t>
      </w:r>
      <w:r>
        <w:t>pixel</w:t>
      </w:r>
      <w:r>
        <w:rPr>
          <w:spacing w:val="-7"/>
        </w:rPr>
        <w:t xml:space="preserve"> </w:t>
      </w:r>
      <w:r>
        <w:t>values</w:t>
      </w:r>
      <w:r>
        <w:rPr>
          <w:spacing w:val="-12"/>
        </w:rPr>
        <w:t xml:space="preserve"> </w:t>
      </w:r>
      <w:r>
        <w:t>range</w:t>
      </w:r>
      <w:r>
        <w:rPr>
          <w:spacing w:val="-12"/>
        </w:rPr>
        <w:t xml:space="preserve"> </w:t>
      </w:r>
      <w:r>
        <w:t>from</w:t>
      </w:r>
      <w:r>
        <w:rPr>
          <w:spacing w:val="-16"/>
        </w:rPr>
        <w:t xml:space="preserve"> </w:t>
      </w:r>
      <w:r>
        <w:t>0</w:t>
      </w:r>
      <w:r>
        <w:rPr>
          <w:spacing w:val="-12"/>
        </w:rPr>
        <w:t xml:space="preserve"> </w:t>
      </w:r>
      <w:r>
        <w:t>to</w:t>
      </w:r>
      <w:r>
        <w:rPr>
          <w:spacing w:val="-12"/>
        </w:rPr>
        <w:t xml:space="preserve"> </w:t>
      </w:r>
      <w:r>
        <w:t>255,</w:t>
      </w:r>
      <w:r>
        <w:rPr>
          <w:spacing w:val="-10"/>
        </w:rPr>
        <w:t xml:space="preserve"> </w:t>
      </w:r>
      <w:r>
        <w:t>with</w:t>
      </w:r>
      <w:r>
        <w:rPr>
          <w:spacing w:val="-8"/>
        </w:rPr>
        <w:t xml:space="preserve"> </w:t>
      </w:r>
      <w:r>
        <w:t>0</w:t>
      </w:r>
      <w:r>
        <w:rPr>
          <w:spacing w:val="-12"/>
        </w:rPr>
        <w:t xml:space="preserve"> </w:t>
      </w:r>
      <w:r>
        <w:t>representing</w:t>
      </w:r>
      <w:r>
        <w:rPr>
          <w:spacing w:val="-15"/>
        </w:rPr>
        <w:t xml:space="preserve"> </w:t>
      </w:r>
      <w:r>
        <w:t>black</w:t>
      </w:r>
      <w:r>
        <w:rPr>
          <w:spacing w:val="-16"/>
        </w:rPr>
        <w:t xml:space="preserve"> </w:t>
      </w:r>
      <w:r>
        <w:t>and</w:t>
      </w:r>
      <w:r>
        <w:rPr>
          <w:spacing w:val="-12"/>
        </w:rPr>
        <w:t xml:space="preserve"> </w:t>
      </w:r>
      <w:r>
        <w:t>255</w:t>
      </w:r>
      <w:r>
        <w:rPr>
          <w:spacing w:val="-12"/>
        </w:rPr>
        <w:t xml:space="preserve"> </w:t>
      </w:r>
      <w:r>
        <w:t>representing white.The dataset has been used extensively in research on facial expression recognition and machine learning. However, some researchers have noted that the Fer2013 dataset has limitations, such as the lack</w:t>
      </w:r>
      <w:r>
        <w:rPr>
          <w:spacing w:val="-2"/>
        </w:rPr>
        <w:t xml:space="preserve"> </w:t>
      </w:r>
      <w:r>
        <w:t xml:space="preserve">of diversity in the age, ethnicity, and gender of the subjects, and </w:t>
      </w:r>
      <w:r>
        <w:lastRenderedPageBreak/>
        <w:t>the</w:t>
      </w:r>
      <w:r>
        <w:rPr>
          <w:spacing w:val="-6"/>
        </w:rPr>
        <w:t xml:space="preserve"> </w:t>
      </w:r>
      <w:r>
        <w:t>fact</w:t>
      </w:r>
      <w:r>
        <w:rPr>
          <w:spacing w:val="-6"/>
        </w:rPr>
        <w:t xml:space="preserve"> </w:t>
      </w:r>
      <w:r>
        <w:t>that</w:t>
      </w:r>
      <w:r>
        <w:rPr>
          <w:spacing w:val="-6"/>
        </w:rPr>
        <w:t xml:space="preserve"> </w:t>
      </w:r>
      <w:r>
        <w:t>the</w:t>
      </w:r>
      <w:r>
        <w:rPr>
          <w:spacing w:val="-6"/>
        </w:rPr>
        <w:t xml:space="preserve"> </w:t>
      </w:r>
      <w:r>
        <w:t>images</w:t>
      </w:r>
      <w:r>
        <w:rPr>
          <w:spacing w:val="-6"/>
        </w:rPr>
        <w:t xml:space="preserve"> </w:t>
      </w:r>
      <w:r>
        <w:t>are</w:t>
      </w:r>
      <w:r>
        <w:rPr>
          <w:spacing w:val="-1"/>
        </w:rPr>
        <w:t xml:space="preserve"> </w:t>
      </w:r>
      <w:r>
        <w:t>mostly</w:t>
      </w:r>
      <w:r>
        <w:rPr>
          <w:spacing w:val="-6"/>
        </w:rPr>
        <w:t xml:space="preserve"> </w:t>
      </w:r>
      <w:r>
        <w:t>frontal-facing</w:t>
      </w:r>
      <w:r>
        <w:rPr>
          <w:spacing w:val="-11"/>
        </w:rPr>
        <w:t xml:space="preserve"> </w:t>
      </w:r>
      <w:r>
        <w:t>and</w:t>
      </w:r>
      <w:r>
        <w:rPr>
          <w:spacing w:val="-6"/>
        </w:rPr>
        <w:t xml:space="preserve"> </w:t>
      </w:r>
      <w:r>
        <w:t>do</w:t>
      </w:r>
      <w:r>
        <w:rPr>
          <w:spacing w:val="-6"/>
        </w:rPr>
        <w:t xml:space="preserve"> </w:t>
      </w:r>
      <w:r>
        <w:t>not</w:t>
      </w:r>
      <w:r>
        <w:rPr>
          <w:spacing w:val="-6"/>
        </w:rPr>
        <w:t xml:space="preserve"> </w:t>
      </w:r>
      <w:r>
        <w:t>capture</w:t>
      </w:r>
      <w:r>
        <w:rPr>
          <w:spacing w:val="-6"/>
        </w:rPr>
        <w:t xml:space="preserve"> </w:t>
      </w:r>
      <w:r>
        <w:t>subtle</w:t>
      </w:r>
      <w:r>
        <w:rPr>
          <w:spacing w:val="-6"/>
        </w:rPr>
        <w:t xml:space="preserve"> </w:t>
      </w:r>
      <w:r>
        <w:t>facial</w:t>
      </w:r>
      <w:r>
        <w:rPr>
          <w:spacing w:val="-6"/>
        </w:rPr>
        <w:t xml:space="preserve"> </w:t>
      </w:r>
      <w:r>
        <w:t>expressions. Nonetheless, the dataset remains a valuable resource for researchers in this field.</w:t>
      </w:r>
    </w:p>
    <w:p w14:paraId="60F3FD9E" w14:textId="77777777" w:rsidR="00B402EE" w:rsidRDefault="00B402EE" w:rsidP="00D46A49">
      <w:pPr>
        <w:pStyle w:val="BodyText"/>
        <w:spacing w:before="1"/>
        <w:ind w:left="101" w:right="164" w:firstLine="216"/>
        <w:jc w:val="both"/>
      </w:pPr>
    </w:p>
    <w:p w14:paraId="60F3FD9F" w14:textId="77777777" w:rsidR="00B402EE" w:rsidRDefault="00B402EE" w:rsidP="00D46A49">
      <w:pPr>
        <w:pStyle w:val="BodyText"/>
        <w:spacing w:before="1"/>
        <w:ind w:left="101" w:right="164" w:firstLine="216"/>
        <w:jc w:val="both"/>
      </w:pPr>
    </w:p>
    <w:p w14:paraId="60F3FDA0" w14:textId="77777777" w:rsidR="00B402EE" w:rsidRDefault="00B402EE" w:rsidP="00D46A49">
      <w:pPr>
        <w:pStyle w:val="BodyText"/>
        <w:jc w:val="both"/>
        <w:rPr>
          <w:sz w:val="20"/>
        </w:rPr>
      </w:pPr>
    </w:p>
    <w:p w14:paraId="60F3FDA1" w14:textId="77777777" w:rsidR="00B402EE" w:rsidRDefault="00503AC5" w:rsidP="00D46A49">
      <w:pPr>
        <w:pStyle w:val="BodyText"/>
        <w:spacing w:before="1"/>
        <w:jc w:val="both"/>
        <w:rPr>
          <w:sz w:val="17"/>
        </w:rPr>
      </w:pPr>
      <w:r>
        <w:rPr>
          <w:noProof/>
        </w:rPr>
        <w:drawing>
          <wp:anchor distT="0" distB="0" distL="0" distR="0" simplePos="0" relativeHeight="251657216" behindDoc="0" locked="0" layoutInCell="1" allowOverlap="1" wp14:anchorId="60F3FFE4" wp14:editId="55FD020E">
            <wp:simplePos x="0" y="0"/>
            <wp:positionH relativeFrom="page">
              <wp:posOffset>1537970</wp:posOffset>
            </wp:positionH>
            <wp:positionV relativeFrom="paragraph">
              <wp:posOffset>139700</wp:posOffset>
            </wp:positionV>
            <wp:extent cx="4593590" cy="2356485"/>
            <wp:effectExtent l="0" t="0" r="8890" b="5715"/>
            <wp:wrapTopAndBottom/>
            <wp:docPr id="63"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6.png"/>
                    <pic:cNvPicPr>
                      <a:picLocks noChangeAspect="1"/>
                    </pic:cNvPicPr>
                  </pic:nvPicPr>
                  <pic:blipFill>
                    <a:blip r:embed="rId14" cstate="print"/>
                    <a:stretch>
                      <a:fillRect/>
                    </a:stretch>
                  </pic:blipFill>
                  <pic:spPr>
                    <a:xfrm>
                      <a:off x="0" y="0"/>
                      <a:ext cx="4593799" cy="2356294"/>
                    </a:xfrm>
                    <a:prstGeom prst="rect">
                      <a:avLst/>
                    </a:prstGeom>
                  </pic:spPr>
                </pic:pic>
              </a:graphicData>
            </a:graphic>
          </wp:anchor>
        </w:drawing>
      </w:r>
    </w:p>
    <w:p w14:paraId="60F3FDA2" w14:textId="77777777" w:rsidR="00B402EE" w:rsidRDefault="00503AC5" w:rsidP="00D46A49">
      <w:pPr>
        <w:spacing w:before="126"/>
        <w:ind w:left="271" w:right="127"/>
        <w:jc w:val="center"/>
      </w:pPr>
      <w:r>
        <w:t>(Distribution</w:t>
      </w:r>
      <w:r>
        <w:rPr>
          <w:spacing w:val="-10"/>
        </w:rPr>
        <w:t xml:space="preserve"> </w:t>
      </w:r>
      <w:r>
        <w:t>of images</w:t>
      </w:r>
      <w:r>
        <w:rPr>
          <w:spacing w:val="-4"/>
        </w:rPr>
        <w:t xml:space="preserve"> </w:t>
      </w:r>
      <w:r>
        <w:t>among</w:t>
      </w:r>
      <w:r>
        <w:rPr>
          <w:spacing w:val="-7"/>
        </w:rPr>
        <w:t xml:space="preserve"> </w:t>
      </w:r>
      <w:r>
        <w:t>various</w:t>
      </w:r>
      <w:r>
        <w:rPr>
          <w:spacing w:val="-3"/>
        </w:rPr>
        <w:t xml:space="preserve"> </w:t>
      </w:r>
      <w:r>
        <w:t>classes/emotions</w:t>
      </w:r>
      <w:r>
        <w:rPr>
          <w:spacing w:val="-3"/>
        </w:rPr>
        <w:t xml:space="preserve"> </w:t>
      </w:r>
      <w:r>
        <w:t>can</w:t>
      </w:r>
      <w:r>
        <w:rPr>
          <w:spacing w:val="-8"/>
        </w:rPr>
        <w:t xml:space="preserve"> </w:t>
      </w:r>
      <w:r>
        <w:t>be</w:t>
      </w:r>
      <w:r>
        <w:rPr>
          <w:spacing w:val="-9"/>
        </w:rPr>
        <w:t xml:space="preserve"> </w:t>
      </w:r>
      <w:r>
        <w:rPr>
          <w:spacing w:val="-2"/>
        </w:rPr>
        <w:t>visualized)</w:t>
      </w:r>
    </w:p>
    <w:p w14:paraId="60F3FDA3" w14:textId="77777777" w:rsidR="00B402EE" w:rsidRDefault="00B402EE">
      <w:pPr>
        <w:jc w:val="both"/>
      </w:pPr>
    </w:p>
    <w:p w14:paraId="60F3FDA4" w14:textId="77777777" w:rsidR="00B402EE" w:rsidRDefault="00B402EE">
      <w:pPr>
        <w:jc w:val="both"/>
      </w:pPr>
    </w:p>
    <w:p w14:paraId="2B54146E" w14:textId="77777777" w:rsidR="00D848E3" w:rsidRDefault="00D848E3" w:rsidP="001B6A4A">
      <w:pPr>
        <w:pStyle w:val="Heading2"/>
        <w:spacing w:before="65" w:line="360" w:lineRule="auto"/>
        <w:ind w:left="3318" w:right="3428" w:firstLine="868"/>
      </w:pPr>
    </w:p>
    <w:p w14:paraId="4E063B06" w14:textId="77777777" w:rsidR="00D848E3" w:rsidRDefault="00D848E3" w:rsidP="001B6A4A">
      <w:pPr>
        <w:pStyle w:val="Heading2"/>
        <w:spacing w:before="65" w:line="360" w:lineRule="auto"/>
        <w:ind w:left="3318" w:right="3428" w:firstLine="868"/>
      </w:pPr>
    </w:p>
    <w:p w14:paraId="596A56B9" w14:textId="77777777" w:rsidR="00D848E3" w:rsidRDefault="00D848E3" w:rsidP="001B6A4A">
      <w:pPr>
        <w:pStyle w:val="Heading2"/>
        <w:spacing w:before="65" w:line="360" w:lineRule="auto"/>
        <w:ind w:left="3318" w:right="3428" w:firstLine="868"/>
      </w:pPr>
    </w:p>
    <w:p w14:paraId="5F5FE21B" w14:textId="77777777" w:rsidR="00D848E3" w:rsidRDefault="00D848E3" w:rsidP="001B6A4A">
      <w:pPr>
        <w:pStyle w:val="Heading2"/>
        <w:spacing w:before="65" w:line="360" w:lineRule="auto"/>
        <w:ind w:left="3318" w:right="3428" w:firstLine="868"/>
      </w:pPr>
    </w:p>
    <w:p w14:paraId="3FB94ED3" w14:textId="77777777" w:rsidR="00D848E3" w:rsidRDefault="00D848E3" w:rsidP="001B6A4A">
      <w:pPr>
        <w:pStyle w:val="Heading2"/>
        <w:spacing w:before="65" w:line="360" w:lineRule="auto"/>
        <w:ind w:left="3318" w:right="3428" w:firstLine="868"/>
      </w:pPr>
    </w:p>
    <w:p w14:paraId="1EE63588" w14:textId="77777777" w:rsidR="00D848E3" w:rsidRDefault="00D848E3" w:rsidP="001B6A4A">
      <w:pPr>
        <w:pStyle w:val="Heading2"/>
        <w:spacing w:before="65" w:line="360" w:lineRule="auto"/>
        <w:ind w:left="3318" w:right="3428" w:firstLine="868"/>
      </w:pPr>
    </w:p>
    <w:p w14:paraId="249AF34A" w14:textId="77777777" w:rsidR="00D848E3" w:rsidRDefault="00D848E3" w:rsidP="001B6A4A">
      <w:pPr>
        <w:pStyle w:val="Heading2"/>
        <w:spacing w:before="65" w:line="360" w:lineRule="auto"/>
        <w:ind w:left="3318" w:right="3428" w:firstLine="868"/>
      </w:pPr>
    </w:p>
    <w:p w14:paraId="6DA4F2BE" w14:textId="77777777" w:rsidR="00D848E3" w:rsidRDefault="00D848E3" w:rsidP="001B6A4A">
      <w:pPr>
        <w:pStyle w:val="Heading2"/>
        <w:spacing w:before="65" w:line="360" w:lineRule="auto"/>
        <w:ind w:left="3318" w:right="3428" w:firstLine="868"/>
      </w:pPr>
    </w:p>
    <w:p w14:paraId="0CC41456" w14:textId="77777777" w:rsidR="00D848E3" w:rsidRDefault="00D848E3" w:rsidP="001B6A4A">
      <w:pPr>
        <w:pStyle w:val="Heading2"/>
        <w:spacing w:before="65" w:line="360" w:lineRule="auto"/>
        <w:ind w:left="3318" w:right="3428" w:firstLine="868"/>
      </w:pPr>
    </w:p>
    <w:p w14:paraId="72E8A81A" w14:textId="77777777" w:rsidR="00D848E3" w:rsidRDefault="00D848E3" w:rsidP="001B6A4A">
      <w:pPr>
        <w:pStyle w:val="Heading2"/>
        <w:spacing w:before="65" w:line="360" w:lineRule="auto"/>
        <w:ind w:left="3318" w:right="3428" w:firstLine="868"/>
      </w:pPr>
    </w:p>
    <w:p w14:paraId="44AAA5B1" w14:textId="77777777" w:rsidR="00D848E3" w:rsidRDefault="00D848E3" w:rsidP="001B6A4A">
      <w:pPr>
        <w:pStyle w:val="Heading2"/>
        <w:spacing w:before="65" w:line="360" w:lineRule="auto"/>
        <w:ind w:left="3318" w:right="3428" w:firstLine="868"/>
      </w:pPr>
    </w:p>
    <w:p w14:paraId="53246FF6" w14:textId="77777777" w:rsidR="00D848E3" w:rsidRDefault="00D848E3" w:rsidP="001B6A4A">
      <w:pPr>
        <w:pStyle w:val="Heading2"/>
        <w:spacing w:before="65" w:line="360" w:lineRule="auto"/>
        <w:ind w:left="3318" w:right="3428" w:firstLine="868"/>
      </w:pPr>
    </w:p>
    <w:p w14:paraId="5F09E053" w14:textId="77777777" w:rsidR="00D848E3" w:rsidRDefault="00D848E3" w:rsidP="001B6A4A">
      <w:pPr>
        <w:pStyle w:val="Heading2"/>
        <w:spacing w:before="65" w:line="360" w:lineRule="auto"/>
        <w:ind w:left="3318" w:right="3428" w:firstLine="868"/>
      </w:pPr>
    </w:p>
    <w:p w14:paraId="40BA8005" w14:textId="77777777" w:rsidR="00D848E3" w:rsidRDefault="00D848E3" w:rsidP="001B6A4A">
      <w:pPr>
        <w:pStyle w:val="Heading2"/>
        <w:spacing w:before="65" w:line="360" w:lineRule="auto"/>
        <w:ind w:left="3318" w:right="3428" w:firstLine="868"/>
      </w:pPr>
    </w:p>
    <w:p w14:paraId="74BE4A97" w14:textId="77777777" w:rsidR="00D848E3" w:rsidRDefault="00D848E3" w:rsidP="001B6A4A">
      <w:pPr>
        <w:pStyle w:val="Heading2"/>
        <w:spacing w:before="65" w:line="360" w:lineRule="auto"/>
        <w:ind w:left="3318" w:right="3428" w:firstLine="868"/>
      </w:pPr>
    </w:p>
    <w:p w14:paraId="60F3FDBD" w14:textId="4DCE0C65" w:rsidR="00B402EE" w:rsidRDefault="00503AC5" w:rsidP="001B6A4A">
      <w:pPr>
        <w:pStyle w:val="Heading2"/>
        <w:spacing w:before="65" w:line="360" w:lineRule="auto"/>
        <w:ind w:left="3318" w:right="3428" w:firstLine="868"/>
      </w:pPr>
      <w:r>
        <w:lastRenderedPageBreak/>
        <w:t xml:space="preserve">CHAPTER 4 </w:t>
      </w:r>
      <w:bookmarkStart w:id="23" w:name="SYSTEM_SPECIFICATION"/>
      <w:bookmarkEnd w:id="23"/>
      <w:r>
        <w:t>SYSTEM</w:t>
      </w:r>
      <w:r>
        <w:rPr>
          <w:spacing w:val="-17"/>
        </w:rPr>
        <w:t xml:space="preserve"> </w:t>
      </w:r>
      <w:r>
        <w:t>SPECIFICATION</w:t>
      </w:r>
    </w:p>
    <w:p w14:paraId="60F3FDBF" w14:textId="0F7A5DFA" w:rsidR="00B402EE" w:rsidRDefault="00503AC5" w:rsidP="00D46A49">
      <w:pPr>
        <w:pStyle w:val="BodyText"/>
        <w:spacing w:before="114" w:line="360" w:lineRule="auto"/>
        <w:ind w:left="271" w:right="428"/>
        <w:jc w:val="both"/>
      </w:pPr>
      <w:r>
        <w:t>This</w:t>
      </w:r>
      <w:r>
        <w:rPr>
          <w:spacing w:val="-7"/>
        </w:rPr>
        <w:t xml:space="preserve"> </w:t>
      </w:r>
      <w:r>
        <w:t>chapter</w:t>
      </w:r>
      <w:r>
        <w:rPr>
          <w:spacing w:val="-5"/>
        </w:rPr>
        <w:t xml:space="preserve"> </w:t>
      </w:r>
      <w:r>
        <w:t>includes</w:t>
      </w:r>
      <w:r>
        <w:rPr>
          <w:spacing w:val="-5"/>
        </w:rPr>
        <w:t xml:space="preserve"> </w:t>
      </w:r>
      <w:r>
        <w:t>the</w:t>
      </w:r>
      <w:r>
        <w:rPr>
          <w:spacing w:val="-6"/>
        </w:rPr>
        <w:t xml:space="preserve"> </w:t>
      </w:r>
      <w:r>
        <w:t>System</w:t>
      </w:r>
      <w:r>
        <w:rPr>
          <w:spacing w:val="-6"/>
        </w:rPr>
        <w:t xml:space="preserve"> </w:t>
      </w:r>
      <w:r>
        <w:t>Specification</w:t>
      </w:r>
      <w:r>
        <w:rPr>
          <w:spacing w:val="-1"/>
        </w:rPr>
        <w:t xml:space="preserve"> </w:t>
      </w:r>
      <w:r>
        <w:t>of</w:t>
      </w:r>
      <w:r>
        <w:rPr>
          <w:spacing w:val="-5"/>
        </w:rPr>
        <w:t xml:space="preserve"> </w:t>
      </w:r>
      <w:r>
        <w:t>our</w:t>
      </w:r>
      <w:r>
        <w:rPr>
          <w:spacing w:val="-6"/>
        </w:rPr>
        <w:t xml:space="preserve"> </w:t>
      </w:r>
      <w:r>
        <w:rPr>
          <w:spacing w:val="-2"/>
        </w:rPr>
        <w:t>project.</w:t>
      </w:r>
    </w:p>
    <w:p w14:paraId="50159319" w14:textId="77777777" w:rsidR="001B6A4A" w:rsidRPr="001B6A4A" w:rsidRDefault="001B6A4A" w:rsidP="00D46A49">
      <w:pPr>
        <w:pStyle w:val="BodyText"/>
        <w:spacing w:before="114" w:line="360" w:lineRule="auto"/>
        <w:ind w:left="271" w:right="428"/>
        <w:jc w:val="both"/>
      </w:pPr>
    </w:p>
    <w:p w14:paraId="60F3FDC0" w14:textId="77777777" w:rsidR="00B402EE" w:rsidRDefault="00503AC5" w:rsidP="00D46A49">
      <w:pPr>
        <w:pStyle w:val="BodyText"/>
        <w:spacing w:line="360" w:lineRule="auto"/>
        <w:ind w:left="360" w:right="548"/>
        <w:jc w:val="both"/>
      </w:pPr>
      <w:r>
        <w:t>The</w:t>
      </w:r>
      <w:r>
        <w:rPr>
          <w:spacing w:val="-6"/>
        </w:rPr>
        <w:t xml:space="preserve"> </w:t>
      </w:r>
      <w:r>
        <w:t>hardware</w:t>
      </w:r>
      <w:r>
        <w:rPr>
          <w:spacing w:val="-6"/>
        </w:rPr>
        <w:t xml:space="preserve"> </w:t>
      </w:r>
      <w:r>
        <w:t>and</w:t>
      </w:r>
      <w:r>
        <w:rPr>
          <w:spacing w:val="-7"/>
        </w:rPr>
        <w:t xml:space="preserve"> </w:t>
      </w:r>
      <w:r>
        <w:t>software</w:t>
      </w:r>
      <w:r>
        <w:rPr>
          <w:spacing w:val="-6"/>
        </w:rPr>
        <w:t xml:space="preserve"> </w:t>
      </w:r>
      <w:r>
        <w:t>for</w:t>
      </w:r>
      <w:r>
        <w:rPr>
          <w:spacing w:val="-7"/>
        </w:rPr>
        <w:t xml:space="preserve"> </w:t>
      </w:r>
      <w:r>
        <w:t>the</w:t>
      </w:r>
      <w:r>
        <w:rPr>
          <w:spacing w:val="-7"/>
        </w:rPr>
        <w:t xml:space="preserve"> </w:t>
      </w:r>
      <w:r>
        <w:t>system</w:t>
      </w:r>
      <w:r>
        <w:rPr>
          <w:spacing w:val="-15"/>
        </w:rPr>
        <w:t xml:space="preserve"> </w:t>
      </w:r>
      <w:r>
        <w:t>is</w:t>
      </w:r>
      <w:r>
        <w:rPr>
          <w:spacing w:val="-7"/>
        </w:rPr>
        <w:t xml:space="preserve"> </w:t>
      </w:r>
      <w:r>
        <w:t>selected</w:t>
      </w:r>
      <w:r>
        <w:rPr>
          <w:spacing w:val="-6"/>
        </w:rPr>
        <w:t xml:space="preserve"> </w:t>
      </w:r>
      <w:r>
        <w:t>by</w:t>
      </w:r>
      <w:r>
        <w:rPr>
          <w:spacing w:val="-11"/>
        </w:rPr>
        <w:t xml:space="preserve"> </w:t>
      </w:r>
      <w:r>
        <w:t>considering</w:t>
      </w:r>
      <w:r>
        <w:rPr>
          <w:spacing w:val="-11"/>
        </w:rPr>
        <w:t xml:space="preserve"> </w:t>
      </w:r>
      <w:r>
        <w:t>the</w:t>
      </w:r>
      <w:r>
        <w:rPr>
          <w:spacing w:val="-6"/>
        </w:rPr>
        <w:t xml:space="preserve"> </w:t>
      </w:r>
      <w:r>
        <w:t>factors</w:t>
      </w:r>
      <w:r>
        <w:rPr>
          <w:spacing w:val="-2"/>
        </w:rPr>
        <w:t xml:space="preserve"> </w:t>
      </w:r>
      <w:r>
        <w:t>such</w:t>
      </w:r>
      <w:r>
        <w:rPr>
          <w:spacing w:val="-6"/>
        </w:rPr>
        <w:t xml:space="preserve"> </w:t>
      </w:r>
      <w:r>
        <w:t>as CPU processing speed, peripheral channel speed, printer speed, seek time, relational delay of hard disk and communication speed etc. The hardware and software specifications are as follows.</w:t>
      </w:r>
    </w:p>
    <w:p w14:paraId="60F3FDC1" w14:textId="77777777" w:rsidR="00B402EE" w:rsidRPr="001B6A4A" w:rsidRDefault="00503AC5" w:rsidP="00D46A49">
      <w:pPr>
        <w:pStyle w:val="Heading3"/>
        <w:numPr>
          <w:ilvl w:val="1"/>
          <w:numId w:val="9"/>
        </w:numPr>
        <w:tabs>
          <w:tab w:val="left" w:pos="611"/>
        </w:tabs>
        <w:spacing w:before="214" w:line="360" w:lineRule="auto"/>
        <w:ind w:hanging="395"/>
        <w:jc w:val="both"/>
        <w:rPr>
          <w:sz w:val="28"/>
          <w:szCs w:val="28"/>
        </w:rPr>
      </w:pPr>
      <w:bookmarkStart w:id="24" w:name="4.1_Hardware_Requirements:"/>
      <w:bookmarkEnd w:id="24"/>
      <w:r w:rsidRPr="001B6A4A">
        <w:rPr>
          <w:color w:val="000000"/>
          <w:sz w:val="28"/>
          <w:szCs w:val="28"/>
          <w:shd w:val="clear" w:color="auto" w:fill="FAFAFA"/>
        </w:rPr>
        <w:t>Hardware</w:t>
      </w:r>
      <w:r w:rsidRPr="001B6A4A">
        <w:rPr>
          <w:color w:val="000000"/>
          <w:spacing w:val="-16"/>
          <w:sz w:val="28"/>
          <w:szCs w:val="28"/>
          <w:shd w:val="clear" w:color="auto" w:fill="FAFAFA"/>
        </w:rPr>
        <w:t xml:space="preserve"> </w:t>
      </w:r>
      <w:r w:rsidRPr="001B6A4A">
        <w:rPr>
          <w:color w:val="000000"/>
          <w:spacing w:val="-2"/>
          <w:sz w:val="28"/>
          <w:szCs w:val="28"/>
          <w:shd w:val="clear" w:color="auto" w:fill="FAFAFA"/>
        </w:rPr>
        <w:t>Requirements:</w:t>
      </w:r>
    </w:p>
    <w:p w14:paraId="60F3FDC2" w14:textId="77777777" w:rsidR="00B402EE" w:rsidRDefault="00B402EE" w:rsidP="00D46A49">
      <w:pPr>
        <w:pStyle w:val="BodyText"/>
        <w:spacing w:line="360" w:lineRule="auto"/>
        <w:jc w:val="both"/>
        <w:rPr>
          <w:b/>
          <w:sz w:val="20"/>
        </w:rPr>
      </w:pPr>
    </w:p>
    <w:p w14:paraId="60F3FDC3" w14:textId="77777777" w:rsidR="00B402EE" w:rsidRDefault="00B402EE" w:rsidP="00D46A49">
      <w:pPr>
        <w:pStyle w:val="BodyText"/>
        <w:spacing w:before="2" w:line="360" w:lineRule="auto"/>
        <w:jc w:val="both"/>
        <w:rPr>
          <w:b/>
          <w:sz w:val="10"/>
        </w:rPr>
      </w:pPr>
    </w:p>
    <w:tbl>
      <w:tblPr>
        <w:tblW w:w="0" w:type="auto"/>
        <w:tblInd w:w="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7"/>
        <w:gridCol w:w="4625"/>
      </w:tblGrid>
      <w:tr w:rsidR="00B402EE" w14:paraId="60F3FDC6" w14:textId="77777777">
        <w:trPr>
          <w:trHeight w:val="499"/>
        </w:trPr>
        <w:tc>
          <w:tcPr>
            <w:tcW w:w="4627" w:type="dxa"/>
            <w:tcBorders>
              <w:left w:val="single" w:sz="6" w:space="0" w:color="000000"/>
            </w:tcBorders>
          </w:tcPr>
          <w:p w14:paraId="60F3FDC4" w14:textId="77777777" w:rsidR="00B402EE" w:rsidRDefault="00503AC5" w:rsidP="00D46A49">
            <w:pPr>
              <w:pStyle w:val="TableParagraph"/>
              <w:spacing w:line="360" w:lineRule="auto"/>
              <w:ind w:left="1597" w:right="1538"/>
              <w:jc w:val="both"/>
              <w:rPr>
                <w:sz w:val="26"/>
              </w:rPr>
            </w:pPr>
            <w:r>
              <w:rPr>
                <w:spacing w:val="-5"/>
                <w:sz w:val="26"/>
              </w:rPr>
              <w:t>RAM</w:t>
            </w:r>
          </w:p>
        </w:tc>
        <w:tc>
          <w:tcPr>
            <w:tcW w:w="4625" w:type="dxa"/>
          </w:tcPr>
          <w:p w14:paraId="60F3FDC5" w14:textId="77777777" w:rsidR="00B402EE" w:rsidRDefault="00503AC5" w:rsidP="00D46A49">
            <w:pPr>
              <w:pStyle w:val="TableParagraph"/>
              <w:spacing w:line="360" w:lineRule="auto"/>
              <w:ind w:left="951" w:right="801"/>
              <w:jc w:val="both"/>
              <w:rPr>
                <w:sz w:val="26"/>
              </w:rPr>
            </w:pPr>
            <w:r>
              <w:rPr>
                <w:sz w:val="26"/>
              </w:rPr>
              <w:t>4GB</w:t>
            </w:r>
            <w:r>
              <w:rPr>
                <w:spacing w:val="-4"/>
                <w:sz w:val="26"/>
              </w:rPr>
              <w:t xml:space="preserve"> </w:t>
            </w:r>
            <w:r>
              <w:rPr>
                <w:spacing w:val="-2"/>
                <w:sz w:val="26"/>
              </w:rPr>
              <w:t>(minimum)</w:t>
            </w:r>
          </w:p>
        </w:tc>
      </w:tr>
      <w:tr w:rsidR="00B402EE" w14:paraId="60F3FDC9" w14:textId="77777777">
        <w:trPr>
          <w:trHeight w:val="498"/>
        </w:trPr>
        <w:tc>
          <w:tcPr>
            <w:tcW w:w="4627" w:type="dxa"/>
            <w:tcBorders>
              <w:left w:val="single" w:sz="6" w:space="0" w:color="000000"/>
            </w:tcBorders>
          </w:tcPr>
          <w:p w14:paraId="60F3FDC7" w14:textId="77777777" w:rsidR="00B402EE" w:rsidRDefault="00503AC5" w:rsidP="00D46A49">
            <w:pPr>
              <w:pStyle w:val="TableParagraph"/>
              <w:spacing w:line="360" w:lineRule="auto"/>
              <w:ind w:left="1597" w:right="1528"/>
              <w:jc w:val="both"/>
              <w:rPr>
                <w:sz w:val="26"/>
              </w:rPr>
            </w:pPr>
            <w:r>
              <w:rPr>
                <w:spacing w:val="-2"/>
                <w:sz w:val="26"/>
              </w:rPr>
              <w:t>Memory</w:t>
            </w:r>
          </w:p>
        </w:tc>
        <w:tc>
          <w:tcPr>
            <w:tcW w:w="4625" w:type="dxa"/>
          </w:tcPr>
          <w:p w14:paraId="60F3FDC8" w14:textId="77777777" w:rsidR="00B402EE" w:rsidRDefault="00503AC5" w:rsidP="00D46A49">
            <w:pPr>
              <w:pStyle w:val="TableParagraph"/>
              <w:spacing w:line="360" w:lineRule="auto"/>
              <w:ind w:left="951" w:right="892"/>
              <w:jc w:val="both"/>
              <w:rPr>
                <w:sz w:val="26"/>
              </w:rPr>
            </w:pPr>
            <w:r>
              <w:rPr>
                <w:sz w:val="26"/>
              </w:rPr>
              <w:t>30MB</w:t>
            </w:r>
            <w:r>
              <w:rPr>
                <w:spacing w:val="-6"/>
                <w:sz w:val="26"/>
              </w:rPr>
              <w:t xml:space="preserve"> </w:t>
            </w:r>
            <w:r>
              <w:rPr>
                <w:spacing w:val="-2"/>
                <w:sz w:val="26"/>
              </w:rPr>
              <w:t>(Approx)</w:t>
            </w:r>
          </w:p>
        </w:tc>
      </w:tr>
      <w:tr w:rsidR="00B402EE" w14:paraId="60F3FDCC" w14:textId="77777777">
        <w:trPr>
          <w:trHeight w:val="498"/>
        </w:trPr>
        <w:tc>
          <w:tcPr>
            <w:tcW w:w="4627" w:type="dxa"/>
            <w:tcBorders>
              <w:left w:val="single" w:sz="6" w:space="0" w:color="000000"/>
            </w:tcBorders>
          </w:tcPr>
          <w:p w14:paraId="60F3FDCA" w14:textId="77777777" w:rsidR="00B402EE" w:rsidRDefault="00503AC5" w:rsidP="00D46A49">
            <w:pPr>
              <w:pStyle w:val="TableParagraph"/>
              <w:spacing w:line="360" w:lineRule="auto"/>
              <w:ind w:left="1597" w:right="1543"/>
              <w:jc w:val="both"/>
              <w:rPr>
                <w:sz w:val="26"/>
              </w:rPr>
            </w:pPr>
            <w:r>
              <w:rPr>
                <w:spacing w:val="-2"/>
                <w:sz w:val="26"/>
              </w:rPr>
              <w:t>Camera</w:t>
            </w:r>
          </w:p>
        </w:tc>
        <w:tc>
          <w:tcPr>
            <w:tcW w:w="4625" w:type="dxa"/>
          </w:tcPr>
          <w:p w14:paraId="60F3FDCB" w14:textId="77777777" w:rsidR="00B402EE" w:rsidRDefault="00503AC5" w:rsidP="00D46A49">
            <w:pPr>
              <w:pStyle w:val="TableParagraph"/>
              <w:spacing w:line="360" w:lineRule="auto"/>
              <w:ind w:left="951" w:right="892"/>
              <w:jc w:val="both"/>
              <w:rPr>
                <w:sz w:val="26"/>
              </w:rPr>
            </w:pPr>
            <w:r>
              <w:rPr>
                <w:sz w:val="26"/>
              </w:rPr>
              <w:t>Web</w:t>
            </w:r>
            <w:r>
              <w:rPr>
                <w:spacing w:val="-3"/>
                <w:sz w:val="26"/>
              </w:rPr>
              <w:t xml:space="preserve"> </w:t>
            </w:r>
            <w:r>
              <w:rPr>
                <w:spacing w:val="-2"/>
                <w:sz w:val="26"/>
              </w:rPr>
              <w:t>Camera</w:t>
            </w:r>
          </w:p>
        </w:tc>
      </w:tr>
      <w:tr w:rsidR="00B402EE" w14:paraId="60F3FDCF" w14:textId="77777777">
        <w:trPr>
          <w:trHeight w:val="498"/>
        </w:trPr>
        <w:tc>
          <w:tcPr>
            <w:tcW w:w="4627" w:type="dxa"/>
            <w:tcBorders>
              <w:left w:val="single" w:sz="6" w:space="0" w:color="000000"/>
            </w:tcBorders>
          </w:tcPr>
          <w:p w14:paraId="60F3FDCD" w14:textId="77777777" w:rsidR="00B402EE" w:rsidRDefault="00503AC5" w:rsidP="00D46A49">
            <w:pPr>
              <w:pStyle w:val="TableParagraph"/>
              <w:spacing w:line="360" w:lineRule="auto"/>
              <w:ind w:left="1597" w:right="1543"/>
              <w:jc w:val="both"/>
              <w:rPr>
                <w:sz w:val="26"/>
              </w:rPr>
            </w:pPr>
            <w:r>
              <w:rPr>
                <w:spacing w:val="-2"/>
                <w:sz w:val="26"/>
              </w:rPr>
              <w:t>Monitor</w:t>
            </w:r>
          </w:p>
        </w:tc>
        <w:tc>
          <w:tcPr>
            <w:tcW w:w="4625" w:type="dxa"/>
          </w:tcPr>
          <w:p w14:paraId="60F3FDCE" w14:textId="77777777" w:rsidR="00B402EE" w:rsidRDefault="00503AC5" w:rsidP="00D46A49">
            <w:pPr>
              <w:pStyle w:val="TableParagraph"/>
              <w:spacing w:line="360" w:lineRule="auto"/>
              <w:ind w:left="951" w:right="893"/>
              <w:jc w:val="both"/>
              <w:rPr>
                <w:sz w:val="26"/>
              </w:rPr>
            </w:pPr>
            <w:r>
              <w:rPr>
                <w:sz w:val="26"/>
              </w:rPr>
              <w:t>Laptop</w:t>
            </w:r>
            <w:r>
              <w:rPr>
                <w:spacing w:val="-7"/>
                <w:sz w:val="26"/>
              </w:rPr>
              <w:t xml:space="preserve"> </w:t>
            </w:r>
            <w:r>
              <w:rPr>
                <w:sz w:val="26"/>
              </w:rPr>
              <w:t>or</w:t>
            </w:r>
            <w:r>
              <w:rPr>
                <w:spacing w:val="-3"/>
                <w:sz w:val="26"/>
              </w:rPr>
              <w:t xml:space="preserve"> </w:t>
            </w:r>
            <w:r>
              <w:rPr>
                <w:sz w:val="26"/>
              </w:rPr>
              <w:t>System</w:t>
            </w:r>
            <w:r>
              <w:rPr>
                <w:spacing w:val="-11"/>
                <w:sz w:val="26"/>
              </w:rPr>
              <w:t xml:space="preserve"> </w:t>
            </w:r>
            <w:r>
              <w:rPr>
                <w:spacing w:val="-2"/>
                <w:sz w:val="26"/>
              </w:rPr>
              <w:t>Monitor</w:t>
            </w:r>
          </w:p>
        </w:tc>
      </w:tr>
      <w:tr w:rsidR="00B402EE" w14:paraId="60F3FDD2" w14:textId="77777777">
        <w:trPr>
          <w:trHeight w:val="499"/>
        </w:trPr>
        <w:tc>
          <w:tcPr>
            <w:tcW w:w="4627" w:type="dxa"/>
            <w:tcBorders>
              <w:left w:val="single" w:sz="6" w:space="0" w:color="000000"/>
            </w:tcBorders>
          </w:tcPr>
          <w:p w14:paraId="60F3FDD0" w14:textId="77777777" w:rsidR="00B402EE" w:rsidRDefault="00503AC5" w:rsidP="00D46A49">
            <w:pPr>
              <w:pStyle w:val="TableParagraph"/>
              <w:spacing w:line="360" w:lineRule="auto"/>
              <w:ind w:left="1597" w:right="1543"/>
              <w:jc w:val="both"/>
              <w:rPr>
                <w:sz w:val="26"/>
              </w:rPr>
            </w:pPr>
            <w:r>
              <w:rPr>
                <w:sz w:val="26"/>
              </w:rPr>
              <w:t>Power</w:t>
            </w:r>
            <w:r>
              <w:rPr>
                <w:spacing w:val="-5"/>
                <w:sz w:val="26"/>
              </w:rPr>
              <w:t xml:space="preserve"> </w:t>
            </w:r>
            <w:r>
              <w:rPr>
                <w:spacing w:val="-2"/>
                <w:sz w:val="26"/>
              </w:rPr>
              <w:t>Source</w:t>
            </w:r>
          </w:p>
        </w:tc>
        <w:tc>
          <w:tcPr>
            <w:tcW w:w="4625" w:type="dxa"/>
          </w:tcPr>
          <w:p w14:paraId="60F3FDD1" w14:textId="77777777" w:rsidR="00B402EE" w:rsidRDefault="00503AC5" w:rsidP="00D46A49">
            <w:pPr>
              <w:pStyle w:val="TableParagraph"/>
              <w:spacing w:line="360" w:lineRule="auto"/>
              <w:ind w:left="951" w:right="886"/>
              <w:jc w:val="both"/>
              <w:rPr>
                <w:sz w:val="26"/>
              </w:rPr>
            </w:pPr>
            <w:r>
              <w:rPr>
                <w:sz w:val="26"/>
              </w:rPr>
              <w:t>5</w:t>
            </w:r>
            <w:r>
              <w:rPr>
                <w:spacing w:val="-1"/>
                <w:sz w:val="26"/>
              </w:rPr>
              <w:t xml:space="preserve"> </w:t>
            </w:r>
            <w:r>
              <w:rPr>
                <w:spacing w:val="-10"/>
                <w:sz w:val="26"/>
              </w:rPr>
              <w:t>V</w:t>
            </w:r>
          </w:p>
        </w:tc>
      </w:tr>
    </w:tbl>
    <w:p w14:paraId="60F3FDD3" w14:textId="77777777" w:rsidR="00B402EE" w:rsidRDefault="00B402EE" w:rsidP="00D46A49">
      <w:pPr>
        <w:pStyle w:val="BodyText"/>
        <w:spacing w:line="360" w:lineRule="auto"/>
        <w:jc w:val="both"/>
        <w:rPr>
          <w:b/>
          <w:sz w:val="28"/>
        </w:rPr>
      </w:pPr>
    </w:p>
    <w:p w14:paraId="60F3FDD4" w14:textId="77777777" w:rsidR="00B402EE" w:rsidRDefault="00503AC5" w:rsidP="00D46A49">
      <w:pPr>
        <w:pStyle w:val="BodyText"/>
        <w:spacing w:before="210" w:line="360" w:lineRule="auto"/>
        <w:ind w:left="284" w:right="311"/>
        <w:jc w:val="both"/>
      </w:pPr>
      <w:r>
        <w:t>Table</w:t>
      </w:r>
      <w:r>
        <w:rPr>
          <w:spacing w:val="-4"/>
        </w:rPr>
        <w:t xml:space="preserve"> </w:t>
      </w:r>
      <w:r>
        <w:t>4.1</w:t>
      </w:r>
      <w:r>
        <w:rPr>
          <w:spacing w:val="-5"/>
        </w:rPr>
        <w:t xml:space="preserve"> </w:t>
      </w:r>
      <w:r>
        <w:t>Hardware</w:t>
      </w:r>
      <w:r>
        <w:rPr>
          <w:spacing w:val="-4"/>
        </w:rPr>
        <w:t xml:space="preserve"> </w:t>
      </w:r>
      <w:r>
        <w:rPr>
          <w:spacing w:val="-2"/>
        </w:rPr>
        <w:t>requirements</w:t>
      </w:r>
    </w:p>
    <w:p w14:paraId="60F3FDD5" w14:textId="77777777" w:rsidR="00B402EE" w:rsidRDefault="00B402EE" w:rsidP="00D46A49">
      <w:pPr>
        <w:pStyle w:val="BodyText"/>
        <w:spacing w:line="360" w:lineRule="auto"/>
        <w:jc w:val="both"/>
        <w:rPr>
          <w:sz w:val="20"/>
        </w:rPr>
      </w:pPr>
    </w:p>
    <w:p w14:paraId="60F3FDD6" w14:textId="77777777" w:rsidR="00B402EE" w:rsidRDefault="00B402EE" w:rsidP="00D46A49">
      <w:pPr>
        <w:pStyle w:val="BodyText"/>
        <w:spacing w:line="360" w:lineRule="auto"/>
        <w:jc w:val="both"/>
        <w:rPr>
          <w:sz w:val="20"/>
        </w:rPr>
      </w:pPr>
    </w:p>
    <w:p w14:paraId="60F3FDD7" w14:textId="77777777" w:rsidR="00B402EE" w:rsidRDefault="00B402EE" w:rsidP="00D46A49">
      <w:pPr>
        <w:pStyle w:val="BodyText"/>
        <w:spacing w:before="6" w:line="360" w:lineRule="auto"/>
        <w:jc w:val="both"/>
        <w:rPr>
          <w:sz w:val="21"/>
        </w:rPr>
      </w:pPr>
    </w:p>
    <w:p w14:paraId="60F3FDD8" w14:textId="77777777" w:rsidR="00B402EE" w:rsidRPr="001B6A4A" w:rsidRDefault="00503AC5" w:rsidP="00D46A49">
      <w:pPr>
        <w:pStyle w:val="Heading3"/>
        <w:numPr>
          <w:ilvl w:val="1"/>
          <w:numId w:val="9"/>
        </w:numPr>
        <w:tabs>
          <w:tab w:val="left" w:pos="611"/>
        </w:tabs>
        <w:spacing w:before="89" w:line="360" w:lineRule="auto"/>
        <w:ind w:hanging="395"/>
        <w:jc w:val="both"/>
        <w:rPr>
          <w:sz w:val="28"/>
          <w:szCs w:val="28"/>
        </w:rPr>
      </w:pPr>
      <w:bookmarkStart w:id="25" w:name="4.2_Software_Requirements:"/>
      <w:bookmarkEnd w:id="25"/>
      <w:r w:rsidRPr="001B6A4A">
        <w:rPr>
          <w:color w:val="000000"/>
          <w:sz w:val="28"/>
          <w:szCs w:val="28"/>
          <w:shd w:val="clear" w:color="auto" w:fill="FAFAFA"/>
        </w:rPr>
        <w:t>Software</w:t>
      </w:r>
      <w:r w:rsidRPr="001B6A4A">
        <w:rPr>
          <w:color w:val="000000"/>
          <w:spacing w:val="-9"/>
          <w:sz w:val="28"/>
          <w:szCs w:val="28"/>
          <w:shd w:val="clear" w:color="auto" w:fill="FAFAFA"/>
        </w:rPr>
        <w:t xml:space="preserve"> </w:t>
      </w:r>
      <w:r w:rsidRPr="001B6A4A">
        <w:rPr>
          <w:color w:val="000000"/>
          <w:spacing w:val="-2"/>
          <w:sz w:val="28"/>
          <w:szCs w:val="28"/>
          <w:shd w:val="clear" w:color="auto" w:fill="FAFAFA"/>
        </w:rPr>
        <w:t>Requirements:</w:t>
      </w:r>
    </w:p>
    <w:p w14:paraId="60F3FDD9" w14:textId="77777777" w:rsidR="00B402EE" w:rsidRDefault="00B402EE" w:rsidP="00D46A49">
      <w:pPr>
        <w:pStyle w:val="BodyText"/>
        <w:spacing w:line="360" w:lineRule="auto"/>
        <w:jc w:val="both"/>
        <w:rPr>
          <w:b/>
          <w:sz w:val="20"/>
        </w:rPr>
      </w:pPr>
    </w:p>
    <w:p w14:paraId="60F3FDDA" w14:textId="77777777" w:rsidR="00B402EE" w:rsidRDefault="00B402EE" w:rsidP="00D46A49">
      <w:pPr>
        <w:pStyle w:val="BodyText"/>
        <w:spacing w:line="360" w:lineRule="auto"/>
        <w:jc w:val="both"/>
        <w:rPr>
          <w:b/>
          <w:sz w:val="11"/>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4"/>
        <w:gridCol w:w="4629"/>
      </w:tblGrid>
      <w:tr w:rsidR="00B402EE" w14:paraId="60F3FDDD" w14:textId="77777777">
        <w:trPr>
          <w:trHeight w:val="498"/>
        </w:trPr>
        <w:tc>
          <w:tcPr>
            <w:tcW w:w="4624" w:type="dxa"/>
          </w:tcPr>
          <w:p w14:paraId="60F3FDDB" w14:textId="77777777" w:rsidR="00B402EE" w:rsidRDefault="00503AC5" w:rsidP="00D46A49">
            <w:pPr>
              <w:pStyle w:val="TableParagraph"/>
              <w:spacing w:line="360" w:lineRule="auto"/>
              <w:ind w:left="1390" w:right="1334"/>
              <w:jc w:val="both"/>
              <w:rPr>
                <w:sz w:val="26"/>
              </w:rPr>
            </w:pPr>
            <w:r>
              <w:rPr>
                <w:sz w:val="26"/>
              </w:rPr>
              <w:t>Operating</w:t>
            </w:r>
            <w:r>
              <w:rPr>
                <w:spacing w:val="-10"/>
                <w:sz w:val="26"/>
              </w:rPr>
              <w:t xml:space="preserve"> </w:t>
            </w:r>
            <w:r>
              <w:rPr>
                <w:spacing w:val="-2"/>
                <w:sz w:val="26"/>
              </w:rPr>
              <w:t>System</w:t>
            </w:r>
          </w:p>
        </w:tc>
        <w:tc>
          <w:tcPr>
            <w:tcW w:w="4629" w:type="dxa"/>
          </w:tcPr>
          <w:p w14:paraId="60F3FDDC" w14:textId="77777777" w:rsidR="00B402EE" w:rsidRDefault="00503AC5" w:rsidP="00D46A49">
            <w:pPr>
              <w:pStyle w:val="TableParagraph"/>
              <w:spacing w:line="360" w:lineRule="auto"/>
              <w:ind w:left="1313" w:right="1255"/>
              <w:jc w:val="both"/>
              <w:rPr>
                <w:sz w:val="26"/>
              </w:rPr>
            </w:pPr>
            <w:r>
              <w:rPr>
                <w:sz w:val="26"/>
              </w:rPr>
              <w:t>Any</w:t>
            </w:r>
            <w:r>
              <w:rPr>
                <w:spacing w:val="-9"/>
                <w:sz w:val="26"/>
              </w:rPr>
              <w:t xml:space="preserve"> </w:t>
            </w:r>
            <w:r>
              <w:rPr>
                <w:spacing w:val="-5"/>
                <w:sz w:val="26"/>
              </w:rPr>
              <w:t>OS</w:t>
            </w:r>
          </w:p>
        </w:tc>
      </w:tr>
      <w:tr w:rsidR="00B402EE" w14:paraId="60F3FDE0" w14:textId="77777777">
        <w:trPr>
          <w:trHeight w:val="494"/>
        </w:trPr>
        <w:tc>
          <w:tcPr>
            <w:tcW w:w="4624" w:type="dxa"/>
          </w:tcPr>
          <w:p w14:paraId="60F3FDDE" w14:textId="77777777" w:rsidR="00B402EE" w:rsidRDefault="00503AC5" w:rsidP="00D46A49">
            <w:pPr>
              <w:pStyle w:val="TableParagraph"/>
              <w:spacing w:line="360" w:lineRule="auto"/>
              <w:ind w:left="1390" w:right="1333"/>
              <w:jc w:val="both"/>
              <w:rPr>
                <w:sz w:val="26"/>
              </w:rPr>
            </w:pPr>
            <w:r>
              <w:rPr>
                <w:spacing w:val="-5"/>
                <w:sz w:val="26"/>
              </w:rPr>
              <w:t>IDE</w:t>
            </w:r>
          </w:p>
        </w:tc>
        <w:tc>
          <w:tcPr>
            <w:tcW w:w="4629" w:type="dxa"/>
          </w:tcPr>
          <w:p w14:paraId="60F3FDDF" w14:textId="77777777" w:rsidR="00B402EE" w:rsidRDefault="00503AC5" w:rsidP="00D46A49">
            <w:pPr>
              <w:pStyle w:val="TableParagraph"/>
              <w:spacing w:line="360" w:lineRule="auto"/>
              <w:ind w:left="1313" w:right="1262"/>
              <w:jc w:val="both"/>
              <w:rPr>
                <w:sz w:val="26"/>
              </w:rPr>
            </w:pPr>
            <w:r>
              <w:rPr>
                <w:sz w:val="26"/>
              </w:rPr>
              <w:t>Visual</w:t>
            </w:r>
            <w:r>
              <w:rPr>
                <w:spacing w:val="-9"/>
                <w:sz w:val="26"/>
              </w:rPr>
              <w:t xml:space="preserve"> </w:t>
            </w:r>
            <w:r>
              <w:rPr>
                <w:sz w:val="26"/>
              </w:rPr>
              <w:t>Studio</w:t>
            </w:r>
            <w:r>
              <w:rPr>
                <w:spacing w:val="-8"/>
                <w:sz w:val="26"/>
              </w:rPr>
              <w:t xml:space="preserve"> </w:t>
            </w:r>
            <w:r>
              <w:rPr>
                <w:spacing w:val="-4"/>
                <w:sz w:val="26"/>
              </w:rPr>
              <w:t>Code</w:t>
            </w:r>
          </w:p>
        </w:tc>
      </w:tr>
      <w:tr w:rsidR="00B402EE" w14:paraId="60F3FDE3" w14:textId="77777777">
        <w:trPr>
          <w:trHeight w:val="498"/>
        </w:trPr>
        <w:tc>
          <w:tcPr>
            <w:tcW w:w="4624" w:type="dxa"/>
          </w:tcPr>
          <w:p w14:paraId="60F3FDE1" w14:textId="77777777" w:rsidR="00B402EE" w:rsidRDefault="00503AC5" w:rsidP="00D46A49">
            <w:pPr>
              <w:pStyle w:val="TableParagraph"/>
              <w:spacing w:line="360" w:lineRule="auto"/>
              <w:ind w:left="1390" w:right="1333"/>
              <w:jc w:val="both"/>
              <w:rPr>
                <w:sz w:val="26"/>
              </w:rPr>
            </w:pPr>
            <w:r>
              <w:rPr>
                <w:spacing w:val="-2"/>
                <w:sz w:val="26"/>
              </w:rPr>
              <w:t>Language</w:t>
            </w:r>
          </w:p>
        </w:tc>
        <w:tc>
          <w:tcPr>
            <w:tcW w:w="4629" w:type="dxa"/>
          </w:tcPr>
          <w:p w14:paraId="60F3FDE2" w14:textId="77777777" w:rsidR="00B402EE" w:rsidRDefault="00503AC5" w:rsidP="00D46A49">
            <w:pPr>
              <w:pStyle w:val="TableParagraph"/>
              <w:spacing w:line="360" w:lineRule="auto"/>
              <w:ind w:left="1313" w:right="1260"/>
              <w:jc w:val="both"/>
              <w:rPr>
                <w:sz w:val="26"/>
              </w:rPr>
            </w:pPr>
            <w:r>
              <w:rPr>
                <w:sz w:val="26"/>
              </w:rPr>
              <w:t>Python</w:t>
            </w:r>
            <w:r>
              <w:rPr>
                <w:spacing w:val="-11"/>
                <w:sz w:val="26"/>
              </w:rPr>
              <w:t xml:space="preserve"> </w:t>
            </w:r>
            <w:r>
              <w:rPr>
                <w:spacing w:val="-5"/>
                <w:sz w:val="26"/>
              </w:rPr>
              <w:t>3.9</w:t>
            </w:r>
          </w:p>
        </w:tc>
      </w:tr>
      <w:tr w:rsidR="00B402EE" w14:paraId="60F3FDE6" w14:textId="77777777">
        <w:trPr>
          <w:trHeight w:val="498"/>
        </w:trPr>
        <w:tc>
          <w:tcPr>
            <w:tcW w:w="4624" w:type="dxa"/>
            <w:tcBorders>
              <w:bottom w:val="single" w:sz="2" w:space="0" w:color="000000"/>
            </w:tcBorders>
          </w:tcPr>
          <w:p w14:paraId="60F3FDE4" w14:textId="77777777" w:rsidR="00B402EE" w:rsidRDefault="00503AC5" w:rsidP="00D46A49">
            <w:pPr>
              <w:pStyle w:val="TableParagraph"/>
              <w:spacing w:line="360" w:lineRule="auto"/>
              <w:ind w:left="1390" w:right="1333"/>
              <w:jc w:val="both"/>
              <w:rPr>
                <w:sz w:val="26"/>
              </w:rPr>
            </w:pPr>
            <w:r>
              <w:rPr>
                <w:spacing w:val="-2"/>
                <w:sz w:val="26"/>
              </w:rPr>
              <w:t>Library</w:t>
            </w:r>
          </w:p>
        </w:tc>
        <w:tc>
          <w:tcPr>
            <w:tcW w:w="4629" w:type="dxa"/>
          </w:tcPr>
          <w:p w14:paraId="60F3FDE5" w14:textId="77777777" w:rsidR="00B402EE" w:rsidRDefault="00503AC5" w:rsidP="00D46A49">
            <w:pPr>
              <w:pStyle w:val="TableParagraph"/>
              <w:spacing w:line="360" w:lineRule="auto"/>
              <w:ind w:left="1309" w:right="1262"/>
              <w:jc w:val="both"/>
              <w:rPr>
                <w:sz w:val="26"/>
              </w:rPr>
            </w:pPr>
            <w:r>
              <w:rPr>
                <w:sz w:val="26"/>
              </w:rPr>
              <w:t>SDL/</w:t>
            </w:r>
            <w:r>
              <w:rPr>
                <w:spacing w:val="-10"/>
                <w:sz w:val="26"/>
              </w:rPr>
              <w:t xml:space="preserve"> </w:t>
            </w:r>
            <w:r>
              <w:rPr>
                <w:spacing w:val="-2"/>
                <w:sz w:val="26"/>
              </w:rPr>
              <w:t>PyGame</w:t>
            </w:r>
          </w:p>
        </w:tc>
      </w:tr>
    </w:tbl>
    <w:p w14:paraId="60F3FDE7" w14:textId="77777777" w:rsidR="00B402EE" w:rsidRDefault="00B402EE" w:rsidP="00D46A49">
      <w:pPr>
        <w:pStyle w:val="BodyText"/>
        <w:spacing w:line="360" w:lineRule="auto"/>
        <w:jc w:val="both"/>
        <w:rPr>
          <w:b/>
          <w:sz w:val="28"/>
        </w:rPr>
      </w:pPr>
    </w:p>
    <w:p w14:paraId="60F3FDE8" w14:textId="77777777" w:rsidR="00B402EE" w:rsidRDefault="00503AC5" w:rsidP="00D46A49">
      <w:pPr>
        <w:pStyle w:val="BodyText"/>
        <w:spacing w:before="206" w:line="360" w:lineRule="auto"/>
        <w:ind w:left="271" w:right="428"/>
        <w:jc w:val="both"/>
      </w:pPr>
      <w:r>
        <w:rPr>
          <w:color w:val="000000"/>
          <w:shd w:val="clear" w:color="auto" w:fill="FAFAFA"/>
        </w:rPr>
        <w:t>Table</w:t>
      </w:r>
      <w:r>
        <w:rPr>
          <w:color w:val="000000"/>
          <w:spacing w:val="-6"/>
          <w:shd w:val="clear" w:color="auto" w:fill="FAFAFA"/>
        </w:rPr>
        <w:t xml:space="preserve"> </w:t>
      </w:r>
      <w:r>
        <w:rPr>
          <w:color w:val="000000"/>
          <w:shd w:val="clear" w:color="auto" w:fill="FAFAFA"/>
        </w:rPr>
        <w:t>4.2</w:t>
      </w:r>
      <w:r>
        <w:rPr>
          <w:color w:val="000000"/>
          <w:spacing w:val="-6"/>
          <w:shd w:val="clear" w:color="auto" w:fill="FAFAFA"/>
        </w:rPr>
        <w:t xml:space="preserve"> </w:t>
      </w:r>
      <w:r>
        <w:rPr>
          <w:color w:val="000000"/>
          <w:shd w:val="clear" w:color="auto" w:fill="FAFAFA"/>
        </w:rPr>
        <w:t>Software</w:t>
      </w:r>
      <w:r>
        <w:rPr>
          <w:color w:val="000000"/>
          <w:spacing w:val="-5"/>
          <w:shd w:val="clear" w:color="auto" w:fill="FAFAFA"/>
        </w:rPr>
        <w:t xml:space="preserve"> </w:t>
      </w:r>
      <w:r>
        <w:rPr>
          <w:color w:val="000000"/>
          <w:spacing w:val="-2"/>
          <w:shd w:val="clear" w:color="auto" w:fill="FAFAFA"/>
        </w:rPr>
        <w:t>requirements</w:t>
      </w:r>
    </w:p>
    <w:p w14:paraId="60F3FDE9" w14:textId="77777777" w:rsidR="00B402EE" w:rsidRDefault="00B402EE">
      <w:pPr>
        <w:jc w:val="center"/>
        <w:sectPr w:rsidR="00B402EE" w:rsidSect="00503AC5">
          <w:pgSz w:w="11910" w:h="16840"/>
          <w:pgMar w:top="1340" w:right="880" w:bottom="1220" w:left="1080" w:header="0" w:footer="908" w:gutter="0"/>
          <w:cols w:space="720"/>
        </w:sectPr>
      </w:pPr>
    </w:p>
    <w:p w14:paraId="60F3FDEB" w14:textId="2A95804F" w:rsidR="00B402EE" w:rsidRPr="001B6A4A" w:rsidRDefault="00503AC5" w:rsidP="001B6A4A">
      <w:pPr>
        <w:pStyle w:val="Heading2"/>
        <w:spacing w:before="60" w:line="360" w:lineRule="auto"/>
        <w:ind w:left="271" w:right="379"/>
        <w:jc w:val="center"/>
      </w:pPr>
      <w:bookmarkStart w:id="26" w:name="CHAPTER_5"/>
      <w:bookmarkEnd w:id="26"/>
      <w:r>
        <w:lastRenderedPageBreak/>
        <w:t>CHAPTER</w:t>
      </w:r>
      <w:r>
        <w:rPr>
          <w:spacing w:val="-12"/>
        </w:rPr>
        <w:t xml:space="preserve"> </w:t>
      </w:r>
      <w:r>
        <w:rPr>
          <w:spacing w:val="-10"/>
        </w:rPr>
        <w:t>5</w:t>
      </w:r>
    </w:p>
    <w:p w14:paraId="60F3FDEC" w14:textId="77777777" w:rsidR="00B402EE" w:rsidRDefault="00503AC5" w:rsidP="001B6A4A">
      <w:pPr>
        <w:spacing w:before="1" w:line="360" w:lineRule="auto"/>
        <w:ind w:left="2774" w:right="2888"/>
        <w:jc w:val="center"/>
        <w:rPr>
          <w:b/>
          <w:sz w:val="26"/>
        </w:rPr>
      </w:pPr>
      <w:r>
        <w:rPr>
          <w:b/>
          <w:sz w:val="26"/>
        </w:rPr>
        <w:t>DESIGN</w:t>
      </w:r>
      <w:r>
        <w:rPr>
          <w:b/>
          <w:spacing w:val="-6"/>
          <w:sz w:val="26"/>
        </w:rPr>
        <w:t xml:space="preserve"> </w:t>
      </w:r>
      <w:r>
        <w:rPr>
          <w:b/>
          <w:sz w:val="26"/>
        </w:rPr>
        <w:t>&amp;</w:t>
      </w:r>
      <w:r>
        <w:rPr>
          <w:b/>
          <w:spacing w:val="-5"/>
          <w:sz w:val="26"/>
        </w:rPr>
        <w:t xml:space="preserve"> </w:t>
      </w:r>
      <w:r>
        <w:rPr>
          <w:b/>
          <w:spacing w:val="-2"/>
          <w:sz w:val="26"/>
        </w:rPr>
        <w:t>IMPLEMENTATION</w:t>
      </w:r>
    </w:p>
    <w:p w14:paraId="60F3FDED" w14:textId="77777777" w:rsidR="00B402EE" w:rsidRDefault="00B402EE">
      <w:pPr>
        <w:pStyle w:val="BodyText"/>
        <w:spacing w:before="1"/>
        <w:rPr>
          <w:b/>
          <w:sz w:val="29"/>
        </w:rPr>
      </w:pPr>
    </w:p>
    <w:p w14:paraId="60F3FDEE" w14:textId="77777777" w:rsidR="00B402EE" w:rsidRDefault="00503AC5" w:rsidP="00D46A49">
      <w:pPr>
        <w:pStyle w:val="BodyText"/>
        <w:ind w:left="185" w:right="337"/>
        <w:jc w:val="both"/>
      </w:pPr>
      <w:r>
        <w:t>This</w:t>
      </w:r>
      <w:r>
        <w:rPr>
          <w:spacing w:val="-7"/>
        </w:rPr>
        <w:t xml:space="preserve"> </w:t>
      </w:r>
      <w:r>
        <w:t>chapter</w:t>
      </w:r>
      <w:r>
        <w:rPr>
          <w:spacing w:val="-5"/>
        </w:rPr>
        <w:t xml:space="preserve"> </w:t>
      </w:r>
      <w:r>
        <w:t>explains</w:t>
      </w:r>
      <w:r>
        <w:rPr>
          <w:spacing w:val="-6"/>
        </w:rPr>
        <w:t xml:space="preserve"> </w:t>
      </w:r>
      <w:r>
        <w:t>the</w:t>
      </w:r>
      <w:r>
        <w:rPr>
          <w:spacing w:val="-6"/>
        </w:rPr>
        <w:t xml:space="preserve"> </w:t>
      </w:r>
      <w:r>
        <w:t>design</w:t>
      </w:r>
      <w:r>
        <w:rPr>
          <w:spacing w:val="-7"/>
        </w:rPr>
        <w:t xml:space="preserve"> </w:t>
      </w:r>
      <w:r>
        <w:t>and</w:t>
      </w:r>
      <w:r>
        <w:rPr>
          <w:spacing w:val="-5"/>
        </w:rPr>
        <w:t xml:space="preserve"> </w:t>
      </w:r>
      <w:r>
        <w:t>implementation</w:t>
      </w:r>
      <w:r>
        <w:rPr>
          <w:spacing w:val="-7"/>
        </w:rPr>
        <w:t xml:space="preserve"> </w:t>
      </w:r>
      <w:r>
        <w:t>of</w:t>
      </w:r>
      <w:r>
        <w:rPr>
          <w:spacing w:val="-2"/>
        </w:rPr>
        <w:t xml:space="preserve"> </w:t>
      </w:r>
      <w:r>
        <w:t>various</w:t>
      </w:r>
      <w:r>
        <w:rPr>
          <w:spacing w:val="-5"/>
        </w:rPr>
        <w:t xml:space="preserve"> </w:t>
      </w:r>
      <w:r>
        <w:rPr>
          <w:spacing w:val="-2"/>
        </w:rPr>
        <w:t>emotions.</w:t>
      </w:r>
    </w:p>
    <w:p w14:paraId="60F3FDEF" w14:textId="77777777" w:rsidR="00B402EE" w:rsidRDefault="00B402EE" w:rsidP="00D46A49">
      <w:pPr>
        <w:pStyle w:val="BodyText"/>
        <w:spacing w:before="7"/>
        <w:jc w:val="both"/>
        <w:rPr>
          <w:sz w:val="31"/>
        </w:rPr>
      </w:pPr>
    </w:p>
    <w:p w14:paraId="60F3FDF0" w14:textId="77777777" w:rsidR="00B402EE" w:rsidRDefault="00503AC5" w:rsidP="00D46A49">
      <w:pPr>
        <w:pStyle w:val="Heading3"/>
        <w:spacing w:line="360" w:lineRule="auto"/>
        <w:ind w:left="360"/>
        <w:jc w:val="both"/>
      </w:pPr>
      <w:bookmarkStart w:id="27" w:name="The_system_is_composed_of_the_following_"/>
      <w:bookmarkEnd w:id="27"/>
      <w:r>
        <w:t>The</w:t>
      </w:r>
      <w:r>
        <w:rPr>
          <w:spacing w:val="-5"/>
        </w:rPr>
        <w:t xml:space="preserve"> </w:t>
      </w:r>
      <w:r>
        <w:t>system</w:t>
      </w:r>
      <w:r>
        <w:rPr>
          <w:spacing w:val="-9"/>
        </w:rPr>
        <w:t xml:space="preserve"> </w:t>
      </w:r>
      <w:r>
        <w:t>is</w:t>
      </w:r>
      <w:r>
        <w:rPr>
          <w:spacing w:val="-5"/>
        </w:rPr>
        <w:t xml:space="preserve"> </w:t>
      </w:r>
      <w:r>
        <w:t>composed</w:t>
      </w:r>
      <w:r>
        <w:rPr>
          <w:spacing w:val="-6"/>
        </w:rPr>
        <w:t xml:space="preserve"> </w:t>
      </w:r>
      <w:r>
        <w:t>of</w:t>
      </w:r>
      <w:r>
        <w:rPr>
          <w:spacing w:val="-9"/>
        </w:rPr>
        <w:t xml:space="preserve"> </w:t>
      </w:r>
      <w:r>
        <w:t>the</w:t>
      </w:r>
      <w:r>
        <w:rPr>
          <w:spacing w:val="3"/>
        </w:rPr>
        <w:t xml:space="preserve"> </w:t>
      </w:r>
      <w:r>
        <w:t>following</w:t>
      </w:r>
      <w:r>
        <w:rPr>
          <w:spacing w:val="-1"/>
        </w:rPr>
        <w:t xml:space="preserve"> </w:t>
      </w:r>
      <w:r>
        <w:rPr>
          <w:spacing w:val="-2"/>
        </w:rPr>
        <w:t>modules</w:t>
      </w:r>
    </w:p>
    <w:p w14:paraId="60F3FDF1" w14:textId="77777777" w:rsidR="00B402EE" w:rsidRDefault="00503AC5" w:rsidP="00D46A49">
      <w:pPr>
        <w:pStyle w:val="ListParagraph"/>
        <w:numPr>
          <w:ilvl w:val="2"/>
          <w:numId w:val="9"/>
        </w:numPr>
        <w:tabs>
          <w:tab w:val="left" w:pos="1081"/>
        </w:tabs>
        <w:spacing w:before="196" w:line="360" w:lineRule="auto"/>
        <w:jc w:val="both"/>
        <w:rPr>
          <w:sz w:val="26"/>
        </w:rPr>
      </w:pPr>
      <w:r>
        <w:rPr>
          <w:sz w:val="26"/>
        </w:rPr>
        <w:t>Emotion</w:t>
      </w:r>
      <w:r>
        <w:rPr>
          <w:spacing w:val="-9"/>
          <w:sz w:val="26"/>
        </w:rPr>
        <w:t xml:space="preserve"> </w:t>
      </w:r>
      <w:r>
        <w:rPr>
          <w:sz w:val="26"/>
        </w:rPr>
        <w:t>detection</w:t>
      </w:r>
      <w:r>
        <w:rPr>
          <w:spacing w:val="-8"/>
          <w:sz w:val="26"/>
        </w:rPr>
        <w:t xml:space="preserve"> </w:t>
      </w:r>
      <w:r>
        <w:rPr>
          <w:spacing w:val="-2"/>
          <w:sz w:val="26"/>
        </w:rPr>
        <w:t>module</w:t>
      </w:r>
    </w:p>
    <w:p w14:paraId="60F3FDF2" w14:textId="77777777" w:rsidR="00B402EE" w:rsidRDefault="00503AC5" w:rsidP="00D46A49">
      <w:pPr>
        <w:pStyle w:val="ListParagraph"/>
        <w:numPr>
          <w:ilvl w:val="3"/>
          <w:numId w:val="9"/>
        </w:numPr>
        <w:tabs>
          <w:tab w:val="left" w:pos="1566"/>
        </w:tabs>
        <w:spacing w:before="200" w:line="360" w:lineRule="auto"/>
        <w:ind w:hanging="385"/>
        <w:jc w:val="both"/>
        <w:rPr>
          <w:sz w:val="26"/>
        </w:rPr>
      </w:pPr>
      <w:r>
        <w:rPr>
          <w:sz w:val="26"/>
        </w:rPr>
        <w:t>Face</w:t>
      </w:r>
      <w:r>
        <w:rPr>
          <w:spacing w:val="-3"/>
          <w:sz w:val="26"/>
        </w:rPr>
        <w:t xml:space="preserve"> </w:t>
      </w:r>
      <w:r>
        <w:rPr>
          <w:spacing w:val="-2"/>
          <w:sz w:val="26"/>
        </w:rPr>
        <w:t>Detection</w:t>
      </w:r>
    </w:p>
    <w:p w14:paraId="60F3FDF3" w14:textId="77777777" w:rsidR="00B402EE" w:rsidRDefault="00503AC5" w:rsidP="00D46A49">
      <w:pPr>
        <w:pStyle w:val="ListParagraph"/>
        <w:numPr>
          <w:ilvl w:val="3"/>
          <w:numId w:val="9"/>
        </w:numPr>
        <w:tabs>
          <w:tab w:val="left" w:pos="1566"/>
        </w:tabs>
        <w:spacing w:before="201" w:line="360" w:lineRule="auto"/>
        <w:ind w:hanging="385"/>
        <w:jc w:val="both"/>
        <w:rPr>
          <w:sz w:val="26"/>
        </w:rPr>
      </w:pPr>
      <w:r>
        <w:rPr>
          <w:sz w:val="26"/>
        </w:rPr>
        <w:t>Emotion</w:t>
      </w:r>
      <w:r>
        <w:rPr>
          <w:spacing w:val="-9"/>
          <w:sz w:val="26"/>
        </w:rPr>
        <w:t xml:space="preserve"> </w:t>
      </w:r>
      <w:r>
        <w:rPr>
          <w:spacing w:val="-2"/>
          <w:sz w:val="26"/>
        </w:rPr>
        <w:t>Detection</w:t>
      </w:r>
    </w:p>
    <w:p w14:paraId="60F3FDF4" w14:textId="77777777" w:rsidR="00B402EE" w:rsidRDefault="00503AC5" w:rsidP="00D46A49">
      <w:pPr>
        <w:pStyle w:val="ListParagraph"/>
        <w:numPr>
          <w:ilvl w:val="2"/>
          <w:numId w:val="9"/>
        </w:numPr>
        <w:tabs>
          <w:tab w:val="left" w:pos="1081"/>
        </w:tabs>
        <w:spacing w:before="205" w:line="360" w:lineRule="auto"/>
        <w:jc w:val="both"/>
        <w:rPr>
          <w:sz w:val="26"/>
        </w:rPr>
      </w:pPr>
      <w:r>
        <w:rPr>
          <w:sz w:val="26"/>
        </w:rPr>
        <w:t>Music</w:t>
      </w:r>
      <w:r>
        <w:rPr>
          <w:spacing w:val="-12"/>
          <w:sz w:val="26"/>
        </w:rPr>
        <w:t xml:space="preserve"> </w:t>
      </w:r>
      <w:r>
        <w:rPr>
          <w:sz w:val="26"/>
        </w:rPr>
        <w:t>recommendation</w:t>
      </w:r>
      <w:r>
        <w:rPr>
          <w:spacing w:val="-6"/>
          <w:sz w:val="26"/>
        </w:rPr>
        <w:t xml:space="preserve"> </w:t>
      </w:r>
      <w:r>
        <w:rPr>
          <w:spacing w:val="-2"/>
          <w:sz w:val="26"/>
        </w:rPr>
        <w:t>module</w:t>
      </w:r>
    </w:p>
    <w:p w14:paraId="60F3FDF5" w14:textId="77777777" w:rsidR="00B402EE" w:rsidRDefault="00503AC5" w:rsidP="00D46A49">
      <w:pPr>
        <w:pStyle w:val="Heading3"/>
        <w:numPr>
          <w:ilvl w:val="1"/>
          <w:numId w:val="10"/>
        </w:numPr>
        <w:tabs>
          <w:tab w:val="left" w:pos="712"/>
        </w:tabs>
        <w:spacing w:before="220" w:line="360" w:lineRule="auto"/>
        <w:jc w:val="both"/>
      </w:pPr>
      <w:bookmarkStart w:id="28" w:name="5.1_Emotion_Detection_Module"/>
      <w:bookmarkEnd w:id="28"/>
      <w:r>
        <w:t>Emotion</w:t>
      </w:r>
      <w:r>
        <w:rPr>
          <w:spacing w:val="-13"/>
        </w:rPr>
        <w:t xml:space="preserve"> </w:t>
      </w:r>
      <w:r>
        <w:t>Detection</w:t>
      </w:r>
      <w:r>
        <w:rPr>
          <w:spacing w:val="-13"/>
        </w:rPr>
        <w:t xml:space="preserve"> </w:t>
      </w:r>
      <w:r>
        <w:rPr>
          <w:spacing w:val="-2"/>
        </w:rPr>
        <w:t>Module</w:t>
      </w:r>
    </w:p>
    <w:p w14:paraId="60F3FDF6" w14:textId="77777777" w:rsidR="00B402EE" w:rsidRDefault="00B402EE" w:rsidP="00D46A49">
      <w:pPr>
        <w:pStyle w:val="BodyText"/>
        <w:spacing w:line="360" w:lineRule="auto"/>
        <w:jc w:val="both"/>
        <w:rPr>
          <w:b/>
          <w:sz w:val="22"/>
        </w:rPr>
      </w:pPr>
    </w:p>
    <w:p w14:paraId="60F3FDF7" w14:textId="77777777" w:rsidR="00B402EE" w:rsidRDefault="00503AC5" w:rsidP="00D46A49">
      <w:pPr>
        <w:pStyle w:val="ListParagraph"/>
        <w:numPr>
          <w:ilvl w:val="0"/>
          <w:numId w:val="11"/>
        </w:numPr>
        <w:tabs>
          <w:tab w:val="left" w:pos="894"/>
        </w:tabs>
        <w:spacing w:line="360" w:lineRule="auto"/>
        <w:ind w:right="215"/>
        <w:jc w:val="both"/>
        <w:rPr>
          <w:sz w:val="26"/>
        </w:rPr>
      </w:pPr>
      <w:r>
        <w:rPr>
          <w:sz w:val="26"/>
          <w:u w:val="single"/>
        </w:rPr>
        <w:t>Face Detection</w:t>
      </w:r>
      <w:r>
        <w:rPr>
          <w:sz w:val="26"/>
        </w:rPr>
        <w:t xml:space="preserve"> - Ability to detect the location of face in any input image or frame. The output is the bounding box coordinates of the detected faces. For this task, OpenCV</w:t>
      </w:r>
      <w:r>
        <w:rPr>
          <w:spacing w:val="-12"/>
          <w:sz w:val="26"/>
        </w:rPr>
        <w:t xml:space="preserve"> </w:t>
      </w:r>
      <w:r>
        <w:rPr>
          <w:sz w:val="26"/>
        </w:rPr>
        <w:t>is</w:t>
      </w:r>
      <w:r>
        <w:rPr>
          <w:spacing w:val="-12"/>
          <w:sz w:val="26"/>
        </w:rPr>
        <w:t xml:space="preserve"> </w:t>
      </w:r>
      <w:r>
        <w:rPr>
          <w:sz w:val="26"/>
        </w:rPr>
        <w:t>used</w:t>
      </w:r>
      <w:r>
        <w:rPr>
          <w:spacing w:val="-12"/>
          <w:sz w:val="26"/>
        </w:rPr>
        <w:t xml:space="preserve"> </w:t>
      </w:r>
      <w:r>
        <w:rPr>
          <w:sz w:val="26"/>
        </w:rPr>
        <w:t>along</w:t>
      </w:r>
      <w:r>
        <w:rPr>
          <w:spacing w:val="-17"/>
          <w:sz w:val="26"/>
        </w:rPr>
        <w:t xml:space="preserve"> </w:t>
      </w:r>
      <w:r>
        <w:rPr>
          <w:sz w:val="26"/>
        </w:rPr>
        <w:t>with</w:t>
      </w:r>
      <w:r>
        <w:rPr>
          <w:spacing w:val="-11"/>
          <w:sz w:val="26"/>
        </w:rPr>
        <w:t xml:space="preserve"> </w:t>
      </w:r>
      <w:r>
        <w:rPr>
          <w:sz w:val="26"/>
        </w:rPr>
        <w:t>the</w:t>
      </w:r>
      <w:r>
        <w:rPr>
          <w:spacing w:val="-12"/>
          <w:sz w:val="26"/>
        </w:rPr>
        <w:t xml:space="preserve"> </w:t>
      </w:r>
      <w:r>
        <w:rPr>
          <w:sz w:val="26"/>
        </w:rPr>
        <w:t>dlib</w:t>
      </w:r>
      <w:r>
        <w:rPr>
          <w:spacing w:val="-12"/>
          <w:sz w:val="26"/>
        </w:rPr>
        <w:t xml:space="preserve"> </w:t>
      </w:r>
      <w:r>
        <w:rPr>
          <w:sz w:val="26"/>
        </w:rPr>
        <w:t>library</w:t>
      </w:r>
      <w:r>
        <w:rPr>
          <w:spacing w:val="-12"/>
          <w:sz w:val="26"/>
        </w:rPr>
        <w:t xml:space="preserve"> </w:t>
      </w:r>
      <w:r>
        <w:rPr>
          <w:sz w:val="26"/>
        </w:rPr>
        <w:t>for</w:t>
      </w:r>
      <w:r>
        <w:rPr>
          <w:spacing w:val="-12"/>
          <w:sz w:val="26"/>
        </w:rPr>
        <w:t xml:space="preserve"> </w:t>
      </w:r>
      <w:r>
        <w:rPr>
          <w:sz w:val="26"/>
        </w:rPr>
        <w:t>face</w:t>
      </w:r>
      <w:r>
        <w:rPr>
          <w:spacing w:val="-11"/>
          <w:sz w:val="26"/>
        </w:rPr>
        <w:t xml:space="preserve"> </w:t>
      </w:r>
      <w:r>
        <w:rPr>
          <w:sz w:val="26"/>
        </w:rPr>
        <w:t>detection</w:t>
      </w:r>
      <w:r>
        <w:rPr>
          <w:spacing w:val="-12"/>
          <w:sz w:val="26"/>
        </w:rPr>
        <w:t xml:space="preserve"> </w:t>
      </w:r>
      <w:r>
        <w:rPr>
          <w:sz w:val="26"/>
        </w:rPr>
        <w:t>instead</w:t>
      </w:r>
      <w:r>
        <w:rPr>
          <w:spacing w:val="-12"/>
          <w:sz w:val="26"/>
        </w:rPr>
        <w:t xml:space="preserve"> </w:t>
      </w:r>
      <w:r>
        <w:rPr>
          <w:sz w:val="26"/>
        </w:rPr>
        <w:t>of</w:t>
      </w:r>
      <w:r>
        <w:rPr>
          <w:spacing w:val="-12"/>
          <w:sz w:val="26"/>
        </w:rPr>
        <w:t xml:space="preserve"> </w:t>
      </w:r>
      <w:r>
        <w:rPr>
          <w:sz w:val="26"/>
        </w:rPr>
        <w:t>the</w:t>
      </w:r>
      <w:r>
        <w:rPr>
          <w:spacing w:val="-12"/>
          <w:sz w:val="26"/>
        </w:rPr>
        <w:t xml:space="preserve"> </w:t>
      </w:r>
      <w:r>
        <w:rPr>
          <w:sz w:val="26"/>
        </w:rPr>
        <w:t xml:space="preserve">traditional </w:t>
      </w:r>
      <w:r>
        <w:rPr>
          <w:sz w:val="26"/>
          <w:lang w:val="en-IN"/>
        </w:rPr>
        <w:t>Haar Cascade</w:t>
      </w:r>
      <w:r>
        <w:rPr>
          <w:sz w:val="26"/>
        </w:rPr>
        <w:t xml:space="preserve"> classifier because, dlib is faster and more accurate than </w:t>
      </w:r>
      <w:r>
        <w:rPr>
          <w:sz w:val="26"/>
          <w:lang w:val="en-IN"/>
        </w:rPr>
        <w:t>Haar Cascade</w:t>
      </w:r>
      <w:r>
        <w:rPr>
          <w:sz w:val="26"/>
        </w:rPr>
        <w:t xml:space="preserve"> </w:t>
      </w:r>
      <w:r>
        <w:rPr>
          <w:spacing w:val="-2"/>
          <w:sz w:val="26"/>
        </w:rPr>
        <w:t>classifier.</w:t>
      </w:r>
    </w:p>
    <w:p w14:paraId="60F3FDF8" w14:textId="77777777" w:rsidR="00B402EE" w:rsidRDefault="00B402EE" w:rsidP="00D46A49">
      <w:pPr>
        <w:pStyle w:val="BodyText"/>
        <w:spacing w:before="8" w:line="360" w:lineRule="auto"/>
        <w:jc w:val="both"/>
        <w:rPr>
          <w:sz w:val="25"/>
        </w:rPr>
      </w:pPr>
    </w:p>
    <w:p w14:paraId="60F3FDF9" w14:textId="77777777" w:rsidR="00B402EE" w:rsidRDefault="00503AC5" w:rsidP="00D46A49">
      <w:pPr>
        <w:pStyle w:val="ListParagraph"/>
        <w:numPr>
          <w:ilvl w:val="0"/>
          <w:numId w:val="11"/>
        </w:numPr>
        <w:tabs>
          <w:tab w:val="left" w:pos="894"/>
        </w:tabs>
        <w:spacing w:line="360" w:lineRule="auto"/>
        <w:ind w:right="212"/>
        <w:jc w:val="both"/>
        <w:rPr>
          <w:sz w:val="20"/>
        </w:rPr>
      </w:pPr>
      <w:r>
        <w:rPr>
          <w:sz w:val="26"/>
          <w:u w:val="single"/>
        </w:rPr>
        <w:t>Emotion</w:t>
      </w:r>
      <w:r>
        <w:rPr>
          <w:spacing w:val="-3"/>
          <w:sz w:val="26"/>
          <w:u w:val="single"/>
        </w:rPr>
        <w:t xml:space="preserve"> </w:t>
      </w:r>
      <w:r>
        <w:rPr>
          <w:sz w:val="26"/>
          <w:u w:val="single"/>
        </w:rPr>
        <w:t>Detection</w:t>
      </w:r>
      <w:r>
        <w:rPr>
          <w:spacing w:val="-1"/>
          <w:sz w:val="26"/>
        </w:rPr>
        <w:t xml:space="preserve"> </w:t>
      </w:r>
      <w:r>
        <w:rPr>
          <w:sz w:val="26"/>
        </w:rPr>
        <w:t>—</w:t>
      </w:r>
      <w:r>
        <w:rPr>
          <w:spacing w:val="-2"/>
          <w:sz w:val="26"/>
        </w:rPr>
        <w:t xml:space="preserve"> </w:t>
      </w:r>
      <w:r>
        <w:rPr>
          <w:sz w:val="26"/>
        </w:rPr>
        <w:t>Classification</w:t>
      </w:r>
      <w:r>
        <w:rPr>
          <w:spacing w:val="-3"/>
          <w:sz w:val="26"/>
        </w:rPr>
        <w:t xml:space="preserve"> </w:t>
      </w:r>
      <w:r>
        <w:rPr>
          <w:sz w:val="26"/>
        </w:rPr>
        <w:t>of</w:t>
      </w:r>
      <w:r>
        <w:rPr>
          <w:spacing w:val="-2"/>
          <w:sz w:val="26"/>
        </w:rPr>
        <w:t xml:space="preserve"> </w:t>
      </w:r>
      <w:r>
        <w:rPr>
          <w:sz w:val="26"/>
        </w:rPr>
        <w:t>the</w:t>
      </w:r>
      <w:r>
        <w:rPr>
          <w:spacing w:val="-3"/>
          <w:sz w:val="26"/>
        </w:rPr>
        <w:t xml:space="preserve"> </w:t>
      </w:r>
      <w:r>
        <w:rPr>
          <w:sz w:val="26"/>
        </w:rPr>
        <w:t>emotion</w:t>
      </w:r>
      <w:r>
        <w:rPr>
          <w:spacing w:val="-3"/>
          <w:sz w:val="26"/>
        </w:rPr>
        <w:t xml:space="preserve"> </w:t>
      </w:r>
      <w:r>
        <w:rPr>
          <w:sz w:val="26"/>
        </w:rPr>
        <w:t>on</w:t>
      </w:r>
      <w:r>
        <w:rPr>
          <w:spacing w:val="-3"/>
          <w:sz w:val="26"/>
        </w:rPr>
        <w:t xml:space="preserve"> </w:t>
      </w:r>
      <w:r>
        <w:rPr>
          <w:sz w:val="26"/>
        </w:rPr>
        <w:t>the</w:t>
      </w:r>
      <w:r>
        <w:rPr>
          <w:spacing w:val="-3"/>
          <w:sz w:val="26"/>
        </w:rPr>
        <w:t xml:space="preserve"> </w:t>
      </w:r>
      <w:r>
        <w:rPr>
          <w:sz w:val="26"/>
        </w:rPr>
        <w:t>face</w:t>
      </w:r>
      <w:r>
        <w:rPr>
          <w:spacing w:val="-2"/>
          <w:sz w:val="26"/>
        </w:rPr>
        <w:t xml:space="preserve"> </w:t>
      </w:r>
      <w:r>
        <w:rPr>
          <w:sz w:val="26"/>
        </w:rPr>
        <w:t>as</w:t>
      </w:r>
      <w:r>
        <w:rPr>
          <w:spacing w:val="-2"/>
          <w:sz w:val="26"/>
        </w:rPr>
        <w:t xml:space="preserve"> </w:t>
      </w:r>
      <w:r>
        <w:rPr>
          <w:sz w:val="26"/>
        </w:rPr>
        <w:t>happy, angry, sad, neutral,</w:t>
      </w:r>
      <w:r>
        <w:rPr>
          <w:spacing w:val="-6"/>
          <w:sz w:val="26"/>
        </w:rPr>
        <w:t xml:space="preserve"> </w:t>
      </w:r>
      <w:r>
        <w:rPr>
          <w:sz w:val="26"/>
        </w:rPr>
        <w:t>surprise,</w:t>
      </w:r>
      <w:r>
        <w:rPr>
          <w:spacing w:val="-6"/>
          <w:sz w:val="26"/>
        </w:rPr>
        <w:t xml:space="preserve"> </w:t>
      </w:r>
      <w:r>
        <w:rPr>
          <w:sz w:val="26"/>
        </w:rPr>
        <w:t>fear</w:t>
      </w:r>
      <w:r>
        <w:rPr>
          <w:spacing w:val="-8"/>
          <w:sz w:val="26"/>
        </w:rPr>
        <w:t xml:space="preserve"> </w:t>
      </w:r>
      <w:r>
        <w:rPr>
          <w:sz w:val="26"/>
        </w:rPr>
        <w:t>or</w:t>
      </w:r>
      <w:r>
        <w:rPr>
          <w:spacing w:val="-8"/>
          <w:sz w:val="26"/>
        </w:rPr>
        <w:t xml:space="preserve"> </w:t>
      </w:r>
      <w:r>
        <w:rPr>
          <w:sz w:val="26"/>
        </w:rPr>
        <w:t>disgust.</w:t>
      </w:r>
      <w:r>
        <w:rPr>
          <w:spacing w:val="-6"/>
          <w:sz w:val="26"/>
        </w:rPr>
        <w:t xml:space="preserve"> </w:t>
      </w:r>
      <w:r>
        <w:rPr>
          <w:sz w:val="26"/>
        </w:rPr>
        <w:t>For</w:t>
      </w:r>
      <w:r>
        <w:rPr>
          <w:spacing w:val="-8"/>
          <w:sz w:val="26"/>
        </w:rPr>
        <w:t xml:space="preserve"> </w:t>
      </w:r>
      <w:r>
        <w:rPr>
          <w:sz w:val="26"/>
        </w:rPr>
        <w:t>this</w:t>
      </w:r>
      <w:r>
        <w:rPr>
          <w:spacing w:val="-8"/>
          <w:sz w:val="26"/>
        </w:rPr>
        <w:t xml:space="preserve"> </w:t>
      </w:r>
      <w:r>
        <w:rPr>
          <w:sz w:val="26"/>
        </w:rPr>
        <w:t>task,</w:t>
      </w:r>
      <w:r>
        <w:rPr>
          <w:spacing w:val="-6"/>
          <w:sz w:val="26"/>
        </w:rPr>
        <w:t xml:space="preserve"> </w:t>
      </w:r>
      <w:r>
        <w:rPr>
          <w:sz w:val="26"/>
        </w:rPr>
        <w:t>the</w:t>
      </w:r>
      <w:r>
        <w:rPr>
          <w:spacing w:val="-8"/>
          <w:sz w:val="26"/>
        </w:rPr>
        <w:t xml:space="preserve"> </w:t>
      </w:r>
      <w:r>
        <w:rPr>
          <w:sz w:val="26"/>
        </w:rPr>
        <w:t>traditional</w:t>
      </w:r>
      <w:r>
        <w:rPr>
          <w:spacing w:val="-8"/>
          <w:sz w:val="26"/>
        </w:rPr>
        <w:t xml:space="preserve"> </w:t>
      </w:r>
      <w:r>
        <w:rPr>
          <w:sz w:val="26"/>
        </w:rPr>
        <w:t>Keras</w:t>
      </w:r>
      <w:r>
        <w:rPr>
          <w:spacing w:val="-8"/>
          <w:sz w:val="26"/>
        </w:rPr>
        <w:t xml:space="preserve"> </w:t>
      </w:r>
      <w:r>
        <w:rPr>
          <w:sz w:val="26"/>
        </w:rPr>
        <w:t>module</w:t>
      </w:r>
      <w:r>
        <w:rPr>
          <w:spacing w:val="-8"/>
          <w:sz w:val="26"/>
        </w:rPr>
        <w:t xml:space="preserve"> </w:t>
      </w:r>
      <w:r>
        <w:rPr>
          <w:sz w:val="26"/>
        </w:rPr>
        <w:t>of</w:t>
      </w:r>
      <w:r>
        <w:rPr>
          <w:spacing w:val="-8"/>
          <w:sz w:val="26"/>
        </w:rPr>
        <w:t xml:space="preserve"> </w:t>
      </w:r>
      <w:r>
        <w:rPr>
          <w:sz w:val="26"/>
        </w:rPr>
        <w:t>Python is used. low computational efficiency without compromising the accuracy of the results. It uses depth wise separable convolutions to build light weight deep neural networks.</w:t>
      </w:r>
      <w:r>
        <w:rPr>
          <w:spacing w:val="-6"/>
          <w:sz w:val="26"/>
        </w:rPr>
        <w:t xml:space="preserve"> </w:t>
      </w:r>
      <w:r>
        <w:rPr>
          <w:sz w:val="26"/>
        </w:rPr>
        <w:t>The</w:t>
      </w:r>
      <w:r>
        <w:rPr>
          <w:spacing w:val="-8"/>
          <w:sz w:val="26"/>
        </w:rPr>
        <w:t xml:space="preserve"> </w:t>
      </w:r>
      <w:r>
        <w:rPr>
          <w:sz w:val="26"/>
        </w:rPr>
        <w:t>dataset</w:t>
      </w:r>
      <w:r>
        <w:rPr>
          <w:spacing w:val="-8"/>
          <w:sz w:val="26"/>
        </w:rPr>
        <w:t xml:space="preserve"> </w:t>
      </w:r>
      <w:r>
        <w:rPr>
          <w:sz w:val="26"/>
        </w:rPr>
        <w:t>used</w:t>
      </w:r>
      <w:r>
        <w:rPr>
          <w:spacing w:val="-8"/>
          <w:sz w:val="26"/>
        </w:rPr>
        <w:t xml:space="preserve"> </w:t>
      </w:r>
      <w:r>
        <w:rPr>
          <w:sz w:val="26"/>
        </w:rPr>
        <w:t>for</w:t>
      </w:r>
      <w:r>
        <w:rPr>
          <w:spacing w:val="-12"/>
          <w:sz w:val="26"/>
        </w:rPr>
        <w:t xml:space="preserve"> </w:t>
      </w:r>
      <w:r>
        <w:rPr>
          <w:sz w:val="26"/>
        </w:rPr>
        <w:t>training</w:t>
      </w:r>
      <w:r>
        <w:rPr>
          <w:spacing w:val="-12"/>
          <w:sz w:val="26"/>
        </w:rPr>
        <w:t xml:space="preserve"> </w:t>
      </w:r>
      <w:r>
        <w:rPr>
          <w:sz w:val="26"/>
        </w:rPr>
        <w:t>was</w:t>
      </w:r>
      <w:r>
        <w:rPr>
          <w:spacing w:val="-8"/>
          <w:sz w:val="26"/>
        </w:rPr>
        <w:t xml:space="preserve"> </w:t>
      </w:r>
      <w:r>
        <w:rPr>
          <w:sz w:val="26"/>
        </w:rPr>
        <w:t>obtained</w:t>
      </w:r>
      <w:r>
        <w:rPr>
          <w:spacing w:val="-8"/>
          <w:sz w:val="26"/>
        </w:rPr>
        <w:t xml:space="preserve"> </w:t>
      </w:r>
      <w:r>
        <w:rPr>
          <w:sz w:val="26"/>
        </w:rPr>
        <w:t>by</w:t>
      </w:r>
      <w:r>
        <w:rPr>
          <w:spacing w:val="-8"/>
          <w:sz w:val="26"/>
        </w:rPr>
        <w:t xml:space="preserve"> </w:t>
      </w:r>
      <w:r>
        <w:rPr>
          <w:sz w:val="26"/>
        </w:rPr>
        <w:t>combining</w:t>
      </w:r>
      <w:r>
        <w:rPr>
          <w:spacing w:val="-12"/>
          <w:sz w:val="26"/>
        </w:rPr>
        <w:t xml:space="preserve"> </w:t>
      </w:r>
      <w:r>
        <w:rPr>
          <w:sz w:val="26"/>
        </w:rPr>
        <w:t>FER</w:t>
      </w:r>
      <w:r>
        <w:rPr>
          <w:spacing w:val="-8"/>
          <w:sz w:val="26"/>
        </w:rPr>
        <w:t xml:space="preserve"> </w:t>
      </w:r>
      <w:r>
        <w:rPr>
          <w:sz w:val="26"/>
        </w:rPr>
        <w:t>2013</w:t>
      </w:r>
      <w:r>
        <w:rPr>
          <w:spacing w:val="-8"/>
          <w:sz w:val="26"/>
        </w:rPr>
        <w:t xml:space="preserve"> </w:t>
      </w:r>
      <w:r>
        <w:rPr>
          <w:sz w:val="26"/>
        </w:rPr>
        <w:t>dataset from</w:t>
      </w:r>
      <w:r>
        <w:rPr>
          <w:spacing w:val="-13"/>
          <w:sz w:val="26"/>
        </w:rPr>
        <w:t xml:space="preserve"> </w:t>
      </w:r>
      <w:r>
        <w:rPr>
          <w:sz w:val="26"/>
        </w:rPr>
        <w:t>Kaggle.</w:t>
      </w:r>
      <w:r>
        <w:rPr>
          <w:spacing w:val="-6"/>
          <w:sz w:val="26"/>
        </w:rPr>
        <w:t xml:space="preserve"> </w:t>
      </w:r>
      <w:r>
        <w:rPr>
          <w:sz w:val="26"/>
        </w:rPr>
        <w:t>The</w:t>
      </w:r>
      <w:r>
        <w:rPr>
          <w:spacing w:val="-8"/>
          <w:sz w:val="26"/>
        </w:rPr>
        <w:t xml:space="preserve"> </w:t>
      </w:r>
      <w:r>
        <w:rPr>
          <w:sz w:val="26"/>
        </w:rPr>
        <w:t>FER</w:t>
      </w:r>
      <w:r>
        <w:rPr>
          <w:spacing w:val="-8"/>
          <w:sz w:val="26"/>
        </w:rPr>
        <w:t xml:space="preserve"> </w:t>
      </w:r>
      <w:r>
        <w:rPr>
          <w:sz w:val="26"/>
        </w:rPr>
        <w:t>2013</w:t>
      </w:r>
      <w:r>
        <w:rPr>
          <w:spacing w:val="-8"/>
          <w:sz w:val="26"/>
        </w:rPr>
        <w:t xml:space="preserve"> </w:t>
      </w:r>
      <w:r>
        <w:rPr>
          <w:sz w:val="26"/>
        </w:rPr>
        <w:t>dataset</w:t>
      </w:r>
      <w:r>
        <w:rPr>
          <w:spacing w:val="-13"/>
          <w:sz w:val="26"/>
        </w:rPr>
        <w:t xml:space="preserve"> </w:t>
      </w:r>
      <w:r>
        <w:rPr>
          <w:sz w:val="26"/>
        </w:rPr>
        <w:t>contained</w:t>
      </w:r>
      <w:r>
        <w:rPr>
          <w:spacing w:val="-13"/>
          <w:sz w:val="26"/>
        </w:rPr>
        <w:t xml:space="preserve"> </w:t>
      </w:r>
      <w:r>
        <w:rPr>
          <w:sz w:val="26"/>
        </w:rPr>
        <w:t>grayscale</w:t>
      </w:r>
      <w:r>
        <w:rPr>
          <w:spacing w:val="-8"/>
          <w:sz w:val="26"/>
        </w:rPr>
        <w:t xml:space="preserve"> </w:t>
      </w:r>
      <w:r>
        <w:rPr>
          <w:sz w:val="26"/>
        </w:rPr>
        <w:t>images</w:t>
      </w:r>
      <w:r>
        <w:rPr>
          <w:spacing w:val="-8"/>
          <w:sz w:val="26"/>
        </w:rPr>
        <w:t xml:space="preserve"> </w:t>
      </w:r>
      <w:r>
        <w:rPr>
          <w:sz w:val="26"/>
        </w:rPr>
        <w:t>of</w:t>
      </w:r>
      <w:r>
        <w:rPr>
          <w:spacing w:val="-8"/>
          <w:sz w:val="26"/>
        </w:rPr>
        <w:t xml:space="preserve"> </w:t>
      </w:r>
      <w:r>
        <w:rPr>
          <w:sz w:val="26"/>
        </w:rPr>
        <w:t>size</w:t>
      </w:r>
      <w:r>
        <w:rPr>
          <w:spacing w:val="-8"/>
          <w:sz w:val="26"/>
        </w:rPr>
        <w:t xml:space="preserve"> </w:t>
      </w:r>
      <w:r>
        <w:rPr>
          <w:sz w:val="26"/>
        </w:rPr>
        <w:t>48x48</w:t>
      </w:r>
      <w:r>
        <w:rPr>
          <w:spacing w:val="-8"/>
          <w:sz w:val="26"/>
        </w:rPr>
        <w:t xml:space="preserve"> </w:t>
      </w:r>
      <w:r>
        <w:rPr>
          <w:sz w:val="26"/>
        </w:rPr>
        <w:t>pixels. Keras was used to train and test our model for seven classes - happy, angry, neutral, sad, surprise, fear</w:t>
      </w:r>
      <w:r>
        <w:rPr>
          <w:spacing w:val="-2"/>
          <w:sz w:val="26"/>
        </w:rPr>
        <w:t xml:space="preserve"> </w:t>
      </w:r>
      <w:r>
        <w:rPr>
          <w:sz w:val="26"/>
        </w:rPr>
        <w:t>and disgust. We trained it for 15 epochs and achieved an accuracy of approximately 65%.</w:t>
      </w:r>
    </w:p>
    <w:p w14:paraId="60F3FDFA" w14:textId="77777777" w:rsidR="00B402EE" w:rsidRDefault="00B402EE" w:rsidP="00D46A49">
      <w:pPr>
        <w:pStyle w:val="BodyText"/>
        <w:spacing w:before="6" w:line="360" w:lineRule="auto"/>
        <w:jc w:val="both"/>
      </w:pPr>
    </w:p>
    <w:p w14:paraId="239889D0" w14:textId="77777777" w:rsidR="001B6A4A" w:rsidRDefault="001B6A4A" w:rsidP="00D46A49">
      <w:pPr>
        <w:pStyle w:val="BodyText"/>
        <w:spacing w:before="6" w:line="360" w:lineRule="auto"/>
        <w:jc w:val="both"/>
      </w:pPr>
    </w:p>
    <w:p w14:paraId="470BE242" w14:textId="77777777" w:rsidR="001B6A4A" w:rsidRDefault="001B6A4A" w:rsidP="00D46A49">
      <w:pPr>
        <w:pStyle w:val="BodyText"/>
        <w:spacing w:before="6" w:line="360" w:lineRule="auto"/>
        <w:jc w:val="both"/>
      </w:pPr>
    </w:p>
    <w:p w14:paraId="60F3FDFB" w14:textId="77777777" w:rsidR="00B402EE" w:rsidRDefault="00503AC5" w:rsidP="00D46A49">
      <w:pPr>
        <w:pStyle w:val="Heading3"/>
        <w:numPr>
          <w:ilvl w:val="1"/>
          <w:numId w:val="10"/>
        </w:numPr>
        <w:tabs>
          <w:tab w:val="left" w:pos="993"/>
        </w:tabs>
        <w:spacing w:before="1" w:line="360" w:lineRule="auto"/>
        <w:ind w:left="426" w:hanging="2"/>
        <w:jc w:val="both"/>
        <w:rPr>
          <w:spacing w:val="-2"/>
        </w:rPr>
      </w:pPr>
      <w:bookmarkStart w:id="29" w:name="5.2_Music_recommendation_module"/>
      <w:bookmarkEnd w:id="29"/>
      <w:r>
        <w:lastRenderedPageBreak/>
        <w:t>Music</w:t>
      </w:r>
      <w:r>
        <w:rPr>
          <w:spacing w:val="-11"/>
        </w:rPr>
        <w:t xml:space="preserve"> </w:t>
      </w:r>
      <w:r>
        <w:t>recommendation</w:t>
      </w:r>
      <w:r>
        <w:rPr>
          <w:spacing w:val="-11"/>
        </w:rPr>
        <w:t xml:space="preserve"> </w:t>
      </w:r>
      <w:r>
        <w:rPr>
          <w:spacing w:val="-2"/>
        </w:rPr>
        <w:t>module</w:t>
      </w:r>
    </w:p>
    <w:p w14:paraId="7C985F08" w14:textId="77777777" w:rsidR="001B6A4A" w:rsidRPr="001B6A4A" w:rsidRDefault="001B6A4A" w:rsidP="00D46A49">
      <w:pPr>
        <w:tabs>
          <w:tab w:val="left" w:pos="993"/>
        </w:tabs>
        <w:ind w:left="426" w:hanging="2"/>
        <w:jc w:val="both"/>
      </w:pPr>
    </w:p>
    <w:p w14:paraId="60F3FDFC" w14:textId="77777777" w:rsidR="00B402EE" w:rsidRDefault="00503AC5" w:rsidP="00D46A49">
      <w:pPr>
        <w:pStyle w:val="BodyText"/>
        <w:tabs>
          <w:tab w:val="left" w:pos="993"/>
        </w:tabs>
        <w:spacing w:line="360" w:lineRule="auto"/>
        <w:ind w:left="426" w:right="222" w:hanging="2"/>
        <w:jc w:val="both"/>
      </w:pPr>
      <w:r>
        <w:t>For</w:t>
      </w:r>
      <w:r>
        <w:rPr>
          <w:spacing w:val="-17"/>
        </w:rPr>
        <w:t xml:space="preserve"> </w:t>
      </w:r>
      <w:r>
        <w:t>this</w:t>
      </w:r>
      <w:r>
        <w:rPr>
          <w:spacing w:val="-14"/>
        </w:rPr>
        <w:t xml:space="preserve"> </w:t>
      </w:r>
      <w:r>
        <w:t>module,</w:t>
      </w:r>
      <w:r>
        <w:rPr>
          <w:spacing w:val="-12"/>
        </w:rPr>
        <w:t xml:space="preserve"> </w:t>
      </w:r>
      <w:r>
        <w:t>packages</w:t>
      </w:r>
      <w:r>
        <w:rPr>
          <w:spacing w:val="-14"/>
        </w:rPr>
        <w:t xml:space="preserve"> </w:t>
      </w:r>
      <w:r>
        <w:t>such</w:t>
      </w:r>
      <w:r>
        <w:rPr>
          <w:spacing w:val="-14"/>
        </w:rPr>
        <w:t xml:space="preserve"> </w:t>
      </w:r>
      <w:r>
        <w:t>as</w:t>
      </w:r>
      <w:r>
        <w:rPr>
          <w:spacing w:val="-14"/>
        </w:rPr>
        <w:t xml:space="preserve"> </w:t>
      </w:r>
      <w:r>
        <w:t>tkinter,</w:t>
      </w:r>
      <w:r>
        <w:rPr>
          <w:spacing w:val="-12"/>
        </w:rPr>
        <w:t xml:space="preserve"> </w:t>
      </w:r>
      <w:r>
        <w:t>pygame</w:t>
      </w:r>
      <w:r>
        <w:rPr>
          <w:spacing w:val="-14"/>
        </w:rPr>
        <w:t xml:space="preserve"> </w:t>
      </w:r>
      <w:r>
        <w:t>of</w:t>
      </w:r>
      <w:r>
        <w:rPr>
          <w:spacing w:val="-14"/>
        </w:rPr>
        <w:t xml:space="preserve"> </w:t>
      </w:r>
      <w:r>
        <w:t>Python</w:t>
      </w:r>
      <w:r>
        <w:rPr>
          <w:spacing w:val="-14"/>
        </w:rPr>
        <w:t xml:space="preserve"> </w:t>
      </w:r>
      <w:r>
        <w:t>are</w:t>
      </w:r>
      <w:r>
        <w:rPr>
          <w:spacing w:val="-14"/>
        </w:rPr>
        <w:t xml:space="preserve"> </w:t>
      </w:r>
      <w:r>
        <w:t>used</w:t>
      </w:r>
      <w:r>
        <w:rPr>
          <w:spacing w:val="-17"/>
        </w:rPr>
        <w:t xml:space="preserve"> </w:t>
      </w:r>
      <w:r>
        <w:t>to</w:t>
      </w:r>
      <w:r>
        <w:rPr>
          <w:spacing w:val="-13"/>
        </w:rPr>
        <w:t xml:space="preserve"> </w:t>
      </w:r>
      <w:r>
        <w:t>build</w:t>
      </w:r>
      <w:r>
        <w:rPr>
          <w:spacing w:val="-17"/>
        </w:rPr>
        <w:t xml:space="preserve"> </w:t>
      </w:r>
      <w:r>
        <w:t>a</w:t>
      </w:r>
      <w:r>
        <w:rPr>
          <w:spacing w:val="-13"/>
        </w:rPr>
        <w:t xml:space="preserve"> </w:t>
      </w:r>
      <w:r>
        <w:t>basic</w:t>
      </w:r>
      <w:r>
        <w:rPr>
          <w:spacing w:val="-17"/>
        </w:rPr>
        <w:t xml:space="preserve"> </w:t>
      </w:r>
      <w:r>
        <w:t>music player which plays music from the local storage based on the emotion label that is returned by the previous module.</w:t>
      </w:r>
    </w:p>
    <w:p w14:paraId="60F3FDFD" w14:textId="77777777" w:rsidR="00B402EE" w:rsidRDefault="00B402EE" w:rsidP="00D46A49">
      <w:pPr>
        <w:pStyle w:val="BodyText"/>
        <w:spacing w:before="6" w:line="360" w:lineRule="auto"/>
        <w:jc w:val="both"/>
        <w:rPr>
          <w:sz w:val="31"/>
        </w:rPr>
      </w:pPr>
    </w:p>
    <w:p w14:paraId="60F3FDFE" w14:textId="4A6539A9" w:rsidR="00B402EE" w:rsidRDefault="00503AC5" w:rsidP="00D46A49">
      <w:pPr>
        <w:pStyle w:val="Heading3"/>
        <w:numPr>
          <w:ilvl w:val="1"/>
          <w:numId w:val="10"/>
        </w:numPr>
        <w:tabs>
          <w:tab w:val="left" w:pos="947"/>
        </w:tabs>
        <w:spacing w:line="360" w:lineRule="auto"/>
        <w:jc w:val="both"/>
        <w:rPr>
          <w:spacing w:val="-2"/>
        </w:rPr>
      </w:pPr>
      <w:bookmarkStart w:id="30" w:name="5.2.1_Integration"/>
      <w:bookmarkEnd w:id="30"/>
      <w:r>
        <w:rPr>
          <w:spacing w:val="-2"/>
        </w:rPr>
        <w:t>Integration</w:t>
      </w:r>
    </w:p>
    <w:p w14:paraId="3A8BE4C8" w14:textId="77777777" w:rsidR="001B6A4A" w:rsidRPr="001B6A4A" w:rsidRDefault="001B6A4A" w:rsidP="00D46A49">
      <w:pPr>
        <w:jc w:val="both"/>
      </w:pPr>
    </w:p>
    <w:p w14:paraId="60F3FDFF" w14:textId="20C61DB4" w:rsidR="00B402EE" w:rsidRDefault="00503AC5" w:rsidP="00D46A49">
      <w:pPr>
        <w:pStyle w:val="BodyText"/>
        <w:spacing w:line="360" w:lineRule="auto"/>
        <w:ind w:left="426" w:right="220"/>
        <w:jc w:val="both"/>
      </w:pPr>
      <w:r>
        <w:t>For the integration of these two modules, the trained model architecture and the model weights</w:t>
      </w:r>
      <w:r>
        <w:rPr>
          <w:spacing w:val="-12"/>
        </w:rPr>
        <w:t xml:space="preserve"> </w:t>
      </w:r>
      <w:r>
        <w:t>are</w:t>
      </w:r>
      <w:r>
        <w:rPr>
          <w:spacing w:val="-12"/>
        </w:rPr>
        <w:t xml:space="preserve"> </w:t>
      </w:r>
      <w:r>
        <w:t>stored</w:t>
      </w:r>
      <w:r>
        <w:rPr>
          <w:spacing w:val="-12"/>
        </w:rPr>
        <w:t xml:space="preserve"> </w:t>
      </w:r>
      <w:r>
        <w:t>in</w:t>
      </w:r>
      <w:r>
        <w:rPr>
          <w:spacing w:val="-12"/>
        </w:rPr>
        <w:t xml:space="preserve"> </w:t>
      </w:r>
      <w:r>
        <w:t>.json</w:t>
      </w:r>
      <w:r>
        <w:rPr>
          <w:spacing w:val="-12"/>
        </w:rPr>
        <w:t xml:space="preserve"> </w:t>
      </w:r>
      <w:r>
        <w:t>and</w:t>
      </w:r>
      <w:r>
        <w:rPr>
          <w:spacing w:val="-12"/>
        </w:rPr>
        <w:t xml:space="preserve"> </w:t>
      </w:r>
      <w:r>
        <w:t>.h5</w:t>
      </w:r>
      <w:r>
        <w:rPr>
          <w:spacing w:val="-12"/>
        </w:rPr>
        <w:t xml:space="preserve"> </w:t>
      </w:r>
      <w:r>
        <w:t>formats</w:t>
      </w:r>
      <w:r>
        <w:rPr>
          <w:spacing w:val="-12"/>
        </w:rPr>
        <w:t xml:space="preserve"> </w:t>
      </w:r>
      <w:r>
        <w:t>respectively,</w:t>
      </w:r>
      <w:r>
        <w:rPr>
          <w:spacing w:val="-10"/>
        </w:rPr>
        <w:t xml:space="preserve"> </w:t>
      </w:r>
      <w:r>
        <w:t>and</w:t>
      </w:r>
      <w:r>
        <w:rPr>
          <w:spacing w:val="-12"/>
        </w:rPr>
        <w:t xml:space="preserve"> </w:t>
      </w:r>
      <w:r>
        <w:t>it</w:t>
      </w:r>
      <w:r>
        <w:rPr>
          <w:spacing w:val="-12"/>
        </w:rPr>
        <w:t xml:space="preserve"> </w:t>
      </w:r>
      <w:r>
        <w:t>is</w:t>
      </w:r>
      <w:r>
        <w:rPr>
          <w:spacing w:val="-12"/>
        </w:rPr>
        <w:t xml:space="preserve"> </w:t>
      </w:r>
      <w:r>
        <w:t>served</w:t>
      </w:r>
      <w:r>
        <w:rPr>
          <w:spacing w:val="-12"/>
        </w:rPr>
        <w:t xml:space="preserve"> </w:t>
      </w:r>
      <w:r>
        <w:t>in</w:t>
      </w:r>
      <w:r>
        <w:rPr>
          <w:spacing w:val="-12"/>
        </w:rPr>
        <w:t xml:space="preserve"> </w:t>
      </w:r>
      <w:r>
        <w:t>the</w:t>
      </w:r>
      <w:r>
        <w:rPr>
          <w:spacing w:val="-12"/>
        </w:rPr>
        <w:t xml:space="preserve"> </w:t>
      </w:r>
      <w:r>
        <w:t>driver</w:t>
      </w:r>
      <w:r>
        <w:rPr>
          <w:spacing w:val="-12"/>
        </w:rPr>
        <w:t xml:space="preserve"> </w:t>
      </w:r>
      <w:r>
        <w:t>program. The driver program uses packages such as OpenCV, numpy, dlib, tkinter, pygame, PIL etc for various tasks. (Fig.1) shows the system architecture of our project. the Driver program captures the user’s video using</w:t>
      </w:r>
      <w:r>
        <w:rPr>
          <w:spacing w:val="-2"/>
        </w:rPr>
        <w:t xml:space="preserve"> </w:t>
      </w:r>
      <w:r>
        <w:t xml:space="preserve">OpenCV, dlib package is used for the face detection module and the faces are sent to the emotion detection module </w:t>
      </w:r>
      <w:r>
        <w:rPr>
          <w:lang w:val="en-IN"/>
        </w:rPr>
        <w:t>in order</w:t>
      </w:r>
      <w:r>
        <w:t xml:space="preserve"> for emotion prediction. After the emotion is predicted, suitable songs from</w:t>
      </w:r>
      <w:r>
        <w:rPr>
          <w:spacing w:val="-2"/>
        </w:rPr>
        <w:t xml:space="preserve"> </w:t>
      </w:r>
      <w:r>
        <w:t>the local storage are shown as in the form</w:t>
      </w:r>
      <w:r>
        <w:rPr>
          <w:spacing w:val="-2"/>
        </w:rPr>
        <w:t xml:space="preserve"> </w:t>
      </w:r>
      <w:r>
        <w:t xml:space="preserve">of a Music Player GUI using the tkinter package. </w:t>
      </w:r>
    </w:p>
    <w:p w14:paraId="22CBFA7C" w14:textId="77777777" w:rsidR="001B6A4A" w:rsidRDefault="001B6A4A" w:rsidP="00D46A49">
      <w:pPr>
        <w:pStyle w:val="BodyText"/>
        <w:spacing w:line="360" w:lineRule="auto"/>
        <w:ind w:left="101" w:right="220" w:firstLine="216"/>
        <w:jc w:val="both"/>
      </w:pPr>
    </w:p>
    <w:p w14:paraId="08E49FE9" w14:textId="77777777" w:rsidR="00B402EE" w:rsidRDefault="001B6A4A" w:rsidP="00D46A49">
      <w:pPr>
        <w:spacing w:line="360" w:lineRule="auto"/>
        <w:jc w:val="both"/>
      </w:pPr>
      <w:r>
        <w:rPr>
          <w:noProof/>
          <w:sz w:val="20"/>
        </w:rPr>
        <w:drawing>
          <wp:inline distT="0" distB="0" distL="0" distR="0" wp14:anchorId="6AD8A36C" wp14:editId="14024B2A">
            <wp:extent cx="5883275" cy="3099435"/>
            <wp:effectExtent l="0" t="0" r="3175" b="5715"/>
            <wp:docPr id="8017186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18617" name="Pictur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99504" cy="3108060"/>
                    </a:xfrm>
                    <a:prstGeom prst="rect">
                      <a:avLst/>
                    </a:prstGeom>
                  </pic:spPr>
                </pic:pic>
              </a:graphicData>
            </a:graphic>
          </wp:inline>
        </w:drawing>
      </w:r>
    </w:p>
    <w:p w14:paraId="754DB60E" w14:textId="77777777" w:rsidR="001B6A4A" w:rsidRDefault="001B6A4A" w:rsidP="00D46A49">
      <w:pPr>
        <w:spacing w:line="360" w:lineRule="auto"/>
        <w:jc w:val="both"/>
      </w:pPr>
    </w:p>
    <w:p w14:paraId="60F3FE00" w14:textId="5234D150" w:rsidR="001B6A4A" w:rsidRPr="001B6A4A" w:rsidRDefault="001B6A4A" w:rsidP="00A60617">
      <w:pPr>
        <w:spacing w:line="360" w:lineRule="auto"/>
        <w:jc w:val="center"/>
        <w:rPr>
          <w:sz w:val="24"/>
          <w:szCs w:val="24"/>
        </w:rPr>
        <w:sectPr w:rsidR="001B6A4A" w:rsidRPr="001B6A4A" w:rsidSect="00503AC5">
          <w:pgSz w:w="11910" w:h="16840"/>
          <w:pgMar w:top="1340" w:right="880" w:bottom="1220" w:left="1080" w:header="0" w:footer="908" w:gutter="0"/>
          <w:cols w:space="720"/>
        </w:sectPr>
      </w:pPr>
      <w:r w:rsidRPr="001B6A4A">
        <w:rPr>
          <w:sz w:val="24"/>
          <w:szCs w:val="24"/>
        </w:rPr>
        <w:t>(Fig.1</w:t>
      </w:r>
      <w:r>
        <w:rPr>
          <w:sz w:val="24"/>
          <w:szCs w:val="24"/>
        </w:rPr>
        <w:t>)</w:t>
      </w:r>
    </w:p>
    <w:p w14:paraId="60F3FE05" w14:textId="77777777" w:rsidR="00B402EE" w:rsidRDefault="00503AC5" w:rsidP="00D46A49">
      <w:pPr>
        <w:pStyle w:val="BodyText"/>
        <w:spacing w:before="8" w:line="360" w:lineRule="auto"/>
        <w:jc w:val="both"/>
        <w:rPr>
          <w:sz w:val="16"/>
        </w:rPr>
      </w:pPr>
      <w:r>
        <w:rPr>
          <w:noProof/>
        </w:rPr>
        <w:lastRenderedPageBreak/>
        <w:drawing>
          <wp:anchor distT="0" distB="0" distL="0" distR="0" simplePos="0" relativeHeight="251653120" behindDoc="0" locked="0" layoutInCell="1" allowOverlap="1" wp14:anchorId="60F3FFEA" wp14:editId="792845FB">
            <wp:simplePos x="0" y="0"/>
            <wp:positionH relativeFrom="page">
              <wp:posOffset>977265</wp:posOffset>
            </wp:positionH>
            <wp:positionV relativeFrom="paragraph">
              <wp:posOffset>137795</wp:posOffset>
            </wp:positionV>
            <wp:extent cx="5737225" cy="3803015"/>
            <wp:effectExtent l="0" t="0" r="0" b="6985"/>
            <wp:wrapTopAndBottom/>
            <wp:docPr id="59" name="image34.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4.png"/>
                    <pic:cNvPicPr>
                      <a:picLocks noChangeAspect="1"/>
                    </pic:cNvPicPr>
                  </pic:nvPicPr>
                  <pic:blipFill>
                    <a:blip r:embed="rId16" cstate="print"/>
                    <a:stretch>
                      <a:fillRect/>
                    </a:stretch>
                  </pic:blipFill>
                  <pic:spPr>
                    <a:xfrm>
                      <a:off x="0" y="0"/>
                      <a:ext cx="5737225" cy="3803015"/>
                    </a:xfrm>
                    <a:prstGeom prst="rect">
                      <a:avLst/>
                    </a:prstGeom>
                  </pic:spPr>
                </pic:pic>
              </a:graphicData>
            </a:graphic>
          </wp:anchor>
        </w:drawing>
      </w:r>
    </w:p>
    <w:p w14:paraId="60F3FE06" w14:textId="77777777" w:rsidR="00B402EE" w:rsidRDefault="00503AC5" w:rsidP="00A60617">
      <w:pPr>
        <w:pStyle w:val="BodyText"/>
        <w:spacing w:line="360" w:lineRule="auto"/>
        <w:jc w:val="center"/>
      </w:pPr>
      <w:r>
        <w:t>(Fig.2)</w:t>
      </w:r>
    </w:p>
    <w:p w14:paraId="61084F4D" w14:textId="77777777" w:rsidR="001B6A4A" w:rsidRDefault="001B6A4A" w:rsidP="00D46A49">
      <w:pPr>
        <w:pStyle w:val="BodyText"/>
        <w:spacing w:before="152" w:line="360" w:lineRule="auto"/>
        <w:jc w:val="both"/>
      </w:pPr>
    </w:p>
    <w:p w14:paraId="60F3FE09" w14:textId="0B0BDC1F" w:rsidR="00B402EE" w:rsidRDefault="00503AC5" w:rsidP="00A60617">
      <w:pPr>
        <w:pStyle w:val="BodyText"/>
        <w:spacing w:before="152" w:line="360" w:lineRule="auto"/>
        <w:ind w:left="284"/>
        <w:jc w:val="both"/>
        <w:rPr>
          <w:spacing w:val="-2"/>
          <w:lang w:val="en-IN"/>
        </w:rPr>
      </w:pPr>
      <w:r>
        <w:t>Fig.2 illustrates our model’s data flow diagram, explained</w:t>
      </w:r>
      <w:r>
        <w:rPr>
          <w:spacing w:val="-3"/>
        </w:rPr>
        <w:t xml:space="preserve"> </w:t>
      </w:r>
      <w:r>
        <w:t>step-wise</w:t>
      </w:r>
      <w:r>
        <w:rPr>
          <w:spacing w:val="-4"/>
        </w:rPr>
        <w:t xml:space="preserve"> </w:t>
      </w:r>
      <w:r>
        <w:rPr>
          <w:spacing w:val="-2"/>
        </w:rPr>
        <w:t>below</w:t>
      </w:r>
      <w:r>
        <w:rPr>
          <w:spacing w:val="-2"/>
          <w:lang w:val="en-IN"/>
        </w:rPr>
        <w:t>:</w:t>
      </w:r>
      <w:r>
        <w:rPr>
          <w:spacing w:val="-2"/>
          <w:lang w:val="en-IN"/>
        </w:rPr>
        <w:br/>
      </w:r>
    </w:p>
    <w:p w14:paraId="60F3FE0A" w14:textId="77777777" w:rsidR="00B402EE" w:rsidRDefault="00503AC5" w:rsidP="00A60617">
      <w:pPr>
        <w:pStyle w:val="BodyText"/>
        <w:spacing w:before="152" w:line="360" w:lineRule="auto"/>
        <w:ind w:left="284" w:right="169"/>
        <w:jc w:val="both"/>
      </w:pPr>
      <w:r>
        <w:rPr>
          <w:b/>
        </w:rPr>
        <w:t xml:space="preserve">Step 1: </w:t>
      </w:r>
      <w:r>
        <w:t>The get_image() is called, this function is used to capture frames from the video feed and process them. The frames are converted to grayscale and faces are detected using Dlib's detector.</w:t>
      </w:r>
    </w:p>
    <w:p w14:paraId="60F3FE0B" w14:textId="77777777" w:rsidR="00B402EE" w:rsidRDefault="00B402EE" w:rsidP="00A60617">
      <w:pPr>
        <w:pStyle w:val="BodyText"/>
        <w:spacing w:before="152" w:line="360" w:lineRule="auto"/>
        <w:ind w:left="284" w:right="169"/>
        <w:jc w:val="both"/>
      </w:pPr>
    </w:p>
    <w:p w14:paraId="60F3FE0C" w14:textId="77777777" w:rsidR="00B402EE" w:rsidRDefault="00503AC5" w:rsidP="00A60617">
      <w:pPr>
        <w:pStyle w:val="BodyText"/>
        <w:spacing w:before="1" w:line="360" w:lineRule="auto"/>
        <w:ind w:left="284" w:right="169"/>
        <w:jc w:val="both"/>
      </w:pPr>
      <w:r>
        <w:rPr>
          <w:b/>
        </w:rPr>
        <w:t xml:space="preserve">Step 2: </w:t>
      </w:r>
      <w:r>
        <w:t xml:space="preserve">The faces are then cropped and </w:t>
      </w:r>
      <w:r>
        <w:rPr>
          <w:lang w:val="en-IN"/>
        </w:rPr>
        <w:t>resized</w:t>
      </w:r>
      <w:r>
        <w:t xml:space="preserve"> to match the input size of the </w:t>
      </w:r>
      <w:r>
        <w:rPr>
          <w:lang w:val="en-IN"/>
        </w:rPr>
        <w:t>per-trained</w:t>
      </w:r>
      <w:r>
        <w:t xml:space="preserve"> Keras model. The model is used to predict the emotion for each face, and the predicted emotion is added to a list.</w:t>
      </w:r>
    </w:p>
    <w:p w14:paraId="60F3FE0D" w14:textId="77777777" w:rsidR="00B402EE" w:rsidRDefault="00B402EE" w:rsidP="00A60617">
      <w:pPr>
        <w:pStyle w:val="BodyText"/>
        <w:spacing w:before="11" w:line="360" w:lineRule="auto"/>
        <w:ind w:left="284" w:right="169"/>
        <w:jc w:val="both"/>
        <w:rPr>
          <w:sz w:val="25"/>
        </w:rPr>
      </w:pPr>
    </w:p>
    <w:p w14:paraId="60F3FE0F" w14:textId="05D967E3" w:rsidR="00B402EE" w:rsidRDefault="00503AC5" w:rsidP="00A60617">
      <w:pPr>
        <w:pStyle w:val="BodyText"/>
        <w:spacing w:line="360" w:lineRule="auto"/>
        <w:ind w:left="284" w:right="169"/>
        <w:jc w:val="both"/>
      </w:pPr>
      <w:r>
        <w:rPr>
          <w:b/>
        </w:rPr>
        <w:t xml:space="preserve">Step 3: </w:t>
      </w:r>
      <w:r>
        <w:t>The list of predicted emotions is then used to calculate the mode of the emotions, which</w:t>
      </w:r>
      <w:r>
        <w:rPr>
          <w:spacing w:val="-7"/>
        </w:rPr>
        <w:t xml:space="preserve"> </w:t>
      </w:r>
      <w:r>
        <w:t>is</w:t>
      </w:r>
      <w:r>
        <w:rPr>
          <w:spacing w:val="-7"/>
        </w:rPr>
        <w:t xml:space="preserve"> </w:t>
      </w:r>
      <w:r>
        <w:t>used</w:t>
      </w:r>
      <w:r>
        <w:rPr>
          <w:spacing w:val="-7"/>
        </w:rPr>
        <w:t xml:space="preserve"> </w:t>
      </w:r>
      <w:r>
        <w:t>as</w:t>
      </w:r>
      <w:r>
        <w:rPr>
          <w:spacing w:val="-7"/>
        </w:rPr>
        <w:t xml:space="preserve"> </w:t>
      </w:r>
      <w:r>
        <w:t>the</w:t>
      </w:r>
      <w:r>
        <w:rPr>
          <w:spacing w:val="-7"/>
        </w:rPr>
        <w:t xml:space="preserve"> </w:t>
      </w:r>
      <w:r>
        <w:t>final</w:t>
      </w:r>
      <w:r>
        <w:rPr>
          <w:spacing w:val="-7"/>
        </w:rPr>
        <w:t xml:space="preserve"> </w:t>
      </w:r>
      <w:r>
        <w:t>predicted</w:t>
      </w:r>
      <w:r>
        <w:rPr>
          <w:spacing w:val="-7"/>
        </w:rPr>
        <w:t xml:space="preserve"> </w:t>
      </w:r>
      <w:r>
        <w:t>emotion.</w:t>
      </w:r>
      <w:r>
        <w:rPr>
          <w:spacing w:val="-5"/>
        </w:rPr>
        <w:t xml:space="preserve"> </w:t>
      </w:r>
      <w:r>
        <w:t>The</w:t>
      </w:r>
      <w:r>
        <w:rPr>
          <w:spacing w:val="-7"/>
        </w:rPr>
        <w:t xml:space="preserve"> </w:t>
      </w:r>
      <w:r>
        <w:t>final</w:t>
      </w:r>
      <w:r>
        <w:rPr>
          <w:spacing w:val="-7"/>
        </w:rPr>
        <w:t xml:space="preserve"> </w:t>
      </w:r>
      <w:r>
        <w:t>predicted</w:t>
      </w:r>
      <w:r>
        <w:rPr>
          <w:spacing w:val="-7"/>
        </w:rPr>
        <w:t xml:space="preserve"> </w:t>
      </w:r>
      <w:r>
        <w:t>emotion</w:t>
      </w:r>
      <w:r>
        <w:rPr>
          <w:spacing w:val="-7"/>
        </w:rPr>
        <w:t xml:space="preserve"> </w:t>
      </w:r>
      <w:r>
        <w:t>is</w:t>
      </w:r>
      <w:r>
        <w:rPr>
          <w:spacing w:val="-7"/>
        </w:rPr>
        <w:t xml:space="preserve"> </w:t>
      </w:r>
      <w:r>
        <w:t>then</w:t>
      </w:r>
      <w:r>
        <w:rPr>
          <w:spacing w:val="-7"/>
        </w:rPr>
        <w:t xml:space="preserve"> </w:t>
      </w:r>
      <w:r>
        <w:t>displayed</w:t>
      </w:r>
      <w:r>
        <w:rPr>
          <w:spacing w:val="-7"/>
        </w:rPr>
        <w:t xml:space="preserve"> </w:t>
      </w:r>
      <w:r>
        <w:t>on the video feed and stored in the final_label variable.</w:t>
      </w:r>
    </w:p>
    <w:p w14:paraId="487CA145" w14:textId="77777777" w:rsidR="00D46A49" w:rsidRPr="001B6A4A" w:rsidRDefault="00D46A49" w:rsidP="00A60617">
      <w:pPr>
        <w:pStyle w:val="BodyText"/>
        <w:spacing w:line="360" w:lineRule="auto"/>
        <w:ind w:left="284" w:right="169"/>
        <w:jc w:val="both"/>
      </w:pPr>
    </w:p>
    <w:p w14:paraId="60F3FE10" w14:textId="77777777" w:rsidR="00B402EE" w:rsidRDefault="00503AC5" w:rsidP="00A60617">
      <w:pPr>
        <w:pStyle w:val="BodyText"/>
        <w:spacing w:before="1" w:line="360" w:lineRule="auto"/>
        <w:ind w:left="284" w:right="169"/>
        <w:jc w:val="both"/>
        <w:rPr>
          <w:spacing w:val="-2"/>
        </w:rPr>
      </w:pPr>
      <w:r>
        <w:rPr>
          <w:b/>
        </w:rPr>
        <w:lastRenderedPageBreak/>
        <w:t>Step</w:t>
      </w:r>
      <w:r>
        <w:rPr>
          <w:b/>
          <w:spacing w:val="-10"/>
        </w:rPr>
        <w:t xml:space="preserve"> </w:t>
      </w:r>
      <w:r>
        <w:rPr>
          <w:b/>
        </w:rPr>
        <w:t>4:</w:t>
      </w:r>
      <w:r>
        <w:rPr>
          <w:b/>
          <w:spacing w:val="1"/>
        </w:rPr>
        <w:t xml:space="preserve"> </w:t>
      </w:r>
      <w:r>
        <w:t>Set</w:t>
      </w:r>
      <w:r>
        <w:rPr>
          <w:spacing w:val="-5"/>
        </w:rPr>
        <w:t xml:space="preserve"> </w:t>
      </w:r>
      <w:r>
        <w:t>up</w:t>
      </w:r>
      <w:r>
        <w:rPr>
          <w:spacing w:val="-5"/>
        </w:rPr>
        <w:t xml:space="preserve"> </w:t>
      </w:r>
      <w:r>
        <w:t>Pygame</w:t>
      </w:r>
      <w:r>
        <w:rPr>
          <w:spacing w:val="-1"/>
        </w:rPr>
        <w:t xml:space="preserve"> </w:t>
      </w:r>
      <w:r>
        <w:t>mixer</w:t>
      </w:r>
      <w:r>
        <w:rPr>
          <w:spacing w:val="-4"/>
        </w:rPr>
        <w:t xml:space="preserve"> </w:t>
      </w:r>
      <w:r>
        <w:t>and</w:t>
      </w:r>
      <w:r>
        <w:rPr>
          <w:spacing w:val="-4"/>
        </w:rPr>
        <w:t xml:space="preserve"> </w:t>
      </w:r>
      <w:r>
        <w:t>define</w:t>
      </w:r>
      <w:r>
        <w:rPr>
          <w:spacing w:val="-4"/>
        </w:rPr>
        <w:t xml:space="preserve"> </w:t>
      </w:r>
      <w:r>
        <w:t>a</w:t>
      </w:r>
      <w:r>
        <w:rPr>
          <w:spacing w:val="-5"/>
        </w:rPr>
        <w:t xml:space="preserve"> </w:t>
      </w:r>
      <w:r>
        <w:t>folder</w:t>
      </w:r>
      <w:r>
        <w:rPr>
          <w:spacing w:val="-4"/>
        </w:rPr>
        <w:t xml:space="preserve"> </w:t>
      </w:r>
      <w:r>
        <w:t>containing</w:t>
      </w:r>
      <w:r>
        <w:rPr>
          <w:spacing w:val="-9"/>
        </w:rPr>
        <w:t xml:space="preserve"> </w:t>
      </w:r>
      <w:r>
        <w:t>songs</w:t>
      </w:r>
      <w:r>
        <w:rPr>
          <w:spacing w:val="-5"/>
        </w:rPr>
        <w:t xml:space="preserve"> </w:t>
      </w:r>
      <w:r>
        <w:t>for</w:t>
      </w:r>
      <w:r>
        <w:rPr>
          <w:spacing w:val="-4"/>
        </w:rPr>
        <w:t xml:space="preserve"> </w:t>
      </w:r>
      <w:r>
        <w:t>each</w:t>
      </w:r>
      <w:r>
        <w:rPr>
          <w:spacing w:val="-4"/>
        </w:rPr>
        <w:t xml:space="preserve"> </w:t>
      </w:r>
      <w:r>
        <w:rPr>
          <w:spacing w:val="-2"/>
        </w:rPr>
        <w:t>emotion.</w:t>
      </w:r>
    </w:p>
    <w:p w14:paraId="60F3FE11" w14:textId="77777777" w:rsidR="00B402EE" w:rsidRDefault="00B402EE" w:rsidP="00A60617">
      <w:pPr>
        <w:pStyle w:val="BodyText"/>
        <w:spacing w:before="9" w:line="360" w:lineRule="auto"/>
        <w:ind w:left="284" w:right="169"/>
        <w:jc w:val="both"/>
        <w:rPr>
          <w:sz w:val="25"/>
        </w:rPr>
      </w:pPr>
    </w:p>
    <w:p w14:paraId="60F3FE12" w14:textId="77777777" w:rsidR="00B402EE" w:rsidRDefault="00503AC5" w:rsidP="00A60617">
      <w:pPr>
        <w:pStyle w:val="BodyText"/>
        <w:spacing w:line="360" w:lineRule="auto"/>
        <w:ind w:left="284" w:right="169"/>
        <w:jc w:val="both"/>
        <w:rPr>
          <w:spacing w:val="-2"/>
        </w:rPr>
      </w:pPr>
      <w:r>
        <w:rPr>
          <w:b/>
        </w:rPr>
        <w:t>Step</w:t>
      </w:r>
      <w:r>
        <w:rPr>
          <w:b/>
          <w:spacing w:val="-9"/>
        </w:rPr>
        <w:t xml:space="preserve"> </w:t>
      </w:r>
      <w:r>
        <w:rPr>
          <w:b/>
        </w:rPr>
        <w:t>5:</w:t>
      </w:r>
      <w:r>
        <w:rPr>
          <w:b/>
          <w:spacing w:val="-2"/>
        </w:rPr>
        <w:t xml:space="preserve"> </w:t>
      </w:r>
      <w:r>
        <w:t>Create</w:t>
      </w:r>
      <w:r>
        <w:rPr>
          <w:spacing w:val="-3"/>
        </w:rPr>
        <w:t xml:space="preserve"> </w:t>
      </w:r>
      <w:r>
        <w:t>a</w:t>
      </w:r>
      <w:r>
        <w:rPr>
          <w:spacing w:val="-3"/>
        </w:rPr>
        <w:t xml:space="preserve"> </w:t>
      </w:r>
      <w:r>
        <w:t>list</w:t>
      </w:r>
      <w:r>
        <w:rPr>
          <w:spacing w:val="-4"/>
        </w:rPr>
        <w:t xml:space="preserve"> </w:t>
      </w:r>
      <w:r>
        <w:t>of</w:t>
      </w:r>
      <w:r>
        <w:rPr>
          <w:spacing w:val="-2"/>
        </w:rPr>
        <w:t xml:space="preserve"> </w:t>
      </w:r>
      <w:r>
        <w:t>all</w:t>
      </w:r>
      <w:r>
        <w:rPr>
          <w:spacing w:val="-4"/>
        </w:rPr>
        <w:t xml:space="preserve"> </w:t>
      </w:r>
      <w:r>
        <w:t>the</w:t>
      </w:r>
      <w:r>
        <w:rPr>
          <w:spacing w:val="-4"/>
        </w:rPr>
        <w:t xml:space="preserve"> </w:t>
      </w:r>
      <w:r>
        <w:t>songs</w:t>
      </w:r>
      <w:r>
        <w:rPr>
          <w:spacing w:val="-4"/>
        </w:rPr>
        <w:t xml:space="preserve"> </w:t>
      </w:r>
      <w:r>
        <w:t>in</w:t>
      </w:r>
      <w:r>
        <w:rPr>
          <w:spacing w:val="-4"/>
        </w:rPr>
        <w:t xml:space="preserve"> </w:t>
      </w:r>
      <w:r>
        <w:t>the</w:t>
      </w:r>
      <w:r>
        <w:rPr>
          <w:spacing w:val="-3"/>
        </w:rPr>
        <w:t xml:space="preserve"> </w:t>
      </w:r>
      <w:r>
        <w:t>folder</w:t>
      </w:r>
      <w:r>
        <w:rPr>
          <w:spacing w:val="-3"/>
        </w:rPr>
        <w:t xml:space="preserve"> </w:t>
      </w:r>
      <w:r>
        <w:t>and</w:t>
      </w:r>
      <w:r>
        <w:rPr>
          <w:spacing w:val="-3"/>
        </w:rPr>
        <w:t xml:space="preserve"> </w:t>
      </w:r>
      <w:r>
        <w:t>initialize</w:t>
      </w:r>
      <w:r>
        <w:rPr>
          <w:spacing w:val="-4"/>
        </w:rPr>
        <w:t xml:space="preserve"> </w:t>
      </w:r>
      <w:r>
        <w:t>the</w:t>
      </w:r>
      <w:r>
        <w:rPr>
          <w:spacing w:val="-4"/>
        </w:rPr>
        <w:t xml:space="preserve"> </w:t>
      </w:r>
      <w:r>
        <w:t>current</w:t>
      </w:r>
      <w:r>
        <w:rPr>
          <w:spacing w:val="-3"/>
        </w:rPr>
        <w:t xml:space="preserve"> </w:t>
      </w:r>
      <w:r>
        <w:t>song</w:t>
      </w:r>
      <w:r>
        <w:rPr>
          <w:spacing w:val="-8"/>
        </w:rPr>
        <w:t xml:space="preserve"> </w:t>
      </w:r>
      <w:r>
        <w:rPr>
          <w:spacing w:val="-2"/>
        </w:rPr>
        <w:t>index.</w:t>
      </w:r>
    </w:p>
    <w:p w14:paraId="60F3FE13" w14:textId="77777777" w:rsidR="00B402EE" w:rsidRDefault="00B402EE" w:rsidP="00A60617">
      <w:pPr>
        <w:pStyle w:val="BodyText"/>
        <w:spacing w:before="2" w:line="360" w:lineRule="auto"/>
        <w:ind w:left="284" w:right="169"/>
        <w:jc w:val="both"/>
      </w:pPr>
    </w:p>
    <w:p w14:paraId="60F3FE14" w14:textId="77777777" w:rsidR="00B402EE" w:rsidRDefault="00503AC5" w:rsidP="00A60617">
      <w:pPr>
        <w:pStyle w:val="BodyText"/>
        <w:spacing w:line="360" w:lineRule="auto"/>
        <w:ind w:left="284" w:right="169"/>
        <w:jc w:val="both"/>
      </w:pPr>
      <w:r>
        <w:rPr>
          <w:b/>
        </w:rPr>
        <w:t>Step</w:t>
      </w:r>
      <w:r>
        <w:rPr>
          <w:b/>
          <w:spacing w:val="-11"/>
        </w:rPr>
        <w:t xml:space="preserve"> </w:t>
      </w:r>
      <w:r>
        <w:rPr>
          <w:b/>
        </w:rPr>
        <w:t>6:</w:t>
      </w:r>
      <w:r>
        <w:rPr>
          <w:b/>
          <w:spacing w:val="-5"/>
        </w:rPr>
        <w:t xml:space="preserve"> </w:t>
      </w:r>
      <w:r>
        <w:t>Define</w:t>
      </w:r>
      <w:r>
        <w:rPr>
          <w:spacing w:val="-6"/>
        </w:rPr>
        <w:t xml:space="preserve"> </w:t>
      </w:r>
      <w:r>
        <w:t>several</w:t>
      </w:r>
      <w:r>
        <w:rPr>
          <w:spacing w:val="-6"/>
        </w:rPr>
        <w:t xml:space="preserve"> </w:t>
      </w:r>
      <w:r>
        <w:t>functions</w:t>
      </w:r>
      <w:r>
        <w:rPr>
          <w:spacing w:val="-6"/>
        </w:rPr>
        <w:t xml:space="preserve"> </w:t>
      </w:r>
      <w:r>
        <w:t>to</w:t>
      </w:r>
      <w:r>
        <w:rPr>
          <w:spacing w:val="-6"/>
        </w:rPr>
        <w:t xml:space="preserve"> </w:t>
      </w:r>
      <w:r>
        <w:t>play,</w:t>
      </w:r>
      <w:r>
        <w:rPr>
          <w:spacing w:val="-4"/>
        </w:rPr>
        <w:t xml:space="preserve"> </w:t>
      </w:r>
      <w:r>
        <w:t>pause,</w:t>
      </w:r>
      <w:r>
        <w:rPr>
          <w:spacing w:val="-4"/>
        </w:rPr>
        <w:t xml:space="preserve"> </w:t>
      </w:r>
      <w:r>
        <w:t>resume,</w:t>
      </w:r>
      <w:r>
        <w:rPr>
          <w:spacing w:val="-4"/>
        </w:rPr>
        <w:t xml:space="preserve"> </w:t>
      </w:r>
      <w:r>
        <w:t>skip</w:t>
      </w:r>
      <w:r>
        <w:rPr>
          <w:spacing w:val="-6"/>
        </w:rPr>
        <w:t xml:space="preserve"> </w:t>
      </w:r>
      <w:r>
        <w:t>to</w:t>
      </w:r>
      <w:r>
        <w:rPr>
          <w:spacing w:val="-6"/>
        </w:rPr>
        <w:t xml:space="preserve"> </w:t>
      </w:r>
      <w:r>
        <w:t>the</w:t>
      </w:r>
      <w:r>
        <w:rPr>
          <w:spacing w:val="-6"/>
        </w:rPr>
        <w:t xml:space="preserve"> </w:t>
      </w:r>
      <w:r>
        <w:t>next,</w:t>
      </w:r>
      <w:r>
        <w:rPr>
          <w:spacing w:val="-4"/>
        </w:rPr>
        <w:t xml:space="preserve"> </w:t>
      </w:r>
      <w:r>
        <w:t>and</w:t>
      </w:r>
      <w:r>
        <w:rPr>
          <w:spacing w:val="-2"/>
        </w:rPr>
        <w:t xml:space="preserve"> </w:t>
      </w:r>
      <w:r>
        <w:t>go</w:t>
      </w:r>
      <w:r>
        <w:rPr>
          <w:spacing w:val="-6"/>
        </w:rPr>
        <w:t xml:space="preserve"> </w:t>
      </w:r>
      <w:r>
        <w:t>back</w:t>
      </w:r>
      <w:r>
        <w:rPr>
          <w:spacing w:val="-11"/>
        </w:rPr>
        <w:t xml:space="preserve"> </w:t>
      </w:r>
      <w:r>
        <w:t>to</w:t>
      </w:r>
      <w:r>
        <w:rPr>
          <w:spacing w:val="-6"/>
        </w:rPr>
        <w:t xml:space="preserve"> </w:t>
      </w:r>
      <w:r>
        <w:t>the previous song.</w:t>
      </w:r>
    </w:p>
    <w:p w14:paraId="60F3FE15" w14:textId="77777777" w:rsidR="00B402EE" w:rsidRDefault="00B402EE" w:rsidP="00A60617">
      <w:pPr>
        <w:pStyle w:val="BodyText"/>
        <w:spacing w:before="1" w:line="360" w:lineRule="auto"/>
        <w:ind w:left="284" w:right="169"/>
        <w:jc w:val="both"/>
      </w:pPr>
    </w:p>
    <w:p w14:paraId="60F3FE16" w14:textId="77777777" w:rsidR="00B402EE" w:rsidRDefault="00503AC5" w:rsidP="00A60617">
      <w:pPr>
        <w:pStyle w:val="BodyText"/>
        <w:spacing w:line="360" w:lineRule="auto"/>
        <w:ind w:left="284" w:right="169"/>
        <w:jc w:val="both"/>
      </w:pPr>
      <w:r>
        <w:rPr>
          <w:b/>
        </w:rPr>
        <w:t>Step</w:t>
      </w:r>
      <w:r>
        <w:rPr>
          <w:b/>
          <w:spacing w:val="-17"/>
        </w:rPr>
        <w:t xml:space="preserve"> </w:t>
      </w:r>
      <w:r>
        <w:rPr>
          <w:b/>
        </w:rPr>
        <w:t>7:</w:t>
      </w:r>
      <w:r>
        <w:rPr>
          <w:b/>
          <w:spacing w:val="-16"/>
        </w:rPr>
        <w:t xml:space="preserve"> </w:t>
      </w:r>
      <w:r>
        <w:t>When</w:t>
      </w:r>
      <w:r>
        <w:rPr>
          <w:spacing w:val="-16"/>
        </w:rPr>
        <w:t xml:space="preserve"> </w:t>
      </w:r>
      <w:r>
        <w:t>a</w:t>
      </w:r>
      <w:r>
        <w:rPr>
          <w:spacing w:val="-16"/>
        </w:rPr>
        <w:t xml:space="preserve"> </w:t>
      </w:r>
      <w:r>
        <w:t>new</w:t>
      </w:r>
      <w:r>
        <w:rPr>
          <w:spacing w:val="-17"/>
        </w:rPr>
        <w:t xml:space="preserve"> </w:t>
      </w:r>
      <w:r>
        <w:t>emotion</w:t>
      </w:r>
      <w:r>
        <w:rPr>
          <w:spacing w:val="-16"/>
        </w:rPr>
        <w:t xml:space="preserve"> </w:t>
      </w:r>
      <w:r>
        <w:t>is</w:t>
      </w:r>
      <w:r>
        <w:rPr>
          <w:spacing w:val="-16"/>
        </w:rPr>
        <w:t xml:space="preserve"> </w:t>
      </w:r>
      <w:r>
        <w:t>predicted,</w:t>
      </w:r>
      <w:r>
        <w:rPr>
          <w:spacing w:val="-16"/>
        </w:rPr>
        <w:t xml:space="preserve"> </w:t>
      </w:r>
      <w:r>
        <w:t>the</w:t>
      </w:r>
      <w:r>
        <w:rPr>
          <w:spacing w:val="-16"/>
        </w:rPr>
        <w:t xml:space="preserve"> </w:t>
      </w:r>
      <w:r>
        <w:t>song</w:t>
      </w:r>
      <w:r>
        <w:rPr>
          <w:spacing w:val="-17"/>
        </w:rPr>
        <w:t xml:space="preserve"> </w:t>
      </w:r>
      <w:r>
        <w:t>folder</w:t>
      </w:r>
      <w:r>
        <w:rPr>
          <w:spacing w:val="-15"/>
        </w:rPr>
        <w:t xml:space="preserve"> </w:t>
      </w:r>
      <w:r>
        <w:t>is</w:t>
      </w:r>
      <w:r>
        <w:rPr>
          <w:spacing w:val="-16"/>
        </w:rPr>
        <w:t xml:space="preserve"> </w:t>
      </w:r>
      <w:r>
        <w:t>changed</w:t>
      </w:r>
      <w:r>
        <w:rPr>
          <w:spacing w:val="-16"/>
        </w:rPr>
        <w:t xml:space="preserve"> </w:t>
      </w:r>
      <w:r>
        <w:t>to</w:t>
      </w:r>
      <w:r>
        <w:rPr>
          <w:spacing w:val="-16"/>
        </w:rPr>
        <w:t xml:space="preserve"> </w:t>
      </w:r>
      <w:r>
        <w:t>the</w:t>
      </w:r>
      <w:r>
        <w:rPr>
          <w:spacing w:val="-16"/>
        </w:rPr>
        <w:t xml:space="preserve"> </w:t>
      </w:r>
      <w:r>
        <w:t>folder</w:t>
      </w:r>
      <w:r>
        <w:rPr>
          <w:spacing w:val="-15"/>
        </w:rPr>
        <w:t xml:space="preserve"> </w:t>
      </w:r>
      <w:r>
        <w:t>containing the songs to the appropriate folder based on</w:t>
      </w:r>
      <w:r>
        <w:rPr>
          <w:spacing w:val="-3"/>
        </w:rPr>
        <w:t xml:space="preserve"> </w:t>
      </w:r>
      <w:r>
        <w:t>the predicted emotion and plays the first</w:t>
      </w:r>
      <w:r>
        <w:rPr>
          <w:spacing w:val="-2"/>
        </w:rPr>
        <w:t xml:space="preserve"> </w:t>
      </w:r>
      <w:r>
        <w:t>song</w:t>
      </w:r>
      <w:r>
        <w:rPr>
          <w:spacing w:val="-3"/>
        </w:rPr>
        <w:t xml:space="preserve"> </w:t>
      </w:r>
      <w:r>
        <w:t>in the folder, also update the name of the song being played on the Pygame window.</w:t>
      </w:r>
    </w:p>
    <w:p w14:paraId="7A7332A3" w14:textId="77777777" w:rsidR="00331819" w:rsidRDefault="00331819" w:rsidP="00D46A49">
      <w:pPr>
        <w:pStyle w:val="BodyText"/>
        <w:spacing w:before="136" w:line="360" w:lineRule="auto"/>
        <w:ind w:right="27"/>
        <w:jc w:val="both"/>
        <w:rPr>
          <w:b/>
          <w:bCs/>
          <w:spacing w:val="-2"/>
        </w:rPr>
      </w:pPr>
    </w:p>
    <w:p w14:paraId="0B876FA9" w14:textId="6A61E4FF" w:rsidR="00331819" w:rsidRDefault="00503AC5" w:rsidP="00D46A49">
      <w:pPr>
        <w:pStyle w:val="Heading3"/>
        <w:numPr>
          <w:ilvl w:val="1"/>
          <w:numId w:val="10"/>
        </w:numPr>
        <w:tabs>
          <w:tab w:val="left" w:pos="851"/>
        </w:tabs>
        <w:spacing w:before="56"/>
        <w:ind w:left="284" w:firstLine="0"/>
        <w:jc w:val="both"/>
        <w:rPr>
          <w:spacing w:val="-2"/>
          <w:sz w:val="28"/>
          <w:szCs w:val="28"/>
        </w:rPr>
      </w:pPr>
      <w:bookmarkStart w:id="31" w:name="CHAPTER_6"/>
      <w:bookmarkStart w:id="32" w:name="IMPLEMENTATION"/>
      <w:bookmarkEnd w:id="31"/>
      <w:bookmarkEnd w:id="32"/>
      <w:r w:rsidRPr="00D848E3">
        <w:rPr>
          <w:spacing w:val="-2"/>
          <w:sz w:val="28"/>
          <w:szCs w:val="28"/>
        </w:rPr>
        <w:t>Functions</w:t>
      </w:r>
    </w:p>
    <w:p w14:paraId="2EA5F756" w14:textId="77777777" w:rsidR="00331819" w:rsidRPr="00331819" w:rsidRDefault="00331819" w:rsidP="00D46A49">
      <w:pPr>
        <w:jc w:val="both"/>
      </w:pPr>
    </w:p>
    <w:p w14:paraId="60F3FE28" w14:textId="557B1819" w:rsidR="00B402EE" w:rsidRDefault="00503AC5" w:rsidP="00D46A49">
      <w:pPr>
        <w:tabs>
          <w:tab w:val="left" w:pos="803"/>
        </w:tabs>
        <w:spacing w:before="147"/>
        <w:ind w:left="284"/>
        <w:jc w:val="both"/>
        <w:rPr>
          <w:b/>
          <w:sz w:val="26"/>
        </w:rPr>
      </w:pPr>
      <w:r>
        <w:rPr>
          <w:b/>
          <w:sz w:val="26"/>
        </w:rPr>
        <w:t>5.</w:t>
      </w:r>
      <w:r w:rsidR="00D848E3">
        <w:rPr>
          <w:b/>
          <w:sz w:val="26"/>
        </w:rPr>
        <w:t>4</w:t>
      </w:r>
      <w:r>
        <w:rPr>
          <w:b/>
          <w:sz w:val="26"/>
        </w:rPr>
        <w:t>.1 Face</w:t>
      </w:r>
      <w:r>
        <w:rPr>
          <w:b/>
          <w:spacing w:val="-7"/>
          <w:sz w:val="26"/>
        </w:rPr>
        <w:t xml:space="preserve"> </w:t>
      </w:r>
      <w:r>
        <w:rPr>
          <w:b/>
          <w:sz w:val="26"/>
        </w:rPr>
        <w:t>Detection</w:t>
      </w:r>
      <w:r>
        <w:rPr>
          <w:b/>
          <w:spacing w:val="-9"/>
          <w:sz w:val="26"/>
        </w:rPr>
        <w:t xml:space="preserve"> </w:t>
      </w:r>
      <w:r>
        <w:rPr>
          <w:b/>
          <w:spacing w:val="-2"/>
          <w:sz w:val="26"/>
        </w:rPr>
        <w:t>Module</w:t>
      </w:r>
    </w:p>
    <w:p w14:paraId="60F3FE29" w14:textId="77777777" w:rsidR="00B402EE" w:rsidRDefault="00503AC5" w:rsidP="00A60617">
      <w:pPr>
        <w:pStyle w:val="BodyText"/>
        <w:tabs>
          <w:tab w:val="left" w:pos="9781"/>
        </w:tabs>
        <w:spacing w:before="143"/>
        <w:ind w:left="284" w:right="169"/>
        <w:jc w:val="both"/>
      </w:pPr>
      <w:r>
        <w:t>Input:</w:t>
      </w:r>
      <w:r>
        <w:rPr>
          <w:spacing w:val="-7"/>
        </w:rPr>
        <w:t xml:space="preserve"> </w:t>
      </w:r>
      <w:r>
        <w:t>Image/live</w:t>
      </w:r>
      <w:r>
        <w:rPr>
          <w:spacing w:val="-7"/>
        </w:rPr>
        <w:t xml:space="preserve"> </w:t>
      </w:r>
      <w:r>
        <w:t>video</w:t>
      </w:r>
      <w:r>
        <w:rPr>
          <w:spacing w:val="-10"/>
        </w:rPr>
        <w:t xml:space="preserve"> </w:t>
      </w:r>
      <w:r>
        <w:t>camera</w:t>
      </w:r>
      <w:r>
        <w:rPr>
          <w:spacing w:val="-10"/>
        </w:rPr>
        <w:t xml:space="preserve"> </w:t>
      </w:r>
      <w:r>
        <w:rPr>
          <w:spacing w:val="-4"/>
        </w:rPr>
        <w:t>feed</w:t>
      </w:r>
    </w:p>
    <w:p w14:paraId="60F3FE2A" w14:textId="77777777" w:rsidR="00B402EE" w:rsidRDefault="00503AC5" w:rsidP="00A60617">
      <w:pPr>
        <w:pStyle w:val="BodyText"/>
        <w:tabs>
          <w:tab w:val="left" w:pos="9781"/>
        </w:tabs>
        <w:spacing w:before="191"/>
        <w:ind w:left="284" w:right="169"/>
        <w:jc w:val="both"/>
      </w:pPr>
      <w:r>
        <w:t>Output:</w:t>
      </w:r>
      <w:r>
        <w:rPr>
          <w:spacing w:val="-6"/>
        </w:rPr>
        <w:t xml:space="preserve"> </w:t>
      </w:r>
      <w:r>
        <w:t>Captured</w:t>
      </w:r>
      <w:r>
        <w:rPr>
          <w:spacing w:val="-6"/>
        </w:rPr>
        <w:t xml:space="preserve"> </w:t>
      </w:r>
      <w:r>
        <w:t>image</w:t>
      </w:r>
      <w:r>
        <w:rPr>
          <w:spacing w:val="-5"/>
        </w:rPr>
        <w:t xml:space="preserve"> </w:t>
      </w:r>
      <w:r>
        <w:t>with</w:t>
      </w:r>
      <w:r>
        <w:rPr>
          <w:spacing w:val="-6"/>
        </w:rPr>
        <w:t xml:space="preserve"> </w:t>
      </w:r>
      <w:r>
        <w:t>rectangle</w:t>
      </w:r>
      <w:r>
        <w:rPr>
          <w:spacing w:val="-5"/>
        </w:rPr>
        <w:t xml:space="preserve"> </w:t>
      </w:r>
      <w:r>
        <w:t>box</w:t>
      </w:r>
      <w:r>
        <w:rPr>
          <w:spacing w:val="-6"/>
        </w:rPr>
        <w:t xml:space="preserve"> </w:t>
      </w:r>
      <w:r>
        <w:t>drawn</w:t>
      </w:r>
      <w:r>
        <w:rPr>
          <w:spacing w:val="-5"/>
        </w:rPr>
        <w:t xml:space="preserve"> </w:t>
      </w:r>
      <w:r>
        <w:t>around</w:t>
      </w:r>
      <w:r>
        <w:rPr>
          <w:spacing w:val="-6"/>
        </w:rPr>
        <w:t xml:space="preserve"> </w:t>
      </w:r>
      <w:r>
        <w:t>the</w:t>
      </w:r>
      <w:r>
        <w:rPr>
          <w:spacing w:val="-5"/>
        </w:rPr>
        <w:t xml:space="preserve"> </w:t>
      </w:r>
      <w:r>
        <w:rPr>
          <w:spacing w:val="-4"/>
        </w:rPr>
        <w:t>face</w:t>
      </w:r>
    </w:p>
    <w:p w14:paraId="60F3FE2B" w14:textId="77777777" w:rsidR="00B402EE" w:rsidRDefault="00B402EE" w:rsidP="00A60617">
      <w:pPr>
        <w:pStyle w:val="BodyText"/>
        <w:tabs>
          <w:tab w:val="left" w:pos="9781"/>
        </w:tabs>
        <w:ind w:left="284" w:right="169"/>
        <w:jc w:val="both"/>
        <w:rPr>
          <w:sz w:val="28"/>
        </w:rPr>
      </w:pPr>
    </w:p>
    <w:p w14:paraId="60F3FE2C" w14:textId="77777777" w:rsidR="00B402EE" w:rsidRDefault="00503AC5" w:rsidP="00A60617">
      <w:pPr>
        <w:pStyle w:val="BodyText"/>
        <w:tabs>
          <w:tab w:val="left" w:pos="9781"/>
        </w:tabs>
        <w:spacing w:before="214"/>
        <w:ind w:left="284" w:right="169"/>
        <w:jc w:val="both"/>
      </w:pPr>
      <w:r>
        <w:rPr>
          <w:spacing w:val="-4"/>
        </w:rPr>
        <w:t>Begin</w:t>
      </w:r>
    </w:p>
    <w:p w14:paraId="60F3FE2D" w14:textId="77777777" w:rsidR="00B402EE" w:rsidRDefault="00B402EE" w:rsidP="00A60617">
      <w:pPr>
        <w:pStyle w:val="BodyText"/>
        <w:tabs>
          <w:tab w:val="left" w:pos="9781"/>
        </w:tabs>
        <w:spacing w:before="5"/>
        <w:ind w:left="284" w:right="169"/>
        <w:jc w:val="both"/>
        <w:rPr>
          <w:sz w:val="30"/>
        </w:rPr>
      </w:pPr>
    </w:p>
    <w:p w14:paraId="60F3FE2E" w14:textId="77777777" w:rsidR="00B402EE" w:rsidRDefault="00503AC5" w:rsidP="00A60617">
      <w:pPr>
        <w:pStyle w:val="BodyText"/>
        <w:tabs>
          <w:tab w:val="left" w:pos="9781"/>
        </w:tabs>
        <w:ind w:left="284" w:right="169"/>
        <w:jc w:val="both"/>
      </w:pPr>
      <w:r>
        <w:t>Step</w:t>
      </w:r>
      <w:r>
        <w:rPr>
          <w:spacing w:val="-5"/>
        </w:rPr>
        <w:t xml:space="preserve"> </w:t>
      </w:r>
      <w:r>
        <w:t>1:</w:t>
      </w:r>
      <w:r>
        <w:rPr>
          <w:spacing w:val="-5"/>
        </w:rPr>
        <w:t xml:space="preserve"> </w:t>
      </w:r>
      <w:r>
        <w:t>Capture</w:t>
      </w:r>
      <w:r>
        <w:rPr>
          <w:spacing w:val="-4"/>
        </w:rPr>
        <w:t xml:space="preserve"> </w:t>
      </w:r>
      <w:r>
        <w:t>the</w:t>
      </w:r>
      <w:r>
        <w:rPr>
          <w:spacing w:val="-5"/>
        </w:rPr>
        <w:t xml:space="preserve"> </w:t>
      </w:r>
      <w:r>
        <w:rPr>
          <w:spacing w:val="-4"/>
        </w:rPr>
        <w:t>image</w:t>
      </w:r>
    </w:p>
    <w:p w14:paraId="60F3FE2F" w14:textId="77777777" w:rsidR="00B402EE" w:rsidRDefault="00B402EE" w:rsidP="00A60617">
      <w:pPr>
        <w:pStyle w:val="BodyText"/>
        <w:tabs>
          <w:tab w:val="left" w:pos="9781"/>
        </w:tabs>
        <w:spacing w:before="9"/>
        <w:ind w:left="284" w:right="169"/>
        <w:jc w:val="both"/>
        <w:rPr>
          <w:sz w:val="30"/>
        </w:rPr>
      </w:pPr>
    </w:p>
    <w:p w14:paraId="30ACE85D" w14:textId="77777777" w:rsidR="00A60617" w:rsidRDefault="00503AC5" w:rsidP="00A60617">
      <w:pPr>
        <w:pStyle w:val="BodyText"/>
        <w:tabs>
          <w:tab w:val="left" w:pos="9781"/>
        </w:tabs>
        <w:spacing w:line="523" w:lineRule="auto"/>
        <w:ind w:left="284" w:right="169"/>
        <w:jc w:val="both"/>
      </w:pPr>
      <w:r>
        <w:t>Step 2: Convert the image to grayscale Step</w:t>
      </w:r>
      <w:r>
        <w:rPr>
          <w:spacing w:val="-8"/>
        </w:rPr>
        <w:t xml:space="preserve"> </w:t>
      </w:r>
      <w:r>
        <w:t>3:</w:t>
      </w:r>
      <w:r>
        <w:rPr>
          <w:spacing w:val="-4"/>
        </w:rPr>
        <w:t xml:space="preserve"> </w:t>
      </w:r>
      <w:r>
        <w:t>Load</w:t>
      </w:r>
      <w:r>
        <w:rPr>
          <w:spacing w:val="-7"/>
        </w:rPr>
        <w:t xml:space="preserve"> </w:t>
      </w:r>
      <w:r>
        <w:t>the</w:t>
      </w:r>
      <w:r>
        <w:rPr>
          <w:spacing w:val="-8"/>
        </w:rPr>
        <w:t xml:space="preserve"> </w:t>
      </w:r>
      <w:r>
        <w:t>face</w:t>
      </w:r>
      <w:r>
        <w:rPr>
          <w:spacing w:val="-7"/>
        </w:rPr>
        <w:t xml:space="preserve"> </w:t>
      </w:r>
      <w:r>
        <w:t>cascade</w:t>
      </w:r>
      <w:r>
        <w:rPr>
          <w:spacing w:val="-4"/>
        </w:rPr>
        <w:t xml:space="preserve"> </w:t>
      </w:r>
      <w:r>
        <w:t xml:space="preserve">classifier </w:t>
      </w:r>
    </w:p>
    <w:p w14:paraId="60F3FE30" w14:textId="064C1ACD" w:rsidR="00B402EE" w:rsidRDefault="00503AC5" w:rsidP="00A60617">
      <w:pPr>
        <w:pStyle w:val="BodyText"/>
        <w:tabs>
          <w:tab w:val="left" w:pos="9781"/>
        </w:tabs>
        <w:spacing w:line="523" w:lineRule="auto"/>
        <w:ind w:left="284" w:right="169"/>
        <w:jc w:val="both"/>
      </w:pPr>
      <w:r>
        <w:t>Step 4: Detect faces in the image</w:t>
      </w:r>
    </w:p>
    <w:p w14:paraId="167E27E2" w14:textId="77777777" w:rsidR="00A60617" w:rsidRDefault="00503AC5" w:rsidP="00A60617">
      <w:pPr>
        <w:pStyle w:val="BodyText"/>
        <w:tabs>
          <w:tab w:val="left" w:pos="9781"/>
        </w:tabs>
        <w:spacing w:line="298" w:lineRule="exact"/>
        <w:ind w:left="284" w:right="169"/>
        <w:jc w:val="both"/>
      </w:pPr>
      <w:r>
        <w:t>Step</w:t>
      </w:r>
      <w:r>
        <w:rPr>
          <w:spacing w:val="-6"/>
        </w:rPr>
        <w:t xml:space="preserve"> </w:t>
      </w:r>
      <w:r>
        <w:t>5:</w:t>
      </w:r>
      <w:r>
        <w:rPr>
          <w:spacing w:val="-5"/>
        </w:rPr>
        <w:t xml:space="preserve"> </w:t>
      </w:r>
      <w:r>
        <w:t>Draw</w:t>
      </w:r>
      <w:r>
        <w:rPr>
          <w:spacing w:val="-5"/>
        </w:rPr>
        <w:t xml:space="preserve"> </w:t>
      </w:r>
      <w:r>
        <w:t>a</w:t>
      </w:r>
      <w:r>
        <w:rPr>
          <w:spacing w:val="-4"/>
        </w:rPr>
        <w:t xml:space="preserve"> </w:t>
      </w:r>
      <w:r>
        <w:t>rectangle</w:t>
      </w:r>
      <w:r>
        <w:rPr>
          <w:spacing w:val="-6"/>
        </w:rPr>
        <w:t xml:space="preserve"> </w:t>
      </w:r>
      <w:r>
        <w:t>around</w:t>
      </w:r>
      <w:r>
        <w:rPr>
          <w:spacing w:val="-4"/>
        </w:rPr>
        <w:t xml:space="preserve"> </w:t>
      </w:r>
      <w:r>
        <w:t>each</w:t>
      </w:r>
      <w:r>
        <w:rPr>
          <w:spacing w:val="-5"/>
        </w:rPr>
        <w:t xml:space="preserve"> </w:t>
      </w:r>
      <w:r>
        <w:rPr>
          <w:spacing w:val="-4"/>
        </w:rPr>
        <w:t>face</w:t>
      </w:r>
    </w:p>
    <w:p w14:paraId="4C7C0822" w14:textId="77777777" w:rsidR="00A60617" w:rsidRDefault="00A60617" w:rsidP="00A60617">
      <w:pPr>
        <w:pStyle w:val="BodyText"/>
        <w:tabs>
          <w:tab w:val="left" w:pos="9781"/>
        </w:tabs>
        <w:spacing w:line="298" w:lineRule="exact"/>
        <w:ind w:left="284" w:right="169"/>
        <w:jc w:val="both"/>
      </w:pPr>
    </w:p>
    <w:p w14:paraId="2FDE1D50" w14:textId="77777777" w:rsidR="00A60617" w:rsidRDefault="00503AC5" w:rsidP="00A60617">
      <w:pPr>
        <w:pStyle w:val="BodyText"/>
        <w:tabs>
          <w:tab w:val="left" w:pos="9781"/>
        </w:tabs>
        <w:spacing w:line="298" w:lineRule="exact"/>
        <w:ind w:left="284" w:right="169"/>
        <w:jc w:val="both"/>
      </w:pPr>
      <w:r>
        <w:t>Step</w:t>
      </w:r>
      <w:r>
        <w:rPr>
          <w:spacing w:val="-6"/>
        </w:rPr>
        <w:t xml:space="preserve"> </w:t>
      </w:r>
      <w:r>
        <w:t>6:</w:t>
      </w:r>
      <w:r>
        <w:rPr>
          <w:spacing w:val="-6"/>
        </w:rPr>
        <w:t xml:space="preserve"> </w:t>
      </w:r>
      <w:r>
        <w:t>Display</w:t>
      </w:r>
      <w:r>
        <w:rPr>
          <w:spacing w:val="-6"/>
        </w:rPr>
        <w:t xml:space="preserve"> </w:t>
      </w:r>
      <w:r>
        <w:t>the</w:t>
      </w:r>
      <w:r>
        <w:rPr>
          <w:spacing w:val="-6"/>
        </w:rPr>
        <w:t xml:space="preserve"> </w:t>
      </w:r>
      <w:r>
        <w:t>image</w:t>
      </w:r>
      <w:r>
        <w:rPr>
          <w:spacing w:val="-5"/>
        </w:rPr>
        <w:t xml:space="preserve"> </w:t>
      </w:r>
      <w:r>
        <w:t>with</w:t>
      </w:r>
      <w:r>
        <w:rPr>
          <w:spacing w:val="-6"/>
        </w:rPr>
        <w:t xml:space="preserve"> </w:t>
      </w:r>
      <w:r>
        <w:t>the</w:t>
      </w:r>
      <w:r>
        <w:rPr>
          <w:spacing w:val="-6"/>
        </w:rPr>
        <w:t xml:space="preserve"> </w:t>
      </w:r>
      <w:r>
        <w:t>detected</w:t>
      </w:r>
      <w:r>
        <w:rPr>
          <w:spacing w:val="-5"/>
        </w:rPr>
        <w:t xml:space="preserve"> </w:t>
      </w:r>
      <w:r>
        <w:t xml:space="preserve">faces </w:t>
      </w:r>
    </w:p>
    <w:p w14:paraId="531DDCC0" w14:textId="77777777" w:rsidR="00A60617" w:rsidRDefault="00A60617" w:rsidP="00A60617">
      <w:pPr>
        <w:pStyle w:val="BodyText"/>
        <w:tabs>
          <w:tab w:val="left" w:pos="9781"/>
        </w:tabs>
        <w:spacing w:line="298" w:lineRule="exact"/>
        <w:ind w:left="284" w:right="169"/>
        <w:jc w:val="both"/>
      </w:pPr>
    </w:p>
    <w:p w14:paraId="60F3FE33" w14:textId="77174779" w:rsidR="00B402EE" w:rsidRPr="00A60617" w:rsidRDefault="00503AC5" w:rsidP="00A60617">
      <w:pPr>
        <w:pStyle w:val="BodyText"/>
        <w:tabs>
          <w:tab w:val="left" w:pos="9781"/>
        </w:tabs>
        <w:spacing w:line="298" w:lineRule="exact"/>
        <w:ind w:left="284" w:right="169"/>
        <w:jc w:val="both"/>
      </w:pPr>
      <w:r>
        <w:rPr>
          <w:spacing w:val="-4"/>
        </w:rPr>
        <w:t>End</w:t>
      </w:r>
    </w:p>
    <w:p w14:paraId="60F3FE34" w14:textId="77777777" w:rsidR="00B402EE" w:rsidRDefault="00B402EE" w:rsidP="00D46A49">
      <w:pPr>
        <w:pStyle w:val="BodyText"/>
        <w:spacing w:line="523" w:lineRule="auto"/>
        <w:ind w:left="284" w:right="4290" w:firstLine="105"/>
        <w:jc w:val="both"/>
        <w:rPr>
          <w:spacing w:val="-4"/>
        </w:rPr>
      </w:pPr>
    </w:p>
    <w:p w14:paraId="7A321E90" w14:textId="77777777" w:rsidR="00331819" w:rsidRDefault="00331819" w:rsidP="00D46A49">
      <w:pPr>
        <w:pStyle w:val="BodyText"/>
        <w:spacing w:line="523" w:lineRule="auto"/>
        <w:ind w:left="284" w:right="4290" w:firstLine="105"/>
        <w:jc w:val="both"/>
        <w:rPr>
          <w:spacing w:val="-4"/>
        </w:rPr>
      </w:pPr>
    </w:p>
    <w:p w14:paraId="18C57103" w14:textId="77777777" w:rsidR="00A60617" w:rsidRDefault="00A60617" w:rsidP="00D46A49">
      <w:pPr>
        <w:pStyle w:val="BodyText"/>
        <w:spacing w:line="523" w:lineRule="auto"/>
        <w:ind w:left="284" w:right="4290" w:firstLine="105"/>
        <w:jc w:val="both"/>
        <w:rPr>
          <w:spacing w:val="-4"/>
        </w:rPr>
      </w:pPr>
    </w:p>
    <w:p w14:paraId="62C4E7D6" w14:textId="77777777" w:rsidR="00331819" w:rsidRDefault="00331819" w:rsidP="00D46A49">
      <w:pPr>
        <w:pStyle w:val="BodyText"/>
        <w:spacing w:line="523" w:lineRule="auto"/>
        <w:ind w:left="284" w:right="4290" w:firstLine="105"/>
        <w:jc w:val="both"/>
        <w:rPr>
          <w:spacing w:val="-4"/>
        </w:rPr>
      </w:pPr>
    </w:p>
    <w:p w14:paraId="60F3FE35" w14:textId="77777777" w:rsidR="00B402EE" w:rsidRDefault="00503AC5" w:rsidP="00D46A49">
      <w:pPr>
        <w:pStyle w:val="Heading3"/>
        <w:numPr>
          <w:ilvl w:val="2"/>
          <w:numId w:val="12"/>
        </w:numPr>
        <w:tabs>
          <w:tab w:val="left" w:pos="993"/>
        </w:tabs>
        <w:spacing w:before="2"/>
        <w:ind w:left="284" w:firstLine="0"/>
        <w:jc w:val="both"/>
      </w:pPr>
      <w:r>
        <w:lastRenderedPageBreak/>
        <w:t>Emotion</w:t>
      </w:r>
      <w:r>
        <w:rPr>
          <w:spacing w:val="-13"/>
        </w:rPr>
        <w:t xml:space="preserve"> </w:t>
      </w:r>
      <w:r>
        <w:t>Detection</w:t>
      </w:r>
      <w:r>
        <w:rPr>
          <w:spacing w:val="-13"/>
        </w:rPr>
        <w:t xml:space="preserve"> </w:t>
      </w:r>
      <w:r>
        <w:rPr>
          <w:spacing w:val="-2"/>
        </w:rPr>
        <w:t>Module</w:t>
      </w:r>
    </w:p>
    <w:p w14:paraId="60F3FE36" w14:textId="77777777" w:rsidR="00B402EE" w:rsidRDefault="00B402EE" w:rsidP="00D46A49">
      <w:pPr>
        <w:pStyle w:val="BodyText"/>
        <w:ind w:left="284"/>
        <w:jc w:val="both"/>
        <w:rPr>
          <w:b/>
          <w:sz w:val="30"/>
        </w:rPr>
      </w:pPr>
    </w:p>
    <w:p w14:paraId="60F3FE37" w14:textId="77777777" w:rsidR="00B402EE" w:rsidRDefault="00503AC5" w:rsidP="00A60617">
      <w:pPr>
        <w:pStyle w:val="BodyText"/>
        <w:spacing w:line="520" w:lineRule="auto"/>
        <w:ind w:left="284" w:right="311"/>
        <w:jc w:val="both"/>
      </w:pPr>
      <w:r>
        <w:t>Input: Images</w:t>
      </w:r>
      <w:r>
        <w:rPr>
          <w:spacing w:val="-4"/>
        </w:rPr>
        <w:t xml:space="preserve"> </w:t>
      </w:r>
      <w:r>
        <w:t>captured</w:t>
      </w:r>
      <w:r>
        <w:rPr>
          <w:spacing w:val="-4"/>
        </w:rPr>
        <w:t xml:space="preserve"> </w:t>
      </w:r>
      <w:r>
        <w:t>by</w:t>
      </w:r>
      <w:r>
        <w:rPr>
          <w:spacing w:val="-5"/>
        </w:rPr>
        <w:t xml:space="preserve"> </w:t>
      </w:r>
      <w:r>
        <w:t>the</w:t>
      </w:r>
      <w:r>
        <w:rPr>
          <w:spacing w:val="-5"/>
        </w:rPr>
        <w:t xml:space="preserve"> </w:t>
      </w:r>
      <w:r>
        <w:t>system</w:t>
      </w:r>
      <w:r>
        <w:rPr>
          <w:spacing w:val="-9"/>
        </w:rPr>
        <w:t xml:space="preserve"> </w:t>
      </w:r>
      <w:r>
        <w:t>with</w:t>
      </w:r>
      <w:r>
        <w:rPr>
          <w:spacing w:val="-5"/>
        </w:rPr>
        <w:t xml:space="preserve"> </w:t>
      </w:r>
      <w:r>
        <w:t>faces</w:t>
      </w:r>
      <w:r>
        <w:rPr>
          <w:spacing w:val="-4"/>
        </w:rPr>
        <w:t xml:space="preserve"> </w:t>
      </w:r>
      <w:r>
        <w:t>detected</w:t>
      </w:r>
      <w:r>
        <w:rPr>
          <w:spacing w:val="-4"/>
        </w:rPr>
        <w:t xml:space="preserve"> </w:t>
      </w:r>
      <w:r>
        <w:t>i.e.,</w:t>
      </w:r>
      <w:r>
        <w:rPr>
          <w:spacing w:val="-3"/>
        </w:rPr>
        <w:t xml:space="preserve"> </w:t>
      </w:r>
      <w:r>
        <w:t>output</w:t>
      </w:r>
      <w:r>
        <w:rPr>
          <w:spacing w:val="-5"/>
        </w:rPr>
        <w:t xml:space="preserve"> </w:t>
      </w:r>
      <w:r>
        <w:t>of</w:t>
      </w:r>
      <w:r>
        <w:rPr>
          <w:spacing w:val="-8"/>
        </w:rPr>
        <w:t xml:space="preserve"> </w:t>
      </w:r>
      <w:r>
        <w:t>previous module Output: Emotion Label</w:t>
      </w:r>
    </w:p>
    <w:p w14:paraId="60F3FE38" w14:textId="77777777" w:rsidR="00B402EE" w:rsidRDefault="00503AC5" w:rsidP="00A60617">
      <w:pPr>
        <w:pStyle w:val="BodyText"/>
        <w:spacing w:line="298" w:lineRule="exact"/>
        <w:ind w:left="284" w:right="311"/>
        <w:jc w:val="both"/>
      </w:pPr>
      <w:r>
        <w:rPr>
          <w:spacing w:val="-4"/>
        </w:rPr>
        <w:t>Begin</w:t>
      </w:r>
    </w:p>
    <w:p w14:paraId="60F3FE39" w14:textId="77777777" w:rsidR="00B402EE" w:rsidRDefault="00B402EE" w:rsidP="00A60617">
      <w:pPr>
        <w:pStyle w:val="BodyText"/>
        <w:spacing w:before="11"/>
        <w:ind w:left="284" w:right="311"/>
        <w:jc w:val="both"/>
        <w:rPr>
          <w:sz w:val="29"/>
        </w:rPr>
      </w:pPr>
    </w:p>
    <w:p w14:paraId="60F3FE3A" w14:textId="77777777" w:rsidR="00B402EE" w:rsidRDefault="00503AC5" w:rsidP="00A60617">
      <w:pPr>
        <w:pStyle w:val="BodyText"/>
        <w:ind w:left="284" w:right="311"/>
        <w:jc w:val="both"/>
      </w:pPr>
      <w:r>
        <w:t>Step</w:t>
      </w:r>
      <w:r>
        <w:rPr>
          <w:spacing w:val="-5"/>
        </w:rPr>
        <w:t xml:space="preserve"> </w:t>
      </w:r>
      <w:r>
        <w:t>1:</w:t>
      </w:r>
      <w:r>
        <w:rPr>
          <w:spacing w:val="-5"/>
        </w:rPr>
        <w:t xml:space="preserve"> </w:t>
      </w:r>
      <w:r>
        <w:t>Takes</w:t>
      </w:r>
      <w:r>
        <w:rPr>
          <w:spacing w:val="-3"/>
        </w:rPr>
        <w:t xml:space="preserve"> </w:t>
      </w:r>
      <w:r>
        <w:t>the</w:t>
      </w:r>
      <w:r>
        <w:rPr>
          <w:spacing w:val="-5"/>
        </w:rPr>
        <w:t xml:space="preserve"> </w:t>
      </w:r>
      <w:r>
        <w:t>in</w:t>
      </w:r>
      <w:r>
        <w:rPr>
          <w:spacing w:val="-5"/>
        </w:rPr>
        <w:t xml:space="preserve"> </w:t>
      </w:r>
      <w:r>
        <w:t>the</w:t>
      </w:r>
      <w:r>
        <w:rPr>
          <w:spacing w:val="-4"/>
        </w:rPr>
        <w:t xml:space="preserve"> </w:t>
      </w:r>
      <w:r>
        <w:t>gray-scaled</w:t>
      </w:r>
      <w:r>
        <w:rPr>
          <w:spacing w:val="-4"/>
        </w:rPr>
        <w:t xml:space="preserve"> </w:t>
      </w:r>
      <w:r>
        <w:t>face</w:t>
      </w:r>
      <w:r>
        <w:rPr>
          <w:spacing w:val="-4"/>
        </w:rPr>
        <w:t xml:space="preserve"> </w:t>
      </w:r>
      <w:r>
        <w:t>images</w:t>
      </w:r>
      <w:r>
        <w:rPr>
          <w:spacing w:val="-4"/>
        </w:rPr>
        <w:t xml:space="preserve"> </w:t>
      </w:r>
      <w:r>
        <w:t>from</w:t>
      </w:r>
      <w:r>
        <w:rPr>
          <w:spacing w:val="-8"/>
        </w:rPr>
        <w:t xml:space="preserve"> </w:t>
      </w:r>
      <w:r>
        <w:t>the</w:t>
      </w:r>
      <w:r>
        <w:rPr>
          <w:spacing w:val="-5"/>
        </w:rPr>
        <w:t xml:space="preserve"> </w:t>
      </w:r>
      <w:r>
        <w:t>previous</w:t>
      </w:r>
      <w:r>
        <w:rPr>
          <w:spacing w:val="-5"/>
        </w:rPr>
        <w:t xml:space="preserve"> </w:t>
      </w:r>
      <w:r>
        <w:rPr>
          <w:spacing w:val="-2"/>
        </w:rPr>
        <w:t>module</w:t>
      </w:r>
    </w:p>
    <w:p w14:paraId="60F3FE3B" w14:textId="77777777" w:rsidR="00B402EE" w:rsidRDefault="00B402EE" w:rsidP="00A60617">
      <w:pPr>
        <w:pStyle w:val="BodyText"/>
        <w:spacing w:before="4"/>
        <w:ind w:left="284" w:right="311"/>
        <w:jc w:val="both"/>
        <w:rPr>
          <w:sz w:val="30"/>
        </w:rPr>
      </w:pPr>
    </w:p>
    <w:p w14:paraId="60F3FE3C" w14:textId="77777777" w:rsidR="00B402EE" w:rsidRDefault="00503AC5" w:rsidP="00A60617">
      <w:pPr>
        <w:pStyle w:val="BodyText"/>
        <w:spacing w:line="520" w:lineRule="auto"/>
        <w:ind w:left="284" w:right="311"/>
        <w:jc w:val="both"/>
      </w:pPr>
      <w:r>
        <w:t>Step</w:t>
      </w:r>
      <w:r>
        <w:rPr>
          <w:spacing w:val="-3"/>
        </w:rPr>
        <w:t xml:space="preserve"> </w:t>
      </w:r>
      <w:r>
        <w:t>2:</w:t>
      </w:r>
      <w:r>
        <w:rPr>
          <w:spacing w:val="-3"/>
        </w:rPr>
        <w:t xml:space="preserve"> </w:t>
      </w:r>
      <w:r>
        <w:t>The</w:t>
      </w:r>
      <w:r>
        <w:rPr>
          <w:spacing w:val="-2"/>
        </w:rPr>
        <w:t xml:space="preserve"> </w:t>
      </w:r>
      <w:r>
        <w:t>machine</w:t>
      </w:r>
      <w:r>
        <w:rPr>
          <w:spacing w:val="-3"/>
        </w:rPr>
        <w:t xml:space="preserve"> </w:t>
      </w:r>
      <w:r>
        <w:t>learning</w:t>
      </w:r>
      <w:r>
        <w:rPr>
          <w:spacing w:val="-8"/>
        </w:rPr>
        <w:t xml:space="preserve"> </w:t>
      </w:r>
      <w:r>
        <w:t>model</w:t>
      </w:r>
      <w:r>
        <w:rPr>
          <w:spacing w:val="-3"/>
        </w:rPr>
        <w:t xml:space="preserve"> </w:t>
      </w:r>
      <w:r>
        <w:t>is</w:t>
      </w:r>
      <w:r>
        <w:rPr>
          <w:spacing w:val="-3"/>
        </w:rPr>
        <w:t xml:space="preserve"> </w:t>
      </w:r>
      <w:r>
        <w:t>already</w:t>
      </w:r>
      <w:r>
        <w:rPr>
          <w:spacing w:val="-2"/>
        </w:rPr>
        <w:t xml:space="preserve"> </w:t>
      </w:r>
      <w:r>
        <w:t>trained</w:t>
      </w:r>
      <w:r>
        <w:rPr>
          <w:spacing w:val="-2"/>
        </w:rPr>
        <w:t xml:space="preserve"> </w:t>
      </w:r>
      <w:r>
        <w:t>to</w:t>
      </w:r>
      <w:r>
        <w:rPr>
          <w:spacing w:val="-3"/>
        </w:rPr>
        <w:t xml:space="preserve"> </w:t>
      </w:r>
      <w:r>
        <w:t>predict</w:t>
      </w:r>
      <w:r>
        <w:rPr>
          <w:spacing w:val="-2"/>
        </w:rPr>
        <w:t xml:space="preserve"> </w:t>
      </w:r>
      <w:r>
        <w:t>the</w:t>
      </w:r>
      <w:r>
        <w:rPr>
          <w:spacing w:val="-3"/>
        </w:rPr>
        <w:t xml:space="preserve"> </w:t>
      </w:r>
      <w:r>
        <w:t>emotions</w:t>
      </w:r>
      <w:r>
        <w:rPr>
          <w:spacing w:val="-3"/>
        </w:rPr>
        <w:t xml:space="preserve"> </w:t>
      </w:r>
      <w:r>
        <w:t>from</w:t>
      </w:r>
      <w:r>
        <w:rPr>
          <w:spacing w:val="-8"/>
        </w:rPr>
        <w:t xml:space="preserve"> </w:t>
      </w:r>
      <w:r>
        <w:t>the person’s facial features.</w:t>
      </w:r>
    </w:p>
    <w:p w14:paraId="60F3FE3D" w14:textId="77777777" w:rsidR="00B402EE" w:rsidRDefault="00503AC5" w:rsidP="00A60617">
      <w:pPr>
        <w:pStyle w:val="BodyText"/>
        <w:spacing w:line="298" w:lineRule="exact"/>
        <w:ind w:left="284" w:right="311"/>
        <w:jc w:val="both"/>
      </w:pPr>
      <w:r>
        <w:t>Step</w:t>
      </w:r>
      <w:r>
        <w:rPr>
          <w:spacing w:val="-6"/>
        </w:rPr>
        <w:t xml:space="preserve"> </w:t>
      </w:r>
      <w:r>
        <w:t>3:</w:t>
      </w:r>
      <w:r>
        <w:rPr>
          <w:spacing w:val="-6"/>
        </w:rPr>
        <w:t xml:space="preserve"> </w:t>
      </w:r>
      <w:r>
        <w:t>The</w:t>
      </w:r>
      <w:r>
        <w:rPr>
          <w:spacing w:val="-5"/>
        </w:rPr>
        <w:t xml:space="preserve"> </w:t>
      </w:r>
      <w:r>
        <w:t>images</w:t>
      </w:r>
      <w:r>
        <w:rPr>
          <w:spacing w:val="-4"/>
        </w:rPr>
        <w:t xml:space="preserve"> </w:t>
      </w:r>
      <w:r>
        <w:t>is</w:t>
      </w:r>
      <w:r>
        <w:rPr>
          <w:spacing w:val="-6"/>
        </w:rPr>
        <w:t xml:space="preserve"> </w:t>
      </w:r>
      <w:r>
        <w:t>analyzed</w:t>
      </w:r>
      <w:r>
        <w:rPr>
          <w:spacing w:val="-5"/>
        </w:rPr>
        <w:t xml:space="preserve"> </w:t>
      </w:r>
      <w:r>
        <w:t>and</w:t>
      </w:r>
      <w:r>
        <w:rPr>
          <w:spacing w:val="-5"/>
        </w:rPr>
        <w:t xml:space="preserve"> </w:t>
      </w:r>
      <w:r>
        <w:t>based</w:t>
      </w:r>
      <w:r>
        <w:rPr>
          <w:spacing w:val="-1"/>
        </w:rPr>
        <w:t xml:space="preserve"> </w:t>
      </w:r>
      <w:r>
        <w:t>on</w:t>
      </w:r>
      <w:r>
        <w:rPr>
          <w:spacing w:val="-6"/>
        </w:rPr>
        <w:t xml:space="preserve"> </w:t>
      </w:r>
      <w:r>
        <w:t>the</w:t>
      </w:r>
      <w:r>
        <w:rPr>
          <w:spacing w:val="-4"/>
        </w:rPr>
        <w:t xml:space="preserve"> </w:t>
      </w:r>
      <w:r>
        <w:t>matching</w:t>
      </w:r>
      <w:r>
        <w:rPr>
          <w:spacing w:val="-11"/>
        </w:rPr>
        <w:t xml:space="preserve"> </w:t>
      </w:r>
      <w:r>
        <w:t>features,</w:t>
      </w:r>
      <w:r>
        <w:rPr>
          <w:spacing w:val="-2"/>
        </w:rPr>
        <w:t xml:space="preserve"> </w:t>
      </w:r>
      <w:r>
        <w:t>the</w:t>
      </w:r>
      <w:r>
        <w:rPr>
          <w:spacing w:val="-6"/>
        </w:rPr>
        <w:t xml:space="preserve"> </w:t>
      </w:r>
      <w:r>
        <w:t>percentage</w:t>
      </w:r>
      <w:r>
        <w:rPr>
          <w:spacing w:val="-5"/>
        </w:rPr>
        <w:t xml:space="preserve"> of</w:t>
      </w:r>
    </w:p>
    <w:p w14:paraId="60F3FE3E" w14:textId="77777777" w:rsidR="00B402EE" w:rsidRDefault="00503AC5" w:rsidP="00A60617">
      <w:pPr>
        <w:pStyle w:val="BodyText"/>
        <w:spacing w:before="73" w:line="520" w:lineRule="auto"/>
        <w:ind w:left="284" w:right="311"/>
        <w:jc w:val="both"/>
      </w:pPr>
      <w:r>
        <w:t>matching</w:t>
      </w:r>
      <w:r>
        <w:rPr>
          <w:spacing w:val="-10"/>
        </w:rPr>
        <w:t xml:space="preserve"> </w:t>
      </w:r>
      <w:r>
        <w:t>with</w:t>
      </w:r>
      <w:r>
        <w:rPr>
          <w:spacing w:val="-5"/>
        </w:rPr>
        <w:t xml:space="preserve"> </w:t>
      </w:r>
      <w:r>
        <w:t>every</w:t>
      </w:r>
      <w:r>
        <w:rPr>
          <w:spacing w:val="-4"/>
        </w:rPr>
        <w:t xml:space="preserve"> </w:t>
      </w:r>
      <w:r>
        <w:t>emotion</w:t>
      </w:r>
      <w:r>
        <w:rPr>
          <w:spacing w:val="-5"/>
        </w:rPr>
        <w:t xml:space="preserve"> </w:t>
      </w:r>
      <w:r>
        <w:t>label</w:t>
      </w:r>
      <w:r>
        <w:rPr>
          <w:spacing w:val="-4"/>
        </w:rPr>
        <w:t xml:space="preserve"> </w:t>
      </w:r>
      <w:r>
        <w:t>(i.e.,</w:t>
      </w:r>
      <w:r>
        <w:rPr>
          <w:spacing w:val="-3"/>
        </w:rPr>
        <w:t xml:space="preserve"> </w:t>
      </w:r>
      <w:r>
        <w:t>Angry,</w:t>
      </w:r>
      <w:r>
        <w:rPr>
          <w:spacing w:val="-3"/>
        </w:rPr>
        <w:t xml:space="preserve"> </w:t>
      </w:r>
      <w:r>
        <w:t>Disgust,</w:t>
      </w:r>
      <w:r>
        <w:rPr>
          <w:spacing w:val="-3"/>
        </w:rPr>
        <w:t xml:space="preserve"> </w:t>
      </w:r>
      <w:r>
        <w:t>Fear,</w:t>
      </w:r>
      <w:r>
        <w:rPr>
          <w:spacing w:val="-3"/>
        </w:rPr>
        <w:t xml:space="preserve"> </w:t>
      </w:r>
      <w:r>
        <w:t>Happy,</w:t>
      </w:r>
      <w:r>
        <w:rPr>
          <w:spacing w:val="-7"/>
        </w:rPr>
        <w:t xml:space="preserve"> </w:t>
      </w:r>
      <w:r>
        <w:t>Neutral,</w:t>
      </w:r>
      <w:r>
        <w:rPr>
          <w:spacing w:val="-3"/>
        </w:rPr>
        <w:t xml:space="preserve"> </w:t>
      </w:r>
      <w:r>
        <w:t>Sad, Surprise) is returned in an np array format.</w:t>
      </w:r>
    </w:p>
    <w:p w14:paraId="60F3FE3F" w14:textId="77777777" w:rsidR="00B402EE" w:rsidRDefault="00503AC5" w:rsidP="00A60617">
      <w:pPr>
        <w:pStyle w:val="BodyText"/>
        <w:spacing w:line="520" w:lineRule="auto"/>
        <w:ind w:left="284" w:right="311"/>
        <w:jc w:val="both"/>
      </w:pPr>
      <w:r>
        <w:t>Step</w:t>
      </w:r>
      <w:r>
        <w:rPr>
          <w:spacing w:val="-4"/>
        </w:rPr>
        <w:t xml:space="preserve"> </w:t>
      </w:r>
      <w:r>
        <w:t>4:</w:t>
      </w:r>
      <w:r>
        <w:rPr>
          <w:spacing w:val="-4"/>
        </w:rPr>
        <w:t xml:space="preserve"> </w:t>
      </w:r>
      <w:r>
        <w:t>The</w:t>
      </w:r>
      <w:r>
        <w:rPr>
          <w:spacing w:val="-3"/>
        </w:rPr>
        <w:t xml:space="preserve"> </w:t>
      </w:r>
      <w:r>
        <w:t>appropriate</w:t>
      </w:r>
      <w:r>
        <w:rPr>
          <w:spacing w:val="-3"/>
        </w:rPr>
        <w:t xml:space="preserve"> </w:t>
      </w:r>
      <w:r>
        <w:t>emotion</w:t>
      </w:r>
      <w:r>
        <w:rPr>
          <w:spacing w:val="-4"/>
        </w:rPr>
        <w:t xml:space="preserve"> </w:t>
      </w:r>
      <w:r>
        <w:t>label</w:t>
      </w:r>
      <w:r>
        <w:rPr>
          <w:spacing w:val="-3"/>
        </w:rPr>
        <w:t xml:space="preserve"> </w:t>
      </w:r>
      <w:r>
        <w:t>is</w:t>
      </w:r>
      <w:r>
        <w:rPr>
          <w:spacing w:val="-4"/>
        </w:rPr>
        <w:t xml:space="preserve"> </w:t>
      </w:r>
      <w:r>
        <w:t>returned</w:t>
      </w:r>
      <w:r>
        <w:rPr>
          <w:spacing w:val="-3"/>
        </w:rPr>
        <w:t xml:space="preserve"> </w:t>
      </w:r>
      <w:r>
        <w:t>i.e.,</w:t>
      </w:r>
      <w:r>
        <w:rPr>
          <w:spacing w:val="-2"/>
        </w:rPr>
        <w:t xml:space="preserve"> </w:t>
      </w:r>
      <w:r>
        <w:t>the</w:t>
      </w:r>
      <w:r>
        <w:rPr>
          <w:spacing w:val="-4"/>
        </w:rPr>
        <w:t xml:space="preserve"> </w:t>
      </w:r>
      <w:r>
        <w:t>emotion</w:t>
      </w:r>
      <w:r>
        <w:rPr>
          <w:spacing w:val="-4"/>
        </w:rPr>
        <w:t xml:space="preserve"> </w:t>
      </w:r>
      <w:r>
        <w:t>label</w:t>
      </w:r>
      <w:r>
        <w:rPr>
          <w:spacing w:val="-3"/>
        </w:rPr>
        <w:t xml:space="preserve"> </w:t>
      </w:r>
      <w:r>
        <w:t>with</w:t>
      </w:r>
      <w:r>
        <w:rPr>
          <w:spacing w:val="-4"/>
        </w:rPr>
        <w:t xml:space="preserve"> </w:t>
      </w:r>
      <w:r>
        <w:t>the highest matching percentage is returned.</w:t>
      </w:r>
    </w:p>
    <w:p w14:paraId="60F3FE40" w14:textId="77777777" w:rsidR="00B402EE" w:rsidRDefault="00503AC5" w:rsidP="00A60617">
      <w:pPr>
        <w:pStyle w:val="BodyText"/>
        <w:spacing w:line="298" w:lineRule="exact"/>
        <w:ind w:left="284" w:right="311"/>
        <w:jc w:val="both"/>
      </w:pPr>
      <w:r>
        <w:rPr>
          <w:spacing w:val="-5"/>
        </w:rPr>
        <w:t>End</w:t>
      </w:r>
    </w:p>
    <w:p w14:paraId="60F3FE41" w14:textId="77777777" w:rsidR="00B402EE" w:rsidRDefault="00B402EE" w:rsidP="00D46A49">
      <w:pPr>
        <w:pStyle w:val="BodyText"/>
        <w:ind w:left="284"/>
        <w:jc w:val="both"/>
        <w:rPr>
          <w:sz w:val="28"/>
        </w:rPr>
      </w:pPr>
    </w:p>
    <w:p w14:paraId="60F3FE42" w14:textId="77777777" w:rsidR="00B402EE" w:rsidRDefault="00B402EE" w:rsidP="00D46A49">
      <w:pPr>
        <w:pStyle w:val="BodyText"/>
        <w:ind w:left="284"/>
        <w:jc w:val="both"/>
        <w:rPr>
          <w:sz w:val="28"/>
        </w:rPr>
      </w:pPr>
    </w:p>
    <w:p w14:paraId="7BEAEF14" w14:textId="77777777" w:rsidR="00331819" w:rsidRDefault="00331819" w:rsidP="00D46A49">
      <w:pPr>
        <w:pStyle w:val="BodyText"/>
        <w:ind w:left="284"/>
        <w:jc w:val="both"/>
        <w:rPr>
          <w:sz w:val="28"/>
        </w:rPr>
      </w:pPr>
    </w:p>
    <w:p w14:paraId="607FE271" w14:textId="77777777" w:rsidR="00331819" w:rsidRDefault="00331819" w:rsidP="00D46A49">
      <w:pPr>
        <w:pStyle w:val="BodyText"/>
        <w:ind w:left="284"/>
        <w:jc w:val="both"/>
        <w:rPr>
          <w:sz w:val="28"/>
        </w:rPr>
      </w:pPr>
    </w:p>
    <w:p w14:paraId="30F26876" w14:textId="77777777" w:rsidR="00331819" w:rsidRDefault="00331819" w:rsidP="00D46A49">
      <w:pPr>
        <w:pStyle w:val="BodyText"/>
        <w:ind w:left="284"/>
        <w:jc w:val="both"/>
        <w:rPr>
          <w:sz w:val="28"/>
        </w:rPr>
      </w:pPr>
    </w:p>
    <w:p w14:paraId="7915523C" w14:textId="77777777" w:rsidR="00331819" w:rsidRDefault="00331819" w:rsidP="00D46A49">
      <w:pPr>
        <w:pStyle w:val="BodyText"/>
        <w:ind w:left="284"/>
        <w:jc w:val="both"/>
        <w:rPr>
          <w:sz w:val="28"/>
        </w:rPr>
      </w:pPr>
    </w:p>
    <w:p w14:paraId="32C07CDA" w14:textId="77777777" w:rsidR="00331819" w:rsidRDefault="00331819" w:rsidP="00D46A49">
      <w:pPr>
        <w:pStyle w:val="BodyText"/>
        <w:ind w:left="284"/>
        <w:jc w:val="both"/>
        <w:rPr>
          <w:sz w:val="28"/>
        </w:rPr>
      </w:pPr>
    </w:p>
    <w:p w14:paraId="339008A0" w14:textId="77777777" w:rsidR="00331819" w:rsidRDefault="00331819" w:rsidP="00D46A49">
      <w:pPr>
        <w:pStyle w:val="BodyText"/>
        <w:ind w:left="284"/>
        <w:jc w:val="both"/>
        <w:rPr>
          <w:sz w:val="28"/>
        </w:rPr>
      </w:pPr>
    </w:p>
    <w:p w14:paraId="37FFAE9F" w14:textId="77777777" w:rsidR="00331819" w:rsidRDefault="00331819" w:rsidP="00D46A49">
      <w:pPr>
        <w:pStyle w:val="BodyText"/>
        <w:ind w:left="284"/>
        <w:jc w:val="both"/>
        <w:rPr>
          <w:sz w:val="28"/>
        </w:rPr>
      </w:pPr>
    </w:p>
    <w:p w14:paraId="73551F67" w14:textId="77777777" w:rsidR="00331819" w:rsidRDefault="00331819" w:rsidP="00D46A49">
      <w:pPr>
        <w:pStyle w:val="BodyText"/>
        <w:ind w:left="284"/>
        <w:jc w:val="both"/>
        <w:rPr>
          <w:sz w:val="28"/>
        </w:rPr>
      </w:pPr>
    </w:p>
    <w:p w14:paraId="3301B711" w14:textId="77777777" w:rsidR="00331819" w:rsidRDefault="00331819" w:rsidP="00D46A49">
      <w:pPr>
        <w:pStyle w:val="BodyText"/>
        <w:ind w:left="284"/>
        <w:jc w:val="both"/>
        <w:rPr>
          <w:sz w:val="28"/>
        </w:rPr>
      </w:pPr>
    </w:p>
    <w:p w14:paraId="0E5D74BF" w14:textId="77777777" w:rsidR="00331819" w:rsidRDefault="00331819" w:rsidP="00D46A49">
      <w:pPr>
        <w:pStyle w:val="BodyText"/>
        <w:ind w:left="284"/>
        <w:jc w:val="both"/>
        <w:rPr>
          <w:sz w:val="28"/>
        </w:rPr>
      </w:pPr>
    </w:p>
    <w:p w14:paraId="6DA8AAB9" w14:textId="77777777" w:rsidR="00331819" w:rsidRDefault="00331819" w:rsidP="00D46A49">
      <w:pPr>
        <w:pStyle w:val="BodyText"/>
        <w:ind w:left="284"/>
        <w:jc w:val="both"/>
        <w:rPr>
          <w:sz w:val="28"/>
        </w:rPr>
      </w:pPr>
    </w:p>
    <w:p w14:paraId="754B0B22" w14:textId="77777777" w:rsidR="00331819" w:rsidRDefault="00331819" w:rsidP="00D46A49">
      <w:pPr>
        <w:pStyle w:val="BodyText"/>
        <w:ind w:left="284"/>
        <w:jc w:val="both"/>
        <w:rPr>
          <w:sz w:val="28"/>
        </w:rPr>
      </w:pPr>
    </w:p>
    <w:p w14:paraId="529A87FD" w14:textId="77777777" w:rsidR="00331819" w:rsidRDefault="00331819" w:rsidP="00D46A49">
      <w:pPr>
        <w:pStyle w:val="BodyText"/>
        <w:ind w:left="284"/>
        <w:jc w:val="both"/>
        <w:rPr>
          <w:sz w:val="28"/>
        </w:rPr>
      </w:pPr>
    </w:p>
    <w:p w14:paraId="32686C72" w14:textId="77777777" w:rsidR="00331819" w:rsidRDefault="00331819" w:rsidP="00D46A49">
      <w:pPr>
        <w:pStyle w:val="BodyText"/>
        <w:ind w:left="284"/>
        <w:jc w:val="both"/>
        <w:rPr>
          <w:sz w:val="28"/>
        </w:rPr>
      </w:pPr>
    </w:p>
    <w:p w14:paraId="23D6290F" w14:textId="77777777" w:rsidR="00331819" w:rsidRDefault="00331819" w:rsidP="00D46A49">
      <w:pPr>
        <w:pStyle w:val="BodyText"/>
        <w:ind w:left="284"/>
        <w:jc w:val="both"/>
        <w:rPr>
          <w:sz w:val="28"/>
        </w:rPr>
      </w:pPr>
    </w:p>
    <w:p w14:paraId="7F42E1C4" w14:textId="77777777" w:rsidR="00331819" w:rsidRDefault="00331819" w:rsidP="00D46A49">
      <w:pPr>
        <w:pStyle w:val="BodyText"/>
        <w:ind w:left="284"/>
        <w:jc w:val="both"/>
        <w:rPr>
          <w:sz w:val="28"/>
        </w:rPr>
      </w:pPr>
    </w:p>
    <w:p w14:paraId="60F3FE43" w14:textId="77777777" w:rsidR="00B402EE" w:rsidRDefault="00B402EE" w:rsidP="00D46A49">
      <w:pPr>
        <w:pStyle w:val="BodyText"/>
        <w:ind w:left="284"/>
        <w:jc w:val="both"/>
        <w:rPr>
          <w:sz w:val="28"/>
        </w:rPr>
      </w:pPr>
    </w:p>
    <w:p w14:paraId="60F3FE44" w14:textId="70CB6024" w:rsidR="00B402EE" w:rsidRDefault="00503AC5" w:rsidP="00D46A49">
      <w:pPr>
        <w:pStyle w:val="Heading3"/>
        <w:numPr>
          <w:ilvl w:val="2"/>
          <w:numId w:val="12"/>
        </w:numPr>
        <w:spacing w:before="184"/>
        <w:ind w:left="284" w:firstLine="0"/>
        <w:jc w:val="both"/>
      </w:pPr>
      <w:r>
        <w:lastRenderedPageBreak/>
        <w:t>Music</w:t>
      </w:r>
      <w:r>
        <w:rPr>
          <w:spacing w:val="-12"/>
        </w:rPr>
        <w:t xml:space="preserve"> </w:t>
      </w:r>
      <w:r>
        <w:t>Recommendation</w:t>
      </w:r>
      <w:r>
        <w:rPr>
          <w:spacing w:val="-13"/>
        </w:rPr>
        <w:t xml:space="preserve"> </w:t>
      </w:r>
      <w:r>
        <w:rPr>
          <w:spacing w:val="-2"/>
        </w:rPr>
        <w:t>Module</w:t>
      </w:r>
    </w:p>
    <w:p w14:paraId="60F3FE45" w14:textId="77777777" w:rsidR="00B402EE" w:rsidRDefault="00B402EE" w:rsidP="00D46A49">
      <w:pPr>
        <w:pStyle w:val="BodyText"/>
        <w:spacing w:before="143"/>
        <w:ind w:left="284"/>
        <w:jc w:val="both"/>
      </w:pPr>
    </w:p>
    <w:p w14:paraId="60F3FE46" w14:textId="77777777" w:rsidR="00B402EE" w:rsidRDefault="00503AC5" w:rsidP="00D46A49">
      <w:pPr>
        <w:pStyle w:val="BodyText"/>
        <w:spacing w:before="143"/>
        <w:ind w:left="284"/>
        <w:jc w:val="both"/>
      </w:pPr>
      <w:r>
        <w:t>Input:</w:t>
      </w:r>
      <w:r>
        <w:rPr>
          <w:spacing w:val="-8"/>
        </w:rPr>
        <w:t xml:space="preserve"> </w:t>
      </w:r>
      <w:r>
        <w:t>Emotion</w:t>
      </w:r>
      <w:r>
        <w:rPr>
          <w:spacing w:val="-3"/>
        </w:rPr>
        <w:t xml:space="preserve"> </w:t>
      </w:r>
      <w:r>
        <w:t>Label</w:t>
      </w:r>
      <w:r>
        <w:rPr>
          <w:spacing w:val="-7"/>
        </w:rPr>
        <w:t xml:space="preserve"> </w:t>
      </w:r>
      <w:r>
        <w:t>from</w:t>
      </w:r>
      <w:r>
        <w:rPr>
          <w:spacing w:val="-11"/>
        </w:rPr>
        <w:t xml:space="preserve"> </w:t>
      </w:r>
      <w:r>
        <w:t>previous</w:t>
      </w:r>
      <w:r>
        <w:rPr>
          <w:spacing w:val="-4"/>
        </w:rPr>
        <w:t xml:space="preserve"> </w:t>
      </w:r>
      <w:r>
        <w:rPr>
          <w:spacing w:val="-2"/>
        </w:rPr>
        <w:t>module</w:t>
      </w:r>
    </w:p>
    <w:p w14:paraId="60F3FE47" w14:textId="77777777" w:rsidR="00B402EE" w:rsidRDefault="00503AC5" w:rsidP="00D46A49">
      <w:pPr>
        <w:pStyle w:val="BodyText"/>
        <w:spacing w:before="186"/>
        <w:ind w:left="284"/>
        <w:jc w:val="both"/>
      </w:pPr>
      <w:r>
        <w:t>Output:</w:t>
      </w:r>
      <w:r>
        <w:rPr>
          <w:spacing w:val="-6"/>
        </w:rPr>
        <w:t xml:space="preserve"> </w:t>
      </w:r>
      <w:r>
        <w:t>Appropriate</w:t>
      </w:r>
      <w:r>
        <w:rPr>
          <w:spacing w:val="-6"/>
        </w:rPr>
        <w:t xml:space="preserve"> </w:t>
      </w:r>
      <w:r>
        <w:t>song</w:t>
      </w:r>
      <w:r>
        <w:rPr>
          <w:spacing w:val="-9"/>
        </w:rPr>
        <w:t xml:space="preserve"> </w:t>
      </w:r>
      <w:r>
        <w:t>based</w:t>
      </w:r>
      <w:r>
        <w:rPr>
          <w:spacing w:val="-6"/>
        </w:rPr>
        <w:t xml:space="preserve"> </w:t>
      </w:r>
      <w:r>
        <w:t>on</w:t>
      </w:r>
      <w:r>
        <w:rPr>
          <w:spacing w:val="-5"/>
        </w:rPr>
        <w:t xml:space="preserve"> </w:t>
      </w:r>
      <w:r>
        <w:t>emotion</w:t>
      </w:r>
      <w:r>
        <w:rPr>
          <w:spacing w:val="-6"/>
        </w:rPr>
        <w:t xml:space="preserve"> </w:t>
      </w:r>
      <w:r>
        <w:t>is</w:t>
      </w:r>
      <w:r>
        <w:rPr>
          <w:spacing w:val="-6"/>
        </w:rPr>
        <w:t xml:space="preserve"> </w:t>
      </w:r>
      <w:r>
        <w:rPr>
          <w:spacing w:val="-2"/>
        </w:rPr>
        <w:t>played</w:t>
      </w:r>
    </w:p>
    <w:p w14:paraId="60F3FE48" w14:textId="77777777" w:rsidR="00B402EE" w:rsidRDefault="00B402EE" w:rsidP="00D46A49">
      <w:pPr>
        <w:pStyle w:val="BodyText"/>
        <w:ind w:left="284"/>
        <w:jc w:val="both"/>
        <w:rPr>
          <w:sz w:val="28"/>
        </w:rPr>
      </w:pPr>
    </w:p>
    <w:p w14:paraId="60F3FE49" w14:textId="77777777" w:rsidR="00B402EE" w:rsidRDefault="00503AC5" w:rsidP="00D46A49">
      <w:pPr>
        <w:pStyle w:val="BodyText"/>
        <w:spacing w:before="214"/>
        <w:ind w:left="284"/>
        <w:jc w:val="both"/>
      </w:pPr>
      <w:r>
        <w:rPr>
          <w:spacing w:val="-4"/>
        </w:rPr>
        <w:t>Begin</w:t>
      </w:r>
    </w:p>
    <w:p w14:paraId="60F3FE4A" w14:textId="77777777" w:rsidR="00B402EE" w:rsidRDefault="00B402EE" w:rsidP="00D46A49">
      <w:pPr>
        <w:pStyle w:val="BodyText"/>
        <w:spacing w:before="4"/>
        <w:ind w:left="284"/>
        <w:jc w:val="both"/>
        <w:rPr>
          <w:sz w:val="30"/>
        </w:rPr>
      </w:pPr>
    </w:p>
    <w:p w14:paraId="60F3FE4B" w14:textId="77777777" w:rsidR="00B402EE" w:rsidRDefault="00503AC5" w:rsidP="00D46A49">
      <w:pPr>
        <w:pStyle w:val="BodyText"/>
        <w:ind w:left="284"/>
        <w:jc w:val="both"/>
      </w:pPr>
      <w:r>
        <w:t>Step</w:t>
      </w:r>
      <w:r>
        <w:rPr>
          <w:spacing w:val="-5"/>
        </w:rPr>
        <w:t xml:space="preserve"> </w:t>
      </w:r>
      <w:r>
        <w:t>1:</w:t>
      </w:r>
      <w:r>
        <w:rPr>
          <w:spacing w:val="-5"/>
        </w:rPr>
        <w:t xml:space="preserve"> </w:t>
      </w:r>
      <w:r>
        <w:t>Get</w:t>
      </w:r>
      <w:r>
        <w:rPr>
          <w:spacing w:val="-5"/>
        </w:rPr>
        <w:t xml:space="preserve"> </w:t>
      </w:r>
      <w:r>
        <w:t>the</w:t>
      </w:r>
      <w:r>
        <w:rPr>
          <w:spacing w:val="-5"/>
        </w:rPr>
        <w:t xml:space="preserve"> </w:t>
      </w:r>
      <w:r>
        <w:t>emotion</w:t>
      </w:r>
      <w:r>
        <w:rPr>
          <w:spacing w:val="-5"/>
        </w:rPr>
        <w:t xml:space="preserve"> </w:t>
      </w:r>
      <w:r>
        <w:t>label</w:t>
      </w:r>
      <w:r>
        <w:rPr>
          <w:spacing w:val="-4"/>
        </w:rPr>
        <w:t xml:space="preserve"> </w:t>
      </w:r>
      <w:r>
        <w:t>from</w:t>
      </w:r>
      <w:r>
        <w:rPr>
          <w:spacing w:val="-9"/>
        </w:rPr>
        <w:t xml:space="preserve"> </w:t>
      </w:r>
      <w:r>
        <w:t>previous</w:t>
      </w:r>
      <w:r>
        <w:rPr>
          <w:spacing w:val="-1"/>
        </w:rPr>
        <w:t xml:space="preserve"> </w:t>
      </w:r>
      <w:r>
        <w:rPr>
          <w:spacing w:val="-2"/>
        </w:rPr>
        <w:t>model.</w:t>
      </w:r>
    </w:p>
    <w:p w14:paraId="60F3FE4C" w14:textId="77777777" w:rsidR="00B402EE" w:rsidRDefault="00B402EE" w:rsidP="00D46A49">
      <w:pPr>
        <w:pStyle w:val="BodyText"/>
        <w:spacing w:before="9"/>
        <w:ind w:left="284"/>
        <w:jc w:val="both"/>
        <w:rPr>
          <w:sz w:val="30"/>
        </w:rPr>
      </w:pPr>
    </w:p>
    <w:p w14:paraId="60F3FE4D" w14:textId="77777777" w:rsidR="00B402EE" w:rsidRDefault="00503AC5" w:rsidP="00D46A49">
      <w:pPr>
        <w:pStyle w:val="BodyText"/>
        <w:spacing w:before="1" w:line="523" w:lineRule="auto"/>
        <w:ind w:left="284" w:right="1432" w:firstLine="24"/>
        <w:jc w:val="both"/>
      </w:pPr>
      <w:r>
        <w:t>Step</w:t>
      </w:r>
      <w:r>
        <w:rPr>
          <w:spacing w:val="-4"/>
        </w:rPr>
        <w:t xml:space="preserve"> </w:t>
      </w:r>
      <w:r>
        <w:t>2: In</w:t>
      </w:r>
      <w:r>
        <w:rPr>
          <w:spacing w:val="-4"/>
        </w:rPr>
        <w:t xml:space="preserve"> </w:t>
      </w:r>
      <w:r>
        <w:t>the</w:t>
      </w:r>
      <w:r>
        <w:rPr>
          <w:spacing w:val="-4"/>
        </w:rPr>
        <w:t xml:space="preserve"> </w:t>
      </w:r>
      <w:r>
        <w:t>Songs</w:t>
      </w:r>
      <w:r>
        <w:rPr>
          <w:spacing w:val="-4"/>
        </w:rPr>
        <w:t xml:space="preserve"> </w:t>
      </w:r>
      <w:r>
        <w:t>directory,</w:t>
      </w:r>
      <w:r>
        <w:rPr>
          <w:spacing w:val="-2"/>
        </w:rPr>
        <w:t xml:space="preserve"> </w:t>
      </w:r>
      <w:r>
        <w:t>look</w:t>
      </w:r>
      <w:r>
        <w:rPr>
          <w:spacing w:val="-9"/>
        </w:rPr>
        <w:t xml:space="preserve"> </w:t>
      </w:r>
      <w:r>
        <w:t>for</w:t>
      </w:r>
      <w:r>
        <w:rPr>
          <w:spacing w:val="-3"/>
        </w:rPr>
        <w:t xml:space="preserve"> </w:t>
      </w:r>
      <w:r>
        <w:t>the</w:t>
      </w:r>
      <w:r>
        <w:rPr>
          <w:spacing w:val="-4"/>
        </w:rPr>
        <w:t xml:space="preserve"> </w:t>
      </w:r>
      <w:r>
        <w:t>directory</w:t>
      </w:r>
      <w:r>
        <w:rPr>
          <w:spacing w:val="-3"/>
        </w:rPr>
        <w:t xml:space="preserve"> </w:t>
      </w:r>
      <w:r>
        <w:t>with</w:t>
      </w:r>
      <w:r>
        <w:rPr>
          <w:spacing w:val="-4"/>
        </w:rPr>
        <w:t xml:space="preserve"> </w:t>
      </w:r>
      <w:r>
        <w:t>the</w:t>
      </w:r>
      <w:r>
        <w:rPr>
          <w:spacing w:val="-4"/>
        </w:rPr>
        <w:t xml:space="preserve"> </w:t>
      </w:r>
      <w:r>
        <w:t>same</w:t>
      </w:r>
      <w:r>
        <w:rPr>
          <w:spacing w:val="-3"/>
        </w:rPr>
        <w:t xml:space="preserve"> </w:t>
      </w:r>
      <w:r>
        <w:t>name</w:t>
      </w:r>
      <w:r>
        <w:rPr>
          <w:spacing w:val="-3"/>
        </w:rPr>
        <w:t xml:space="preserve"> </w:t>
      </w:r>
      <w:r>
        <w:t>as the emotion label.</w:t>
      </w:r>
    </w:p>
    <w:p w14:paraId="60F3FE4E" w14:textId="77777777" w:rsidR="00B402EE" w:rsidRDefault="00503AC5" w:rsidP="00D46A49">
      <w:pPr>
        <w:pStyle w:val="BodyText"/>
        <w:spacing w:before="2"/>
        <w:ind w:left="284"/>
        <w:jc w:val="both"/>
      </w:pPr>
      <w:r>
        <w:t>Step</w:t>
      </w:r>
      <w:r>
        <w:rPr>
          <w:spacing w:val="-6"/>
        </w:rPr>
        <w:t xml:space="preserve"> </w:t>
      </w:r>
      <w:r>
        <w:t>3:</w:t>
      </w:r>
      <w:r>
        <w:rPr>
          <w:spacing w:val="-5"/>
        </w:rPr>
        <w:t xml:space="preserve"> </w:t>
      </w:r>
      <w:r>
        <w:t>Open</w:t>
      </w:r>
      <w:r>
        <w:rPr>
          <w:spacing w:val="-4"/>
        </w:rPr>
        <w:t xml:space="preserve"> </w:t>
      </w:r>
      <w:r>
        <w:t>the</w:t>
      </w:r>
      <w:r>
        <w:rPr>
          <w:spacing w:val="-5"/>
        </w:rPr>
        <w:t xml:space="preserve"> </w:t>
      </w:r>
      <w:r>
        <w:t>directory</w:t>
      </w:r>
      <w:r>
        <w:rPr>
          <w:spacing w:val="-4"/>
        </w:rPr>
        <w:t xml:space="preserve"> </w:t>
      </w:r>
      <w:r>
        <w:t>and</w:t>
      </w:r>
      <w:r>
        <w:rPr>
          <w:spacing w:val="-4"/>
        </w:rPr>
        <w:t xml:space="preserve"> </w:t>
      </w:r>
      <w:r>
        <w:t>fetch</w:t>
      </w:r>
      <w:r>
        <w:rPr>
          <w:spacing w:val="-4"/>
        </w:rPr>
        <w:t xml:space="preserve"> </w:t>
      </w:r>
      <w:r>
        <w:t>the</w:t>
      </w:r>
      <w:r>
        <w:rPr>
          <w:spacing w:val="-5"/>
        </w:rPr>
        <w:t xml:space="preserve"> </w:t>
      </w:r>
      <w:r>
        <w:t>songs/music</w:t>
      </w:r>
      <w:r>
        <w:rPr>
          <w:spacing w:val="-5"/>
        </w:rPr>
        <w:t xml:space="preserve"> </w:t>
      </w:r>
      <w:r>
        <w:t>in</w:t>
      </w:r>
      <w:r>
        <w:rPr>
          <w:spacing w:val="-5"/>
        </w:rPr>
        <w:t xml:space="preserve"> </w:t>
      </w:r>
      <w:r>
        <w:t>that</w:t>
      </w:r>
      <w:r>
        <w:rPr>
          <w:spacing w:val="-5"/>
        </w:rPr>
        <w:t xml:space="preserve"> </w:t>
      </w:r>
      <w:r>
        <w:rPr>
          <w:spacing w:val="-2"/>
        </w:rPr>
        <w:t>directory.</w:t>
      </w:r>
    </w:p>
    <w:p w14:paraId="60F3FE4F" w14:textId="77777777" w:rsidR="00B402EE" w:rsidRDefault="00B402EE" w:rsidP="00D46A49">
      <w:pPr>
        <w:pStyle w:val="BodyText"/>
        <w:spacing w:before="4"/>
        <w:ind w:left="284"/>
        <w:jc w:val="both"/>
        <w:rPr>
          <w:sz w:val="30"/>
        </w:rPr>
      </w:pPr>
    </w:p>
    <w:p w14:paraId="60F3FE50" w14:textId="77777777" w:rsidR="00B402EE" w:rsidRDefault="00503AC5" w:rsidP="00D46A49">
      <w:pPr>
        <w:pStyle w:val="BodyText"/>
        <w:spacing w:line="523" w:lineRule="auto"/>
        <w:ind w:left="284" w:right="1432" w:firstLine="24"/>
        <w:jc w:val="both"/>
      </w:pPr>
      <w:r>
        <w:t>Step</w:t>
      </w:r>
      <w:r>
        <w:rPr>
          <w:spacing w:val="-4"/>
        </w:rPr>
        <w:t xml:space="preserve"> </w:t>
      </w:r>
      <w:r>
        <w:t>4:</w:t>
      </w:r>
      <w:r>
        <w:rPr>
          <w:spacing w:val="-4"/>
        </w:rPr>
        <w:t xml:space="preserve"> </w:t>
      </w:r>
      <w:r>
        <w:t>Play</w:t>
      </w:r>
      <w:r>
        <w:rPr>
          <w:spacing w:val="-4"/>
        </w:rPr>
        <w:t xml:space="preserve"> </w:t>
      </w:r>
      <w:r>
        <w:t>the</w:t>
      </w:r>
      <w:r>
        <w:rPr>
          <w:spacing w:val="-4"/>
        </w:rPr>
        <w:t xml:space="preserve"> </w:t>
      </w:r>
      <w:r>
        <w:t>song</w:t>
      </w:r>
      <w:r>
        <w:rPr>
          <w:spacing w:val="-8"/>
        </w:rPr>
        <w:t xml:space="preserve"> </w:t>
      </w:r>
      <w:r>
        <w:t>with</w:t>
      </w:r>
      <w:r>
        <w:rPr>
          <w:spacing w:val="-4"/>
        </w:rPr>
        <w:t xml:space="preserve"> </w:t>
      </w:r>
      <w:r>
        <w:t>the</w:t>
      </w:r>
      <w:r>
        <w:rPr>
          <w:spacing w:val="-4"/>
        </w:rPr>
        <w:t xml:space="preserve"> </w:t>
      </w:r>
      <w:r>
        <w:t>functionality</w:t>
      </w:r>
      <w:r>
        <w:rPr>
          <w:spacing w:val="-4"/>
        </w:rPr>
        <w:t xml:space="preserve"> </w:t>
      </w:r>
      <w:r>
        <w:t>to</w:t>
      </w:r>
      <w:r>
        <w:rPr>
          <w:spacing w:val="-4"/>
        </w:rPr>
        <w:t xml:space="preserve"> </w:t>
      </w:r>
      <w:r>
        <w:t>play,</w:t>
      </w:r>
      <w:r>
        <w:rPr>
          <w:spacing w:val="-2"/>
        </w:rPr>
        <w:t xml:space="preserve"> </w:t>
      </w:r>
      <w:r>
        <w:t>pause,</w:t>
      </w:r>
      <w:r>
        <w:rPr>
          <w:spacing w:val="-1"/>
        </w:rPr>
        <w:t xml:space="preserve"> </w:t>
      </w:r>
      <w:r>
        <w:t>go</w:t>
      </w:r>
      <w:r>
        <w:rPr>
          <w:spacing w:val="-4"/>
        </w:rPr>
        <w:t xml:space="preserve"> </w:t>
      </w:r>
      <w:r>
        <w:t>to</w:t>
      </w:r>
      <w:r>
        <w:rPr>
          <w:spacing w:val="-4"/>
        </w:rPr>
        <w:t xml:space="preserve"> </w:t>
      </w:r>
      <w:r>
        <w:t>next</w:t>
      </w:r>
      <w:r>
        <w:rPr>
          <w:spacing w:val="-4"/>
        </w:rPr>
        <w:t xml:space="preserve"> </w:t>
      </w:r>
      <w:r>
        <w:t>song,</w:t>
      </w:r>
      <w:r>
        <w:rPr>
          <w:spacing w:val="-2"/>
        </w:rPr>
        <w:t xml:space="preserve"> </w:t>
      </w:r>
      <w:r>
        <w:t>go to previous song, etc..</w:t>
      </w:r>
    </w:p>
    <w:p w14:paraId="60F3FE51" w14:textId="77777777" w:rsidR="00B402EE" w:rsidRDefault="00503AC5" w:rsidP="00D46A49">
      <w:pPr>
        <w:pStyle w:val="BodyText"/>
        <w:spacing w:before="3"/>
        <w:ind w:left="284"/>
        <w:jc w:val="both"/>
      </w:pPr>
      <w:r>
        <w:rPr>
          <w:spacing w:val="-5"/>
        </w:rPr>
        <w:t>End</w:t>
      </w:r>
    </w:p>
    <w:p w14:paraId="60F3FE52" w14:textId="77777777" w:rsidR="00B402EE" w:rsidRDefault="00B402EE">
      <w:pPr>
        <w:sectPr w:rsidR="00B402EE" w:rsidSect="00503AC5">
          <w:pgSz w:w="11910" w:h="16840"/>
          <w:pgMar w:top="1260" w:right="880" w:bottom="1220" w:left="1080" w:header="0" w:footer="908" w:gutter="0"/>
          <w:cols w:space="720"/>
        </w:sectPr>
      </w:pPr>
    </w:p>
    <w:p w14:paraId="60F3FE53" w14:textId="77777777" w:rsidR="00B402EE" w:rsidRDefault="00503AC5">
      <w:pPr>
        <w:pStyle w:val="Heading2"/>
        <w:spacing w:before="62" w:line="432" w:lineRule="auto"/>
        <w:ind w:left="4682" w:right="3800"/>
        <w:jc w:val="center"/>
      </w:pPr>
      <w:r>
        <w:lastRenderedPageBreak/>
        <w:t>CHAPTER</w:t>
      </w:r>
      <w:r>
        <w:rPr>
          <w:spacing w:val="-17"/>
        </w:rPr>
        <w:t xml:space="preserve"> </w:t>
      </w:r>
      <w:r>
        <w:t xml:space="preserve">6 </w:t>
      </w:r>
      <w:r>
        <w:rPr>
          <w:spacing w:val="-2"/>
        </w:rPr>
        <w:t>RESULTS</w:t>
      </w:r>
    </w:p>
    <w:p w14:paraId="60F3FE54" w14:textId="77777777" w:rsidR="00B402EE" w:rsidRDefault="00503AC5" w:rsidP="00D46A49">
      <w:pPr>
        <w:pStyle w:val="ListParagraph"/>
        <w:numPr>
          <w:ilvl w:val="1"/>
          <w:numId w:val="13"/>
        </w:numPr>
        <w:tabs>
          <w:tab w:val="left" w:pos="615"/>
        </w:tabs>
        <w:spacing w:before="72"/>
        <w:jc w:val="both"/>
        <w:rPr>
          <w:b/>
          <w:sz w:val="26"/>
        </w:rPr>
      </w:pPr>
      <w:bookmarkStart w:id="33" w:name="7.1_SNAP_SHOTS_OUTPUT"/>
      <w:bookmarkEnd w:id="33"/>
      <w:r>
        <w:rPr>
          <w:b/>
          <w:sz w:val="26"/>
        </w:rPr>
        <w:t>SNAP</w:t>
      </w:r>
      <w:r>
        <w:rPr>
          <w:b/>
          <w:spacing w:val="-7"/>
          <w:sz w:val="26"/>
        </w:rPr>
        <w:t xml:space="preserve"> </w:t>
      </w:r>
      <w:r>
        <w:rPr>
          <w:b/>
          <w:sz w:val="26"/>
        </w:rPr>
        <w:t>SHOTS</w:t>
      </w:r>
      <w:r>
        <w:rPr>
          <w:b/>
          <w:spacing w:val="-7"/>
          <w:sz w:val="26"/>
        </w:rPr>
        <w:t xml:space="preserve"> </w:t>
      </w:r>
      <w:r>
        <w:rPr>
          <w:b/>
          <w:spacing w:val="-2"/>
          <w:sz w:val="26"/>
        </w:rPr>
        <w:t>OUTPUT</w:t>
      </w:r>
    </w:p>
    <w:p w14:paraId="60F3FE55" w14:textId="77777777" w:rsidR="00B402EE" w:rsidRDefault="00B402EE" w:rsidP="00D46A49">
      <w:pPr>
        <w:pStyle w:val="BodyText"/>
        <w:spacing w:before="88"/>
        <w:ind w:left="271" w:right="426"/>
        <w:jc w:val="both"/>
        <w:rPr>
          <w:spacing w:val="-2"/>
        </w:rPr>
      </w:pPr>
    </w:p>
    <w:p w14:paraId="60F3FE56" w14:textId="77777777" w:rsidR="00B402EE" w:rsidRDefault="00B402EE" w:rsidP="00D46A49">
      <w:pPr>
        <w:pStyle w:val="BodyText"/>
        <w:jc w:val="both"/>
        <w:rPr>
          <w:sz w:val="20"/>
        </w:rPr>
      </w:pPr>
    </w:p>
    <w:p w14:paraId="60F3FE57" w14:textId="77777777" w:rsidR="00B402EE" w:rsidRDefault="00B402EE" w:rsidP="00D46A49">
      <w:pPr>
        <w:pStyle w:val="BodyText"/>
        <w:jc w:val="both"/>
        <w:rPr>
          <w:sz w:val="20"/>
        </w:rPr>
      </w:pPr>
    </w:p>
    <w:p w14:paraId="60F3FE58" w14:textId="77777777" w:rsidR="00B402EE" w:rsidRDefault="00503AC5" w:rsidP="00D46A49">
      <w:pPr>
        <w:pStyle w:val="BodyText"/>
        <w:spacing w:before="10"/>
        <w:jc w:val="center"/>
        <w:rPr>
          <w:sz w:val="25"/>
        </w:rPr>
      </w:pPr>
      <w:r>
        <w:rPr>
          <w:noProof/>
        </w:rPr>
        <w:drawing>
          <wp:inline distT="0" distB="0" distL="114300" distR="114300" wp14:anchorId="60F3FFF2" wp14:editId="60F3FFF3">
            <wp:extent cx="3108960" cy="1748790"/>
            <wp:effectExtent l="0" t="0" r="0" b="381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7"/>
                    <a:stretch>
                      <a:fillRect/>
                    </a:stretch>
                  </pic:blipFill>
                  <pic:spPr>
                    <a:xfrm>
                      <a:off x="0" y="0"/>
                      <a:ext cx="3109575" cy="1749136"/>
                    </a:xfrm>
                    <a:prstGeom prst="rect">
                      <a:avLst/>
                    </a:prstGeom>
                  </pic:spPr>
                </pic:pic>
              </a:graphicData>
            </a:graphic>
          </wp:inline>
        </w:drawing>
      </w:r>
    </w:p>
    <w:p w14:paraId="60F3FE59" w14:textId="77777777" w:rsidR="00B402EE" w:rsidRDefault="00B402EE" w:rsidP="00D46A49">
      <w:pPr>
        <w:pStyle w:val="BodyText"/>
        <w:spacing w:before="3"/>
        <w:jc w:val="both"/>
      </w:pPr>
    </w:p>
    <w:p w14:paraId="60F3FE5A" w14:textId="56C6EA27" w:rsidR="00B402EE" w:rsidRDefault="00503AC5" w:rsidP="00D46A49">
      <w:pPr>
        <w:pStyle w:val="BodyText"/>
        <w:ind w:left="271" w:right="428"/>
        <w:jc w:val="center"/>
        <w:rPr>
          <w:spacing w:val="-2"/>
        </w:rPr>
      </w:pPr>
      <w:r>
        <w:t>Figure</w:t>
      </w:r>
      <w:r>
        <w:rPr>
          <w:spacing w:val="-6"/>
        </w:rPr>
        <w:t xml:space="preserve"> </w:t>
      </w:r>
      <w:r>
        <w:rPr>
          <w:spacing w:val="-6"/>
          <w:lang w:val="en-IN"/>
        </w:rPr>
        <w:t>6</w:t>
      </w:r>
      <w:r>
        <w:t>.</w:t>
      </w:r>
      <w:r>
        <w:rPr>
          <w:lang w:val="en-IN"/>
        </w:rPr>
        <w:t>1</w:t>
      </w:r>
      <w:r>
        <w:rPr>
          <w:spacing w:val="-6"/>
        </w:rPr>
        <w:t xml:space="preserve"> </w:t>
      </w:r>
      <w:r w:rsidR="00A0257D">
        <w:t>Group</w:t>
      </w:r>
      <w:r>
        <w:rPr>
          <w:spacing w:val="-6"/>
        </w:rPr>
        <w:t xml:space="preserve"> </w:t>
      </w:r>
      <w:r>
        <w:t>Emotion</w:t>
      </w:r>
      <w:r w:rsidR="00A0257D">
        <w:rPr>
          <w:spacing w:val="-7"/>
        </w:rPr>
        <w:t>-- Happy</w:t>
      </w:r>
      <w:r>
        <w:rPr>
          <w:spacing w:val="-2"/>
        </w:rPr>
        <w:br/>
      </w:r>
    </w:p>
    <w:p w14:paraId="60F3FE5B" w14:textId="1382BA87" w:rsidR="00B402EE" w:rsidRDefault="00503AC5" w:rsidP="00D46A49">
      <w:pPr>
        <w:pStyle w:val="BodyText"/>
        <w:spacing w:line="360" w:lineRule="auto"/>
        <w:ind w:left="271" w:right="428"/>
        <w:jc w:val="both"/>
        <w:rPr>
          <w:spacing w:val="-2"/>
          <w:lang w:val="en-IN"/>
        </w:rPr>
      </w:pPr>
      <w:r>
        <w:rPr>
          <w:spacing w:val="-2"/>
          <w:lang w:val="en-IN"/>
        </w:rPr>
        <w:t xml:space="preserve">This image </w:t>
      </w:r>
      <w:r w:rsidR="00331819">
        <w:rPr>
          <w:spacing w:val="-2"/>
          <w:lang w:val="en-IN"/>
        </w:rPr>
        <w:t>consists</w:t>
      </w:r>
      <w:r>
        <w:rPr>
          <w:spacing w:val="-2"/>
          <w:lang w:val="en-IN"/>
        </w:rPr>
        <w:t xml:space="preserve"> of 3 members where each of them exhibiting three different emotions. In which two of them are showing the same emotion while the other is exhibiting a different one. </w:t>
      </w:r>
      <w:r w:rsidR="00A0257D">
        <w:rPr>
          <w:spacing w:val="-2"/>
          <w:lang w:val="en-IN"/>
        </w:rPr>
        <w:t>The algorithm finds the majority of the exhibited emotions and showcases it</w:t>
      </w:r>
      <w:r>
        <w:rPr>
          <w:spacing w:val="-2"/>
          <w:lang w:val="en-IN"/>
        </w:rPr>
        <w:t>. --HAPPY</w:t>
      </w:r>
    </w:p>
    <w:p w14:paraId="60F3FE5C" w14:textId="77777777" w:rsidR="00B402EE" w:rsidRDefault="00B402EE" w:rsidP="00D46A49">
      <w:pPr>
        <w:pStyle w:val="BodyText"/>
        <w:ind w:left="271" w:right="428"/>
        <w:jc w:val="both"/>
        <w:rPr>
          <w:spacing w:val="-2"/>
        </w:rPr>
      </w:pPr>
    </w:p>
    <w:p w14:paraId="60F3FE5D" w14:textId="77777777" w:rsidR="00B402EE" w:rsidRDefault="00B402EE" w:rsidP="00D46A49">
      <w:pPr>
        <w:pStyle w:val="BodyText"/>
        <w:jc w:val="both"/>
        <w:rPr>
          <w:sz w:val="20"/>
        </w:rPr>
      </w:pPr>
    </w:p>
    <w:p w14:paraId="60F3FE5E" w14:textId="77777777" w:rsidR="00B402EE" w:rsidRDefault="00B402EE" w:rsidP="00D46A49">
      <w:pPr>
        <w:pStyle w:val="BodyText"/>
        <w:spacing w:before="6"/>
        <w:jc w:val="both"/>
        <w:rPr>
          <w:sz w:val="22"/>
        </w:rPr>
      </w:pPr>
    </w:p>
    <w:p w14:paraId="60F3FE5F" w14:textId="77777777" w:rsidR="00B402EE" w:rsidRDefault="00503AC5" w:rsidP="00D46A49">
      <w:pPr>
        <w:jc w:val="center"/>
      </w:pPr>
      <w:r>
        <w:rPr>
          <w:noProof/>
        </w:rPr>
        <w:drawing>
          <wp:inline distT="0" distB="0" distL="114300" distR="114300" wp14:anchorId="60F3FFF4" wp14:editId="60F3FFF5">
            <wp:extent cx="3108960" cy="1748790"/>
            <wp:effectExtent l="0" t="0" r="0" b="381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8"/>
                    <a:stretch>
                      <a:fillRect/>
                    </a:stretch>
                  </pic:blipFill>
                  <pic:spPr>
                    <a:xfrm>
                      <a:off x="0" y="0"/>
                      <a:ext cx="3109575" cy="1749136"/>
                    </a:xfrm>
                    <a:prstGeom prst="rect">
                      <a:avLst/>
                    </a:prstGeom>
                  </pic:spPr>
                </pic:pic>
              </a:graphicData>
            </a:graphic>
          </wp:inline>
        </w:drawing>
      </w:r>
    </w:p>
    <w:p w14:paraId="60F3FE60" w14:textId="77777777" w:rsidR="00B402EE" w:rsidRDefault="00B402EE" w:rsidP="00D46A49">
      <w:pPr>
        <w:jc w:val="both"/>
      </w:pPr>
    </w:p>
    <w:p w14:paraId="39B0B689" w14:textId="76237CB6" w:rsidR="00D46A49" w:rsidRDefault="00503AC5" w:rsidP="00D46A49">
      <w:pPr>
        <w:pStyle w:val="BodyText"/>
        <w:ind w:left="271" w:right="428"/>
        <w:jc w:val="center"/>
        <w:rPr>
          <w:lang w:val="en-IN"/>
        </w:rPr>
      </w:pPr>
      <w:r>
        <w:rPr>
          <w:lang w:val="en-IN"/>
        </w:rPr>
        <w:t>Figure 6.2 Group Emotion</w:t>
      </w:r>
      <w:r w:rsidR="00D46A49">
        <w:rPr>
          <w:lang w:val="en-IN"/>
        </w:rPr>
        <w:t>—</w:t>
      </w:r>
      <w:r>
        <w:rPr>
          <w:lang w:val="en-IN"/>
        </w:rPr>
        <w:t>Neutral</w:t>
      </w:r>
    </w:p>
    <w:p w14:paraId="60F3FE64" w14:textId="5C612792" w:rsidR="00B402EE" w:rsidRPr="00D46A49" w:rsidRDefault="00503AC5" w:rsidP="00D46A49">
      <w:pPr>
        <w:pStyle w:val="BodyText"/>
        <w:spacing w:line="360" w:lineRule="auto"/>
        <w:ind w:left="271" w:right="428"/>
        <w:jc w:val="both"/>
        <w:rPr>
          <w:spacing w:val="-2"/>
          <w:lang w:val="en-IN"/>
        </w:rPr>
      </w:pPr>
      <w:r>
        <w:rPr>
          <w:lang w:val="en-IN"/>
        </w:rPr>
        <w:br/>
      </w:r>
      <w:r>
        <w:rPr>
          <w:spacing w:val="-2"/>
          <w:lang w:val="en-IN"/>
        </w:rPr>
        <w:t xml:space="preserve">This image </w:t>
      </w:r>
      <w:r w:rsidR="00331819">
        <w:rPr>
          <w:spacing w:val="-2"/>
          <w:lang w:val="en-IN"/>
        </w:rPr>
        <w:t>consists</w:t>
      </w:r>
      <w:r>
        <w:rPr>
          <w:spacing w:val="-2"/>
          <w:lang w:val="en-IN"/>
        </w:rPr>
        <w:t xml:space="preserve"> of 3 members where each of them exhibiting three different emotions. In which two of them are showing the same emotion while the other is exhibiting a different one. </w:t>
      </w:r>
      <w:r w:rsidR="00A0257D">
        <w:rPr>
          <w:spacing w:val="-2"/>
          <w:lang w:val="en-IN"/>
        </w:rPr>
        <w:t>The algorithm finds the majority of the exhibited emotions and showcases it</w:t>
      </w:r>
      <w:r w:rsidR="00331819">
        <w:rPr>
          <w:spacing w:val="-2"/>
          <w:lang w:val="en-IN"/>
        </w:rPr>
        <w:t>. --</w:t>
      </w:r>
      <w:r>
        <w:rPr>
          <w:spacing w:val="-2"/>
          <w:lang w:val="en-IN"/>
        </w:rPr>
        <w:t xml:space="preserve"> NEUTRAL</w:t>
      </w:r>
    </w:p>
    <w:p w14:paraId="60F3FE65" w14:textId="77777777" w:rsidR="00B402EE" w:rsidRDefault="00B402EE" w:rsidP="00D46A49">
      <w:pPr>
        <w:jc w:val="both"/>
      </w:pPr>
    </w:p>
    <w:p w14:paraId="60F3FE66" w14:textId="77777777" w:rsidR="00B402EE" w:rsidRDefault="00B402EE" w:rsidP="00D46A49">
      <w:pPr>
        <w:jc w:val="both"/>
      </w:pPr>
    </w:p>
    <w:p w14:paraId="60F3FE67" w14:textId="77777777" w:rsidR="00B402EE" w:rsidRDefault="00B402EE" w:rsidP="00D46A49">
      <w:pPr>
        <w:jc w:val="both"/>
      </w:pPr>
    </w:p>
    <w:p w14:paraId="60F3FE68" w14:textId="77777777" w:rsidR="00B402EE" w:rsidRDefault="00503AC5" w:rsidP="00D46A49">
      <w:pPr>
        <w:jc w:val="center"/>
      </w:pPr>
      <w:r>
        <w:rPr>
          <w:noProof/>
        </w:rPr>
        <w:drawing>
          <wp:inline distT="0" distB="0" distL="114300" distR="114300" wp14:anchorId="60F3FFF6" wp14:editId="60F3FFF7">
            <wp:extent cx="3013710" cy="1694815"/>
            <wp:effectExtent l="0" t="0" r="0" b="63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9"/>
                    <a:stretch>
                      <a:fillRect/>
                    </a:stretch>
                  </pic:blipFill>
                  <pic:spPr>
                    <a:xfrm>
                      <a:off x="0" y="0"/>
                      <a:ext cx="3036956" cy="1708288"/>
                    </a:xfrm>
                    <a:prstGeom prst="rect">
                      <a:avLst/>
                    </a:prstGeom>
                  </pic:spPr>
                </pic:pic>
              </a:graphicData>
            </a:graphic>
          </wp:inline>
        </w:drawing>
      </w:r>
    </w:p>
    <w:p w14:paraId="60F3FE69" w14:textId="77777777" w:rsidR="00B402EE" w:rsidRDefault="00B402EE" w:rsidP="00D46A49">
      <w:pPr>
        <w:jc w:val="center"/>
        <w:rPr>
          <w:lang w:val="en-IN"/>
        </w:rPr>
      </w:pPr>
    </w:p>
    <w:p w14:paraId="3ECB4D06" w14:textId="5380356B" w:rsidR="00D46A49" w:rsidRDefault="00503AC5" w:rsidP="00D46A49">
      <w:pPr>
        <w:jc w:val="center"/>
        <w:rPr>
          <w:sz w:val="26"/>
          <w:szCs w:val="26"/>
          <w:lang w:val="en-IN"/>
        </w:rPr>
      </w:pPr>
      <w:r>
        <w:rPr>
          <w:sz w:val="26"/>
          <w:szCs w:val="26"/>
          <w:lang w:val="en-IN"/>
        </w:rPr>
        <w:t>Figure 6.3 Group Emotion</w:t>
      </w:r>
      <w:r w:rsidR="00D46A49">
        <w:rPr>
          <w:sz w:val="26"/>
          <w:szCs w:val="26"/>
          <w:lang w:val="en-IN"/>
        </w:rPr>
        <w:t>—</w:t>
      </w:r>
      <w:r>
        <w:rPr>
          <w:sz w:val="26"/>
          <w:szCs w:val="26"/>
          <w:lang w:val="en-IN"/>
        </w:rPr>
        <w:t>Sad</w:t>
      </w:r>
    </w:p>
    <w:p w14:paraId="60F3FE6A" w14:textId="6C2ABE16" w:rsidR="00B402EE" w:rsidRDefault="00503AC5" w:rsidP="00D46A49">
      <w:pPr>
        <w:spacing w:line="360" w:lineRule="auto"/>
        <w:jc w:val="both"/>
        <w:rPr>
          <w:spacing w:val="-2"/>
          <w:sz w:val="26"/>
          <w:szCs w:val="26"/>
          <w:lang w:val="en-IN"/>
        </w:rPr>
      </w:pPr>
      <w:r>
        <w:rPr>
          <w:sz w:val="26"/>
          <w:szCs w:val="26"/>
          <w:lang w:val="en-IN"/>
        </w:rPr>
        <w:br/>
      </w:r>
      <w:r>
        <w:rPr>
          <w:spacing w:val="-2"/>
          <w:sz w:val="26"/>
          <w:szCs w:val="26"/>
          <w:lang w:val="en-IN"/>
        </w:rPr>
        <w:t xml:space="preserve">This image </w:t>
      </w:r>
      <w:r w:rsidR="00331819">
        <w:rPr>
          <w:spacing w:val="-2"/>
          <w:sz w:val="26"/>
          <w:szCs w:val="26"/>
          <w:lang w:val="en-IN"/>
        </w:rPr>
        <w:t>consists</w:t>
      </w:r>
      <w:r>
        <w:rPr>
          <w:spacing w:val="-2"/>
          <w:sz w:val="26"/>
          <w:szCs w:val="26"/>
          <w:lang w:val="en-IN"/>
        </w:rPr>
        <w:t xml:space="preserve"> of 3 members where each of them exhibiting three different emotions. In which two of them are showing the same emotion while the other is exhibiting a different one. </w:t>
      </w:r>
      <w:r w:rsidR="00A0257D">
        <w:rPr>
          <w:spacing w:val="-2"/>
          <w:sz w:val="26"/>
          <w:szCs w:val="26"/>
          <w:lang w:val="en-IN"/>
        </w:rPr>
        <w:t>The algorithm finds the majority of the exhibited emotions and showcases it</w:t>
      </w:r>
      <w:r w:rsidR="00331819">
        <w:rPr>
          <w:spacing w:val="-2"/>
          <w:sz w:val="26"/>
          <w:szCs w:val="26"/>
          <w:lang w:val="en-IN"/>
        </w:rPr>
        <w:t>. --</w:t>
      </w:r>
      <w:r>
        <w:rPr>
          <w:spacing w:val="-2"/>
          <w:sz w:val="26"/>
          <w:szCs w:val="26"/>
          <w:lang w:val="en-IN"/>
        </w:rPr>
        <w:t xml:space="preserve"> SAD</w:t>
      </w:r>
    </w:p>
    <w:p w14:paraId="60F3FE6B" w14:textId="77777777" w:rsidR="00B402EE" w:rsidRDefault="00B402EE" w:rsidP="00D46A49">
      <w:pPr>
        <w:jc w:val="both"/>
        <w:rPr>
          <w:spacing w:val="-2"/>
          <w:sz w:val="26"/>
          <w:szCs w:val="26"/>
          <w:lang w:val="en-IN"/>
        </w:rPr>
      </w:pPr>
    </w:p>
    <w:p w14:paraId="60F3FE6C" w14:textId="77777777" w:rsidR="00B402EE" w:rsidRDefault="00B402EE" w:rsidP="00D46A49">
      <w:pPr>
        <w:jc w:val="both"/>
        <w:rPr>
          <w:spacing w:val="-2"/>
          <w:sz w:val="26"/>
          <w:szCs w:val="26"/>
          <w:lang w:val="en-IN"/>
        </w:rPr>
      </w:pPr>
    </w:p>
    <w:p w14:paraId="60F3FE6D" w14:textId="77777777" w:rsidR="00B402EE" w:rsidRDefault="00B402EE" w:rsidP="00D46A49">
      <w:pPr>
        <w:jc w:val="both"/>
        <w:rPr>
          <w:spacing w:val="-2"/>
          <w:sz w:val="26"/>
          <w:szCs w:val="26"/>
          <w:lang w:val="en-IN"/>
        </w:rPr>
      </w:pPr>
    </w:p>
    <w:p w14:paraId="60F3FE6E" w14:textId="77777777" w:rsidR="00B402EE" w:rsidRDefault="00B402EE" w:rsidP="00D46A49">
      <w:pPr>
        <w:jc w:val="both"/>
        <w:rPr>
          <w:spacing w:val="-2"/>
          <w:sz w:val="26"/>
          <w:szCs w:val="26"/>
          <w:lang w:val="en-IN"/>
        </w:rPr>
      </w:pPr>
    </w:p>
    <w:p w14:paraId="60F3FE6F" w14:textId="77777777" w:rsidR="00B402EE" w:rsidRDefault="00B402EE" w:rsidP="00D46A49">
      <w:pPr>
        <w:jc w:val="both"/>
        <w:rPr>
          <w:spacing w:val="-2"/>
          <w:sz w:val="26"/>
          <w:szCs w:val="26"/>
          <w:lang w:val="en-IN"/>
        </w:rPr>
      </w:pPr>
    </w:p>
    <w:p w14:paraId="60F3FE70" w14:textId="77777777" w:rsidR="00B402EE" w:rsidRDefault="00B402EE" w:rsidP="00D46A49">
      <w:pPr>
        <w:jc w:val="both"/>
        <w:rPr>
          <w:spacing w:val="-2"/>
          <w:lang w:val="en-IN"/>
        </w:rPr>
      </w:pPr>
    </w:p>
    <w:p w14:paraId="60F3FE71" w14:textId="77777777" w:rsidR="00B402EE" w:rsidRDefault="00503AC5" w:rsidP="00D46A49">
      <w:pPr>
        <w:jc w:val="center"/>
      </w:pPr>
      <w:r>
        <w:rPr>
          <w:noProof/>
        </w:rPr>
        <w:drawing>
          <wp:inline distT="0" distB="0" distL="114300" distR="114300" wp14:anchorId="60F3FFF8" wp14:editId="60F3FFF9">
            <wp:extent cx="3195320" cy="1797050"/>
            <wp:effectExtent l="0" t="0" r="5080" b="127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pic:cNvPicPr>
                  </pic:nvPicPr>
                  <pic:blipFill>
                    <a:blip r:embed="rId20"/>
                    <a:stretch>
                      <a:fillRect/>
                    </a:stretch>
                  </pic:blipFill>
                  <pic:spPr>
                    <a:xfrm>
                      <a:off x="0" y="0"/>
                      <a:ext cx="3195779" cy="1797626"/>
                    </a:xfrm>
                    <a:prstGeom prst="rect">
                      <a:avLst/>
                    </a:prstGeom>
                  </pic:spPr>
                </pic:pic>
              </a:graphicData>
            </a:graphic>
          </wp:inline>
        </w:drawing>
      </w:r>
    </w:p>
    <w:p w14:paraId="60F3FE72" w14:textId="77777777" w:rsidR="00B402EE" w:rsidRDefault="00B402EE" w:rsidP="00D46A49">
      <w:pPr>
        <w:jc w:val="both"/>
        <w:rPr>
          <w:lang w:val="en-IN"/>
        </w:rPr>
      </w:pPr>
    </w:p>
    <w:p w14:paraId="60F3FE73" w14:textId="77777777" w:rsidR="00B402EE" w:rsidRDefault="00503AC5" w:rsidP="00D46A49">
      <w:pPr>
        <w:jc w:val="center"/>
        <w:rPr>
          <w:sz w:val="26"/>
          <w:szCs w:val="26"/>
          <w:lang w:val="en-IN"/>
        </w:rPr>
      </w:pPr>
      <w:r>
        <w:rPr>
          <w:sz w:val="26"/>
          <w:szCs w:val="26"/>
          <w:lang w:val="en-IN"/>
        </w:rPr>
        <w:t>Figure 6.4 Group Emotion-- Angry</w:t>
      </w:r>
    </w:p>
    <w:p w14:paraId="60F3FE74" w14:textId="77777777" w:rsidR="00B402EE" w:rsidRDefault="00B402EE" w:rsidP="00D46A49">
      <w:pPr>
        <w:jc w:val="both"/>
        <w:rPr>
          <w:sz w:val="26"/>
          <w:szCs w:val="26"/>
          <w:lang w:val="en-IN"/>
        </w:rPr>
      </w:pPr>
    </w:p>
    <w:p w14:paraId="60F3FE75" w14:textId="7A95C164" w:rsidR="00B402EE" w:rsidRDefault="00503AC5" w:rsidP="00D46A49">
      <w:pPr>
        <w:spacing w:line="360" w:lineRule="auto"/>
        <w:jc w:val="both"/>
        <w:rPr>
          <w:sz w:val="26"/>
          <w:szCs w:val="26"/>
          <w:lang w:val="en-IN"/>
        </w:rPr>
      </w:pPr>
      <w:r>
        <w:rPr>
          <w:spacing w:val="-2"/>
          <w:sz w:val="26"/>
          <w:szCs w:val="26"/>
          <w:lang w:val="en-IN"/>
        </w:rPr>
        <w:t xml:space="preserve">This image </w:t>
      </w:r>
      <w:r w:rsidR="00331819">
        <w:rPr>
          <w:spacing w:val="-2"/>
          <w:sz w:val="26"/>
          <w:szCs w:val="26"/>
          <w:lang w:val="en-IN"/>
        </w:rPr>
        <w:t>consists</w:t>
      </w:r>
      <w:r>
        <w:rPr>
          <w:spacing w:val="-2"/>
          <w:sz w:val="26"/>
          <w:szCs w:val="26"/>
          <w:lang w:val="en-IN"/>
        </w:rPr>
        <w:t xml:space="preserve"> of 3 members where each of them exhibiting three different emotions. In which two of them are showing the same emotion while the other is exhibiting a different one. </w:t>
      </w:r>
      <w:r w:rsidR="00A0257D">
        <w:rPr>
          <w:spacing w:val="-2"/>
          <w:sz w:val="26"/>
          <w:szCs w:val="26"/>
          <w:lang w:val="en-IN"/>
        </w:rPr>
        <w:t>The algorithm finds the majority of the exhibited emotions and showcases it</w:t>
      </w:r>
      <w:r w:rsidR="00331819">
        <w:rPr>
          <w:spacing w:val="-2"/>
          <w:sz w:val="26"/>
          <w:szCs w:val="26"/>
          <w:lang w:val="en-IN"/>
        </w:rPr>
        <w:t>. --</w:t>
      </w:r>
      <w:r>
        <w:rPr>
          <w:spacing w:val="-2"/>
          <w:sz w:val="26"/>
          <w:szCs w:val="26"/>
          <w:lang w:val="en-IN"/>
        </w:rPr>
        <w:t xml:space="preserve"> ANGRY</w:t>
      </w:r>
    </w:p>
    <w:p w14:paraId="60F3FE76" w14:textId="77777777" w:rsidR="00B402EE" w:rsidRDefault="00B402EE" w:rsidP="00D46A49">
      <w:pPr>
        <w:jc w:val="both"/>
        <w:rPr>
          <w:sz w:val="26"/>
          <w:szCs w:val="26"/>
          <w:lang w:val="en-IN"/>
        </w:rPr>
      </w:pPr>
    </w:p>
    <w:p w14:paraId="60F3FE77" w14:textId="77777777" w:rsidR="00B402EE" w:rsidRDefault="00B402EE" w:rsidP="00D46A49">
      <w:pPr>
        <w:jc w:val="both"/>
        <w:rPr>
          <w:sz w:val="26"/>
          <w:szCs w:val="26"/>
          <w:lang w:val="en-IN"/>
        </w:rPr>
      </w:pPr>
    </w:p>
    <w:p w14:paraId="60F3FE78" w14:textId="77777777" w:rsidR="00B402EE" w:rsidRDefault="00B402EE" w:rsidP="00D46A49">
      <w:pPr>
        <w:jc w:val="both"/>
        <w:rPr>
          <w:sz w:val="26"/>
          <w:szCs w:val="26"/>
          <w:lang w:val="en-IN"/>
        </w:rPr>
      </w:pPr>
    </w:p>
    <w:p w14:paraId="60F3FE79" w14:textId="77777777" w:rsidR="00B402EE" w:rsidRDefault="00503AC5" w:rsidP="00D46A49">
      <w:pPr>
        <w:jc w:val="center"/>
      </w:pPr>
      <w:r>
        <w:rPr>
          <w:noProof/>
        </w:rPr>
        <w:lastRenderedPageBreak/>
        <w:drawing>
          <wp:inline distT="0" distB="0" distL="114300" distR="114300" wp14:anchorId="60F3FFFA" wp14:editId="60F3FFFB">
            <wp:extent cx="3124200" cy="1757045"/>
            <wp:effectExtent l="0" t="0" r="0" b="1079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1"/>
                    <a:stretch>
                      <a:fillRect/>
                    </a:stretch>
                  </pic:blipFill>
                  <pic:spPr>
                    <a:xfrm>
                      <a:off x="0" y="0"/>
                      <a:ext cx="3124202" cy="1757363"/>
                    </a:xfrm>
                    <a:prstGeom prst="rect">
                      <a:avLst/>
                    </a:prstGeom>
                  </pic:spPr>
                </pic:pic>
              </a:graphicData>
            </a:graphic>
          </wp:inline>
        </w:drawing>
      </w:r>
    </w:p>
    <w:p w14:paraId="60F3FE7A" w14:textId="77777777" w:rsidR="00B402EE" w:rsidRDefault="00B402EE" w:rsidP="00D46A49">
      <w:pPr>
        <w:jc w:val="both"/>
        <w:rPr>
          <w:lang w:val="en-IN"/>
        </w:rPr>
      </w:pPr>
    </w:p>
    <w:p w14:paraId="07BA66BA" w14:textId="468E234F" w:rsidR="00D46A49" w:rsidRDefault="00503AC5" w:rsidP="00D46A49">
      <w:pPr>
        <w:jc w:val="center"/>
        <w:rPr>
          <w:sz w:val="26"/>
          <w:szCs w:val="26"/>
          <w:lang w:val="en-IN"/>
        </w:rPr>
      </w:pPr>
      <w:r>
        <w:rPr>
          <w:sz w:val="26"/>
          <w:szCs w:val="26"/>
          <w:lang w:val="en-IN"/>
        </w:rPr>
        <w:t>Figure 6.5 Group Emotion</w:t>
      </w:r>
      <w:r w:rsidR="00D46A49">
        <w:rPr>
          <w:sz w:val="26"/>
          <w:szCs w:val="26"/>
          <w:lang w:val="en-IN"/>
        </w:rPr>
        <w:t>—</w:t>
      </w:r>
      <w:r>
        <w:rPr>
          <w:sz w:val="26"/>
          <w:szCs w:val="26"/>
          <w:lang w:val="en-IN"/>
        </w:rPr>
        <w:t>Happy</w:t>
      </w:r>
    </w:p>
    <w:p w14:paraId="60F3FE7B" w14:textId="788E575C" w:rsidR="00B402EE" w:rsidRDefault="00503AC5" w:rsidP="00D46A49">
      <w:pPr>
        <w:spacing w:line="360" w:lineRule="auto"/>
        <w:jc w:val="both"/>
        <w:rPr>
          <w:sz w:val="26"/>
          <w:szCs w:val="26"/>
          <w:lang w:val="en-IN"/>
        </w:rPr>
      </w:pPr>
      <w:r>
        <w:rPr>
          <w:sz w:val="26"/>
          <w:szCs w:val="26"/>
          <w:lang w:val="en-IN"/>
        </w:rPr>
        <w:br/>
      </w:r>
      <w:r>
        <w:rPr>
          <w:spacing w:val="-2"/>
          <w:sz w:val="26"/>
          <w:szCs w:val="26"/>
          <w:lang w:val="en-IN"/>
        </w:rPr>
        <w:t xml:space="preserve">This image </w:t>
      </w:r>
      <w:r w:rsidR="00331819">
        <w:rPr>
          <w:spacing w:val="-2"/>
          <w:sz w:val="26"/>
          <w:szCs w:val="26"/>
          <w:lang w:val="en-IN"/>
        </w:rPr>
        <w:t>consists</w:t>
      </w:r>
      <w:r>
        <w:rPr>
          <w:spacing w:val="-2"/>
          <w:sz w:val="26"/>
          <w:szCs w:val="26"/>
          <w:lang w:val="en-IN"/>
        </w:rPr>
        <w:t xml:space="preserve"> of 5 members where each of them exhibiting three different emotions. In which three of them are showing the same emotion while the others are exhibiting a different one. </w:t>
      </w:r>
      <w:r w:rsidR="00A0257D">
        <w:rPr>
          <w:spacing w:val="-2"/>
          <w:sz w:val="26"/>
          <w:szCs w:val="26"/>
          <w:lang w:val="en-IN"/>
        </w:rPr>
        <w:t>The algorithm finds the majority of the exhibited emotions and showcases it</w:t>
      </w:r>
      <w:r w:rsidR="00331819">
        <w:rPr>
          <w:spacing w:val="-2"/>
          <w:sz w:val="26"/>
          <w:szCs w:val="26"/>
          <w:lang w:val="en-IN"/>
        </w:rPr>
        <w:t>. --</w:t>
      </w:r>
      <w:r>
        <w:rPr>
          <w:spacing w:val="-2"/>
          <w:sz w:val="26"/>
          <w:szCs w:val="26"/>
          <w:lang w:val="en-IN"/>
        </w:rPr>
        <w:t xml:space="preserve"> HAPPY</w:t>
      </w:r>
    </w:p>
    <w:p w14:paraId="60F3FE7C" w14:textId="77777777" w:rsidR="00B402EE" w:rsidRDefault="00B402EE" w:rsidP="00D46A49">
      <w:pPr>
        <w:jc w:val="both"/>
        <w:rPr>
          <w:sz w:val="26"/>
          <w:szCs w:val="26"/>
          <w:lang w:val="en-IN"/>
        </w:rPr>
      </w:pPr>
    </w:p>
    <w:p w14:paraId="60F3FE7D" w14:textId="77777777" w:rsidR="00B402EE" w:rsidRDefault="00B402EE" w:rsidP="00D46A49">
      <w:pPr>
        <w:pStyle w:val="BodyText"/>
        <w:ind w:left="2806"/>
        <w:jc w:val="both"/>
        <w:rPr>
          <w:sz w:val="20"/>
        </w:rPr>
      </w:pPr>
    </w:p>
    <w:p w14:paraId="60F3FE80" w14:textId="77777777" w:rsidR="00B402EE" w:rsidRDefault="00B402EE" w:rsidP="00D46A49">
      <w:pPr>
        <w:pStyle w:val="BodyText"/>
        <w:jc w:val="both"/>
        <w:rPr>
          <w:sz w:val="20"/>
        </w:rPr>
      </w:pPr>
    </w:p>
    <w:p w14:paraId="60F3FE81" w14:textId="77777777" w:rsidR="00B402EE" w:rsidRDefault="00B402EE" w:rsidP="00D46A49">
      <w:pPr>
        <w:pStyle w:val="BodyText"/>
        <w:ind w:left="2806"/>
        <w:jc w:val="both"/>
        <w:rPr>
          <w:sz w:val="20"/>
        </w:rPr>
      </w:pPr>
    </w:p>
    <w:p w14:paraId="60F3FE82" w14:textId="77777777" w:rsidR="00B402EE" w:rsidRDefault="00B402EE" w:rsidP="00D46A49">
      <w:pPr>
        <w:pStyle w:val="BodyText"/>
        <w:ind w:left="2806"/>
        <w:jc w:val="both"/>
        <w:rPr>
          <w:sz w:val="20"/>
        </w:rPr>
      </w:pPr>
    </w:p>
    <w:p w14:paraId="60F3FE83" w14:textId="77777777" w:rsidR="00B402EE" w:rsidRDefault="00B402EE" w:rsidP="00D46A49">
      <w:pPr>
        <w:pStyle w:val="BodyText"/>
        <w:ind w:left="2806"/>
        <w:jc w:val="both"/>
        <w:rPr>
          <w:sz w:val="20"/>
        </w:rPr>
      </w:pPr>
    </w:p>
    <w:p w14:paraId="60F3FE84" w14:textId="77777777" w:rsidR="00B402EE" w:rsidRDefault="00503AC5" w:rsidP="00D46A49">
      <w:pPr>
        <w:pStyle w:val="BodyText"/>
        <w:ind w:left="284" w:right="452"/>
        <w:jc w:val="center"/>
        <w:rPr>
          <w:sz w:val="20"/>
        </w:rPr>
      </w:pPr>
      <w:r>
        <w:rPr>
          <w:noProof/>
          <w:sz w:val="20"/>
        </w:rPr>
        <w:drawing>
          <wp:inline distT="0" distB="0" distL="0" distR="0" wp14:anchorId="60F3FFFC" wp14:editId="60F3FFFD">
            <wp:extent cx="2659380" cy="2061845"/>
            <wp:effectExtent l="0" t="0" r="7620" b="10795"/>
            <wp:docPr id="89" name="image49.png" descr="accuracy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49.png" descr="accuracy_plot"/>
                    <pic:cNvPicPr>
                      <a:picLocks noChangeAspect="1"/>
                    </pic:cNvPicPr>
                  </pic:nvPicPr>
                  <pic:blipFill>
                    <a:blip r:embed="rId22" cstate="print"/>
                    <a:stretch>
                      <a:fillRect/>
                    </a:stretch>
                  </pic:blipFill>
                  <pic:spPr>
                    <a:xfrm>
                      <a:off x="0" y="0"/>
                      <a:ext cx="2659819" cy="2062162"/>
                    </a:xfrm>
                    <a:prstGeom prst="rect">
                      <a:avLst/>
                    </a:prstGeom>
                  </pic:spPr>
                </pic:pic>
              </a:graphicData>
            </a:graphic>
          </wp:inline>
        </w:drawing>
      </w:r>
    </w:p>
    <w:p w14:paraId="60F3FE85" w14:textId="77777777" w:rsidR="00B402EE" w:rsidRDefault="00503AC5" w:rsidP="00D46A49">
      <w:pPr>
        <w:spacing w:before="97"/>
        <w:ind w:left="271" w:right="389"/>
        <w:jc w:val="center"/>
        <w:rPr>
          <w:spacing w:val="-2"/>
          <w:sz w:val="26"/>
          <w:szCs w:val="26"/>
        </w:rPr>
      </w:pPr>
      <w:r>
        <w:rPr>
          <w:sz w:val="26"/>
          <w:szCs w:val="26"/>
        </w:rPr>
        <w:t>Fig</w:t>
      </w:r>
      <w:r>
        <w:rPr>
          <w:spacing w:val="-7"/>
          <w:sz w:val="26"/>
          <w:szCs w:val="26"/>
        </w:rPr>
        <w:t xml:space="preserve"> </w:t>
      </w:r>
      <w:r>
        <w:rPr>
          <w:spacing w:val="-7"/>
          <w:sz w:val="26"/>
          <w:szCs w:val="26"/>
          <w:lang w:val="en-IN"/>
        </w:rPr>
        <w:t>6.6</w:t>
      </w:r>
      <w:r>
        <w:rPr>
          <w:spacing w:val="68"/>
          <w:sz w:val="26"/>
          <w:szCs w:val="26"/>
        </w:rPr>
        <w:t xml:space="preserve"> </w:t>
      </w:r>
      <w:r>
        <w:rPr>
          <w:sz w:val="26"/>
          <w:szCs w:val="26"/>
        </w:rPr>
        <w:t>(a)</w:t>
      </w:r>
      <w:r>
        <w:rPr>
          <w:spacing w:val="-7"/>
          <w:sz w:val="26"/>
          <w:szCs w:val="26"/>
        </w:rPr>
        <w:t xml:space="preserve"> </w:t>
      </w:r>
      <w:r>
        <w:rPr>
          <w:sz w:val="26"/>
          <w:szCs w:val="26"/>
        </w:rPr>
        <w:t>Training</w:t>
      </w:r>
      <w:r>
        <w:rPr>
          <w:spacing w:val="-7"/>
          <w:sz w:val="26"/>
          <w:szCs w:val="26"/>
        </w:rPr>
        <w:t xml:space="preserve"> </w:t>
      </w:r>
      <w:r>
        <w:rPr>
          <w:sz w:val="26"/>
          <w:szCs w:val="26"/>
        </w:rPr>
        <w:t>and</w:t>
      </w:r>
      <w:r>
        <w:rPr>
          <w:spacing w:val="-3"/>
          <w:sz w:val="26"/>
          <w:szCs w:val="26"/>
        </w:rPr>
        <w:t xml:space="preserve"> </w:t>
      </w:r>
      <w:r>
        <w:rPr>
          <w:sz w:val="26"/>
          <w:szCs w:val="26"/>
        </w:rPr>
        <w:t>Validation</w:t>
      </w:r>
      <w:r>
        <w:rPr>
          <w:spacing w:val="-3"/>
          <w:sz w:val="26"/>
          <w:szCs w:val="26"/>
        </w:rPr>
        <w:t xml:space="preserve"> </w:t>
      </w:r>
      <w:r>
        <w:rPr>
          <w:spacing w:val="-2"/>
          <w:sz w:val="26"/>
          <w:szCs w:val="26"/>
        </w:rPr>
        <w:t>Accuracy</w:t>
      </w:r>
      <w:r>
        <w:rPr>
          <w:spacing w:val="-2"/>
          <w:sz w:val="26"/>
          <w:szCs w:val="26"/>
        </w:rPr>
        <w:br/>
      </w:r>
    </w:p>
    <w:p w14:paraId="60F3FE86" w14:textId="77777777" w:rsidR="00B402EE" w:rsidRDefault="00503AC5" w:rsidP="00D46A49">
      <w:pPr>
        <w:spacing w:before="97" w:line="360" w:lineRule="auto"/>
        <w:ind w:left="271" w:right="389"/>
        <w:jc w:val="both"/>
        <w:rPr>
          <w:spacing w:val="-2"/>
          <w:sz w:val="26"/>
          <w:szCs w:val="26"/>
          <w:lang w:val="en-IN"/>
        </w:rPr>
      </w:pPr>
      <w:r>
        <w:rPr>
          <w:spacing w:val="-2"/>
          <w:sz w:val="26"/>
          <w:szCs w:val="26"/>
        </w:rPr>
        <w:t>The image illustrates the training and validation accuracy during the training process of a machine learning model. The x-axis represents the number of training epochs or iterations, while the y-axis represents the accuracy percentage.</w:t>
      </w:r>
      <w:r>
        <w:rPr>
          <w:spacing w:val="-2"/>
          <w:sz w:val="26"/>
          <w:szCs w:val="26"/>
          <w:lang w:val="en-IN"/>
        </w:rPr>
        <w:t xml:space="preserve"> The model learns and adjusts its parameters, the training accuracy generally increases, indicating that the model is becoming more proficient at making predictions on the training data.</w:t>
      </w:r>
    </w:p>
    <w:p w14:paraId="60F3FE87" w14:textId="77777777" w:rsidR="00B402EE" w:rsidRDefault="00503AC5" w:rsidP="00D46A49">
      <w:pPr>
        <w:pStyle w:val="BodyText"/>
        <w:spacing w:before="7"/>
        <w:jc w:val="center"/>
        <w:rPr>
          <w:sz w:val="29"/>
        </w:rPr>
      </w:pPr>
      <w:r>
        <w:rPr>
          <w:noProof/>
        </w:rPr>
        <w:lastRenderedPageBreak/>
        <w:drawing>
          <wp:inline distT="0" distB="0" distL="0" distR="0" wp14:anchorId="60F3FFFE" wp14:editId="6494231A">
            <wp:extent cx="2766695" cy="2185670"/>
            <wp:effectExtent l="0" t="0" r="0" b="5080"/>
            <wp:docPr id="91" name="image50.png" descr="loss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50.png" descr="loss_plot"/>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66757" cy="2185892"/>
                    </a:xfrm>
                    <a:prstGeom prst="rect">
                      <a:avLst/>
                    </a:prstGeom>
                  </pic:spPr>
                </pic:pic>
              </a:graphicData>
            </a:graphic>
          </wp:inline>
        </w:drawing>
      </w:r>
    </w:p>
    <w:p w14:paraId="60F3FE88" w14:textId="77777777" w:rsidR="00B402EE" w:rsidRDefault="00503AC5" w:rsidP="00D46A49">
      <w:pPr>
        <w:spacing w:before="94"/>
        <w:ind w:left="271" w:right="389"/>
        <w:jc w:val="center"/>
        <w:rPr>
          <w:spacing w:val="-4"/>
          <w:sz w:val="26"/>
          <w:szCs w:val="26"/>
        </w:rPr>
      </w:pPr>
      <w:r>
        <w:rPr>
          <w:sz w:val="26"/>
          <w:szCs w:val="26"/>
        </w:rPr>
        <w:t>Fig</w:t>
      </w:r>
      <w:r>
        <w:rPr>
          <w:spacing w:val="-9"/>
          <w:sz w:val="26"/>
          <w:szCs w:val="26"/>
        </w:rPr>
        <w:t xml:space="preserve"> </w:t>
      </w:r>
      <w:r>
        <w:rPr>
          <w:spacing w:val="-9"/>
          <w:sz w:val="26"/>
          <w:szCs w:val="26"/>
          <w:lang w:val="en-IN"/>
        </w:rPr>
        <w:t xml:space="preserve">6.6 </w:t>
      </w:r>
      <w:r>
        <w:rPr>
          <w:sz w:val="26"/>
          <w:szCs w:val="26"/>
        </w:rPr>
        <w:t>(b)</w:t>
      </w:r>
      <w:r>
        <w:rPr>
          <w:spacing w:val="-8"/>
          <w:sz w:val="26"/>
          <w:szCs w:val="26"/>
        </w:rPr>
        <w:t xml:space="preserve"> </w:t>
      </w:r>
      <w:r>
        <w:rPr>
          <w:sz w:val="26"/>
          <w:szCs w:val="26"/>
        </w:rPr>
        <w:t>Training</w:t>
      </w:r>
      <w:r>
        <w:rPr>
          <w:spacing w:val="-8"/>
          <w:sz w:val="26"/>
          <w:szCs w:val="26"/>
        </w:rPr>
        <w:t xml:space="preserve"> </w:t>
      </w:r>
      <w:r>
        <w:rPr>
          <w:sz w:val="26"/>
          <w:szCs w:val="26"/>
        </w:rPr>
        <w:t>and</w:t>
      </w:r>
      <w:r>
        <w:rPr>
          <w:spacing w:val="-8"/>
          <w:sz w:val="26"/>
          <w:szCs w:val="26"/>
        </w:rPr>
        <w:t xml:space="preserve"> </w:t>
      </w:r>
      <w:r>
        <w:rPr>
          <w:sz w:val="26"/>
          <w:szCs w:val="26"/>
        </w:rPr>
        <w:t>Validation</w:t>
      </w:r>
      <w:r>
        <w:rPr>
          <w:spacing w:val="-8"/>
          <w:sz w:val="26"/>
          <w:szCs w:val="26"/>
        </w:rPr>
        <w:t xml:space="preserve"> </w:t>
      </w:r>
      <w:r>
        <w:rPr>
          <w:spacing w:val="-4"/>
          <w:sz w:val="26"/>
          <w:szCs w:val="26"/>
        </w:rPr>
        <w:t>Loss</w:t>
      </w:r>
    </w:p>
    <w:p w14:paraId="60F3FE89" w14:textId="77777777" w:rsidR="00B402EE" w:rsidRDefault="00B402EE" w:rsidP="00D46A49">
      <w:pPr>
        <w:spacing w:before="94"/>
        <w:ind w:left="271" w:right="389"/>
        <w:jc w:val="both"/>
        <w:rPr>
          <w:spacing w:val="-4"/>
          <w:sz w:val="26"/>
          <w:szCs w:val="26"/>
        </w:rPr>
      </w:pPr>
    </w:p>
    <w:p w14:paraId="60F3FE8A" w14:textId="77777777" w:rsidR="00B402EE" w:rsidRDefault="00503AC5" w:rsidP="00A60617">
      <w:pPr>
        <w:spacing w:before="94" w:line="360" w:lineRule="auto"/>
        <w:ind w:left="271" w:right="389"/>
        <w:jc w:val="both"/>
        <w:rPr>
          <w:spacing w:val="-4"/>
          <w:sz w:val="26"/>
          <w:szCs w:val="26"/>
          <w:lang w:val="en-IN"/>
        </w:rPr>
      </w:pPr>
      <w:r>
        <w:rPr>
          <w:spacing w:val="-4"/>
          <w:sz w:val="26"/>
          <w:szCs w:val="26"/>
        </w:rPr>
        <w:t>The "training and validation loss" image provides a visual representation of the loss values during the training and validation phases of a machine learning model. The x-axis represents the number of training iterations or epochs, while the y-axis represents the loss value.</w:t>
      </w:r>
      <w:r>
        <w:rPr>
          <w:spacing w:val="-4"/>
          <w:sz w:val="26"/>
          <w:szCs w:val="26"/>
          <w:lang w:val="en-IN"/>
        </w:rPr>
        <w:t xml:space="preserve"> </w:t>
      </w:r>
    </w:p>
    <w:p w14:paraId="60F3FE8B" w14:textId="77777777" w:rsidR="00B402EE" w:rsidRDefault="00503AC5" w:rsidP="00A60617">
      <w:pPr>
        <w:spacing w:before="94" w:line="360" w:lineRule="auto"/>
        <w:ind w:left="271" w:right="389"/>
        <w:jc w:val="both"/>
        <w:rPr>
          <w:spacing w:val="-4"/>
          <w:sz w:val="26"/>
          <w:szCs w:val="26"/>
          <w:lang w:val="en-IN"/>
        </w:rPr>
      </w:pPr>
      <w:r>
        <w:rPr>
          <w:spacing w:val="-4"/>
          <w:sz w:val="26"/>
          <w:szCs w:val="26"/>
          <w:lang w:val="en-IN"/>
        </w:rPr>
        <w:t>The image typically shows two lines or curves: one for the training loss and another for the validation loss. The training loss indicates how well the model is fitting the training data over time, while the validation loss reflects the model's performance on unseen validation data.</w:t>
      </w:r>
    </w:p>
    <w:p w14:paraId="60F3FE8C" w14:textId="77777777" w:rsidR="00B402EE" w:rsidRDefault="00B402EE" w:rsidP="00D46A49">
      <w:pPr>
        <w:pStyle w:val="BodyText"/>
        <w:jc w:val="both"/>
        <w:rPr>
          <w:sz w:val="20"/>
        </w:rPr>
      </w:pPr>
    </w:p>
    <w:p w14:paraId="60F3FE8D" w14:textId="77777777" w:rsidR="00B402EE" w:rsidRDefault="00B402EE" w:rsidP="00D46A49">
      <w:pPr>
        <w:pStyle w:val="BodyText"/>
        <w:jc w:val="both"/>
        <w:rPr>
          <w:sz w:val="20"/>
        </w:rPr>
      </w:pPr>
    </w:p>
    <w:p w14:paraId="60F3FE8E" w14:textId="77777777" w:rsidR="00B402EE" w:rsidRDefault="00B402EE" w:rsidP="00D46A49">
      <w:pPr>
        <w:pStyle w:val="BodyText"/>
        <w:jc w:val="both"/>
        <w:rPr>
          <w:sz w:val="20"/>
        </w:rPr>
      </w:pPr>
    </w:p>
    <w:p w14:paraId="60F3FE8F" w14:textId="77777777" w:rsidR="00B402EE" w:rsidRDefault="00503AC5" w:rsidP="00D46A49">
      <w:pPr>
        <w:pStyle w:val="BodyText"/>
        <w:spacing w:before="2"/>
        <w:ind w:left="142" w:right="169"/>
        <w:jc w:val="center"/>
        <w:rPr>
          <w:sz w:val="25"/>
        </w:rPr>
      </w:pPr>
      <w:r>
        <w:rPr>
          <w:noProof/>
        </w:rPr>
        <w:drawing>
          <wp:inline distT="0" distB="0" distL="0" distR="0" wp14:anchorId="60F40000" wp14:editId="0213F91D">
            <wp:extent cx="2134235" cy="1902460"/>
            <wp:effectExtent l="0" t="0" r="0" b="2540"/>
            <wp:docPr id="93" name="image51.jpeg" descr="conf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51.jpeg" descr="conf_matrix"/>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34444" cy="1902714"/>
                    </a:xfrm>
                    <a:prstGeom prst="rect">
                      <a:avLst/>
                    </a:prstGeom>
                  </pic:spPr>
                </pic:pic>
              </a:graphicData>
            </a:graphic>
          </wp:inline>
        </w:drawing>
      </w:r>
    </w:p>
    <w:p w14:paraId="60F3FE90" w14:textId="77777777" w:rsidR="00B402EE" w:rsidRDefault="00503AC5" w:rsidP="00D46A49">
      <w:pPr>
        <w:spacing w:before="222"/>
        <w:ind w:left="284" w:right="169"/>
        <w:jc w:val="center"/>
        <w:rPr>
          <w:sz w:val="26"/>
          <w:szCs w:val="26"/>
        </w:rPr>
      </w:pPr>
      <w:r>
        <w:rPr>
          <w:sz w:val="26"/>
          <w:szCs w:val="26"/>
        </w:rPr>
        <w:t>Fig</w:t>
      </w:r>
      <w:r>
        <w:rPr>
          <w:spacing w:val="-7"/>
          <w:sz w:val="26"/>
          <w:szCs w:val="26"/>
        </w:rPr>
        <w:t xml:space="preserve"> </w:t>
      </w:r>
      <w:r>
        <w:rPr>
          <w:spacing w:val="-7"/>
          <w:sz w:val="26"/>
          <w:szCs w:val="26"/>
          <w:lang w:val="en-IN"/>
        </w:rPr>
        <w:t>6.7</w:t>
      </w:r>
      <w:r>
        <w:rPr>
          <w:spacing w:val="-7"/>
          <w:sz w:val="26"/>
          <w:szCs w:val="26"/>
        </w:rPr>
        <w:t xml:space="preserve"> </w:t>
      </w:r>
      <w:r>
        <w:rPr>
          <w:sz w:val="26"/>
          <w:szCs w:val="26"/>
        </w:rPr>
        <w:t>Confusion</w:t>
      </w:r>
      <w:r>
        <w:rPr>
          <w:spacing w:val="-8"/>
          <w:sz w:val="26"/>
          <w:szCs w:val="26"/>
        </w:rPr>
        <w:t xml:space="preserve"> </w:t>
      </w:r>
      <w:r>
        <w:rPr>
          <w:sz w:val="26"/>
          <w:szCs w:val="26"/>
        </w:rPr>
        <w:t>Matrix</w:t>
      </w:r>
      <w:r>
        <w:rPr>
          <w:spacing w:val="-6"/>
          <w:sz w:val="26"/>
          <w:szCs w:val="26"/>
        </w:rPr>
        <w:t xml:space="preserve"> </w:t>
      </w:r>
      <w:r>
        <w:rPr>
          <w:spacing w:val="-4"/>
          <w:sz w:val="26"/>
          <w:szCs w:val="26"/>
        </w:rPr>
        <w:t>Model</w:t>
      </w:r>
    </w:p>
    <w:p w14:paraId="60F3FE91" w14:textId="77777777" w:rsidR="00B402EE" w:rsidRDefault="00B402EE" w:rsidP="00D46A49">
      <w:pPr>
        <w:jc w:val="both"/>
        <w:rPr>
          <w:sz w:val="32"/>
        </w:rPr>
      </w:pPr>
    </w:p>
    <w:p w14:paraId="60F3FE92" w14:textId="77777777" w:rsidR="00B402EE" w:rsidRDefault="00503AC5" w:rsidP="00A60617">
      <w:pPr>
        <w:spacing w:line="360" w:lineRule="auto"/>
        <w:ind w:leftChars="100" w:left="220" w:rightChars="122" w:right="268"/>
        <w:jc w:val="both"/>
        <w:rPr>
          <w:sz w:val="32"/>
        </w:rPr>
      </w:pPr>
      <w:r>
        <w:rPr>
          <w:sz w:val="26"/>
          <w:szCs w:val="26"/>
        </w:rPr>
        <w:t>The confusion matrix image is a square grid divided into four quadrants. The vertical axis represents the actual or true labels, while the horizontal axis represents the predicted labels. Each cell in the grid corresponds to the number of instances that fall into a particular combination of true and predicted labels.</w:t>
      </w:r>
    </w:p>
    <w:p w14:paraId="60F3FE93" w14:textId="77777777" w:rsidR="00B402EE" w:rsidRDefault="00B402EE" w:rsidP="00D46A49">
      <w:pPr>
        <w:jc w:val="both"/>
        <w:rPr>
          <w:sz w:val="32"/>
        </w:rPr>
      </w:pPr>
    </w:p>
    <w:p w14:paraId="3637B298" w14:textId="5DCBA345" w:rsidR="00331819" w:rsidRDefault="00503AC5" w:rsidP="00A60617">
      <w:pPr>
        <w:pStyle w:val="Heading2"/>
        <w:spacing w:before="60" w:line="360" w:lineRule="auto"/>
        <w:ind w:left="142" w:right="27" w:firstLine="5"/>
        <w:jc w:val="center"/>
      </w:pPr>
      <w:bookmarkStart w:id="34" w:name="CHAPTER_8"/>
      <w:bookmarkEnd w:id="34"/>
      <w:r>
        <w:t>CHAPTER 7</w:t>
      </w:r>
      <w:bookmarkStart w:id="35" w:name="CONCLUSION_AND_FUTURE_WORK"/>
      <w:bookmarkEnd w:id="35"/>
    </w:p>
    <w:p w14:paraId="60F3FE95" w14:textId="48CE87AC" w:rsidR="00B402EE" w:rsidRDefault="00503AC5" w:rsidP="00A60617">
      <w:pPr>
        <w:pStyle w:val="Heading2"/>
        <w:spacing w:before="60" w:line="360" w:lineRule="auto"/>
        <w:ind w:left="142" w:right="27" w:firstLine="5"/>
        <w:jc w:val="center"/>
      </w:pPr>
      <w:r>
        <w:t>CONCLUSION</w:t>
      </w:r>
      <w:r>
        <w:rPr>
          <w:spacing w:val="-16"/>
        </w:rPr>
        <w:t xml:space="preserve"> </w:t>
      </w:r>
      <w:r>
        <w:t>AND</w:t>
      </w:r>
      <w:r>
        <w:rPr>
          <w:spacing w:val="-16"/>
        </w:rPr>
        <w:t xml:space="preserve"> </w:t>
      </w:r>
      <w:r>
        <w:t>FUTURE</w:t>
      </w:r>
      <w:r>
        <w:rPr>
          <w:spacing w:val="-12"/>
        </w:rPr>
        <w:t xml:space="preserve"> </w:t>
      </w:r>
      <w:r>
        <w:t>WORK</w:t>
      </w:r>
    </w:p>
    <w:p w14:paraId="42EBA960" w14:textId="77777777" w:rsidR="00331819" w:rsidRPr="00331819" w:rsidRDefault="00331819" w:rsidP="00D46A49">
      <w:pPr>
        <w:jc w:val="both"/>
      </w:pPr>
    </w:p>
    <w:p w14:paraId="60F3FE96" w14:textId="77777777" w:rsidR="00B402EE" w:rsidRDefault="00503AC5" w:rsidP="00D46A49">
      <w:pPr>
        <w:pStyle w:val="BodyText"/>
        <w:spacing w:line="360" w:lineRule="auto"/>
        <w:ind w:left="317"/>
        <w:jc w:val="both"/>
      </w:pPr>
      <w:r>
        <w:t>Our</w:t>
      </w:r>
      <w:r>
        <w:rPr>
          <w:spacing w:val="43"/>
        </w:rPr>
        <w:t xml:space="preserve"> </w:t>
      </w:r>
      <w:r>
        <w:t>machine</w:t>
      </w:r>
      <w:r>
        <w:rPr>
          <w:spacing w:val="43"/>
        </w:rPr>
        <w:t xml:space="preserve"> </w:t>
      </w:r>
      <w:r>
        <w:t>learning</w:t>
      </w:r>
      <w:r>
        <w:rPr>
          <w:spacing w:val="43"/>
        </w:rPr>
        <w:t xml:space="preserve"> </w:t>
      </w:r>
      <w:r>
        <w:t>model</w:t>
      </w:r>
      <w:r>
        <w:rPr>
          <w:spacing w:val="43"/>
        </w:rPr>
        <w:t xml:space="preserve"> </w:t>
      </w:r>
      <w:r>
        <w:t>is</w:t>
      </w:r>
      <w:r>
        <w:rPr>
          <w:spacing w:val="42"/>
        </w:rPr>
        <w:t xml:space="preserve"> </w:t>
      </w:r>
      <w:r>
        <w:t>designed</w:t>
      </w:r>
      <w:r>
        <w:rPr>
          <w:spacing w:val="44"/>
        </w:rPr>
        <w:t xml:space="preserve"> </w:t>
      </w:r>
      <w:r>
        <w:t>to</w:t>
      </w:r>
      <w:r>
        <w:rPr>
          <w:spacing w:val="47"/>
        </w:rPr>
        <w:t xml:space="preserve"> </w:t>
      </w:r>
      <w:r>
        <w:t>identify</w:t>
      </w:r>
      <w:r>
        <w:rPr>
          <w:spacing w:val="43"/>
        </w:rPr>
        <w:t xml:space="preserve"> </w:t>
      </w:r>
      <w:r>
        <w:t>various</w:t>
      </w:r>
      <w:r>
        <w:rPr>
          <w:spacing w:val="43"/>
        </w:rPr>
        <w:t xml:space="preserve"> </w:t>
      </w:r>
      <w:r>
        <w:t>emotions</w:t>
      </w:r>
      <w:r>
        <w:rPr>
          <w:spacing w:val="42"/>
        </w:rPr>
        <w:t xml:space="preserve"> </w:t>
      </w:r>
      <w:r>
        <w:t>based</w:t>
      </w:r>
      <w:r>
        <w:rPr>
          <w:spacing w:val="43"/>
        </w:rPr>
        <w:t xml:space="preserve"> </w:t>
      </w:r>
      <w:r>
        <w:t>on</w:t>
      </w:r>
      <w:r>
        <w:rPr>
          <w:spacing w:val="43"/>
        </w:rPr>
        <w:t xml:space="preserve"> </w:t>
      </w:r>
      <w:r>
        <w:rPr>
          <w:spacing w:val="-2"/>
        </w:rPr>
        <w:t>facial</w:t>
      </w:r>
    </w:p>
    <w:p w14:paraId="60F3FE97" w14:textId="77777777" w:rsidR="00B402EE" w:rsidRDefault="00503AC5" w:rsidP="00D46A49">
      <w:pPr>
        <w:pStyle w:val="BodyText"/>
        <w:spacing w:before="3" w:line="360" w:lineRule="auto"/>
        <w:ind w:left="101" w:right="217"/>
        <w:jc w:val="both"/>
      </w:pPr>
      <w:r>
        <w:t>expressions with an accuracy rate of around 65%. The model can recognize seven distinct emotions, including anger, disgust, fear, happiness, sadness, surprise, and neutrality. This accomplishment is noteworthy because human emotions are complex and subtle, making it difficult</w:t>
      </w:r>
      <w:r>
        <w:rPr>
          <w:spacing w:val="-12"/>
        </w:rPr>
        <w:t xml:space="preserve"> </w:t>
      </w:r>
      <w:r>
        <w:t>to</w:t>
      </w:r>
      <w:r>
        <w:rPr>
          <w:spacing w:val="-12"/>
        </w:rPr>
        <w:t xml:space="preserve"> </w:t>
      </w:r>
      <w:r>
        <w:t>discern</w:t>
      </w:r>
      <w:r>
        <w:rPr>
          <w:spacing w:val="-12"/>
        </w:rPr>
        <w:t xml:space="preserve"> </w:t>
      </w:r>
      <w:r>
        <w:t>them</w:t>
      </w:r>
      <w:r>
        <w:rPr>
          <w:spacing w:val="-16"/>
        </w:rPr>
        <w:t xml:space="preserve"> </w:t>
      </w:r>
      <w:r>
        <w:t>accurately.</w:t>
      </w:r>
      <w:r>
        <w:rPr>
          <w:spacing w:val="-10"/>
        </w:rPr>
        <w:t xml:space="preserve"> </w:t>
      </w:r>
      <w:r>
        <w:t>However,</w:t>
      </w:r>
      <w:r>
        <w:rPr>
          <w:spacing w:val="-10"/>
        </w:rPr>
        <w:t xml:space="preserve"> </w:t>
      </w:r>
      <w:r>
        <w:t>we</w:t>
      </w:r>
      <w:r>
        <w:rPr>
          <w:spacing w:val="-12"/>
        </w:rPr>
        <w:t xml:space="preserve"> </w:t>
      </w:r>
      <w:r>
        <w:t>recognize</w:t>
      </w:r>
      <w:r>
        <w:rPr>
          <w:spacing w:val="-12"/>
        </w:rPr>
        <w:t xml:space="preserve"> </w:t>
      </w:r>
      <w:r>
        <w:t>that</w:t>
      </w:r>
      <w:r>
        <w:rPr>
          <w:spacing w:val="-12"/>
        </w:rPr>
        <w:t xml:space="preserve"> </w:t>
      </w:r>
      <w:r>
        <w:t>the</w:t>
      </w:r>
      <w:r>
        <w:rPr>
          <w:spacing w:val="-12"/>
        </w:rPr>
        <w:t xml:space="preserve"> </w:t>
      </w:r>
      <w:r>
        <w:t>current</w:t>
      </w:r>
      <w:r>
        <w:rPr>
          <w:spacing w:val="-7"/>
        </w:rPr>
        <w:t xml:space="preserve"> </w:t>
      </w:r>
      <w:r>
        <w:t>model's</w:t>
      </w:r>
      <w:r>
        <w:rPr>
          <w:spacing w:val="-12"/>
        </w:rPr>
        <w:t xml:space="preserve"> </w:t>
      </w:r>
      <w:r>
        <w:t>accuracy can</w:t>
      </w:r>
      <w:r>
        <w:rPr>
          <w:spacing w:val="-19"/>
        </w:rPr>
        <w:t xml:space="preserve"> </w:t>
      </w:r>
      <w:r>
        <w:t>be</w:t>
      </w:r>
      <w:r>
        <w:rPr>
          <w:spacing w:val="-16"/>
        </w:rPr>
        <w:t xml:space="preserve"> </w:t>
      </w:r>
      <w:r>
        <w:t>improved,</w:t>
      </w:r>
      <w:r>
        <w:rPr>
          <w:spacing w:val="-16"/>
        </w:rPr>
        <w:t xml:space="preserve"> </w:t>
      </w:r>
      <w:r>
        <w:t>especially</w:t>
      </w:r>
      <w:r>
        <w:rPr>
          <w:spacing w:val="-16"/>
        </w:rPr>
        <w:t xml:space="preserve"> </w:t>
      </w:r>
      <w:r>
        <w:t>in</w:t>
      </w:r>
      <w:r>
        <w:rPr>
          <w:spacing w:val="-17"/>
        </w:rPr>
        <w:t xml:space="preserve"> </w:t>
      </w:r>
      <w:r>
        <w:t>detecting</w:t>
      </w:r>
      <w:r>
        <w:rPr>
          <w:spacing w:val="-16"/>
        </w:rPr>
        <w:t xml:space="preserve"> </w:t>
      </w:r>
      <w:r>
        <w:t>fear</w:t>
      </w:r>
      <w:r>
        <w:rPr>
          <w:spacing w:val="-16"/>
        </w:rPr>
        <w:t xml:space="preserve"> </w:t>
      </w:r>
      <w:r>
        <w:t>and</w:t>
      </w:r>
      <w:r>
        <w:rPr>
          <w:spacing w:val="-16"/>
        </w:rPr>
        <w:t xml:space="preserve"> </w:t>
      </w:r>
      <w:r>
        <w:t>disgust,</w:t>
      </w:r>
      <w:r>
        <w:rPr>
          <w:spacing w:val="-17"/>
        </w:rPr>
        <w:t xml:space="preserve"> </w:t>
      </w:r>
      <w:r>
        <w:t>which</w:t>
      </w:r>
      <w:r>
        <w:rPr>
          <w:spacing w:val="-16"/>
        </w:rPr>
        <w:t xml:space="preserve"> </w:t>
      </w:r>
      <w:r>
        <w:t>can</w:t>
      </w:r>
      <w:r>
        <w:rPr>
          <w:spacing w:val="-16"/>
        </w:rPr>
        <w:t xml:space="preserve"> </w:t>
      </w:r>
      <w:r>
        <w:t>be</w:t>
      </w:r>
      <w:r>
        <w:rPr>
          <w:spacing w:val="-16"/>
        </w:rPr>
        <w:t xml:space="preserve"> </w:t>
      </w:r>
      <w:r>
        <w:t>aided</w:t>
      </w:r>
      <w:r>
        <w:rPr>
          <w:spacing w:val="-16"/>
        </w:rPr>
        <w:t xml:space="preserve"> </w:t>
      </w:r>
      <w:r>
        <w:t>by</w:t>
      </w:r>
      <w:r>
        <w:rPr>
          <w:spacing w:val="-16"/>
        </w:rPr>
        <w:t xml:space="preserve"> </w:t>
      </w:r>
      <w:r>
        <w:t>incorporating additional parameters like heart rate or body temperature alongside facial expressions.</w:t>
      </w:r>
    </w:p>
    <w:p w14:paraId="60F3FE98" w14:textId="77777777" w:rsidR="00B402EE" w:rsidRDefault="00B402EE" w:rsidP="00D46A49">
      <w:pPr>
        <w:pStyle w:val="BodyText"/>
        <w:spacing w:line="360" w:lineRule="auto"/>
        <w:jc w:val="both"/>
      </w:pPr>
    </w:p>
    <w:p w14:paraId="60F3FE99" w14:textId="77777777" w:rsidR="00B402EE" w:rsidRDefault="00503AC5" w:rsidP="00D46A49">
      <w:pPr>
        <w:pStyle w:val="BodyText"/>
        <w:spacing w:before="1" w:line="360" w:lineRule="auto"/>
        <w:ind w:left="101" w:right="219" w:firstLine="216"/>
        <w:jc w:val="both"/>
      </w:pPr>
      <w:r>
        <w:t>The primary objective of our project is to recommend music that aligns with the user's current emotional state. Based on the analysis of the facial expressions, the model suggests music that suits the user's mood accurately. However, finding appropriate music for certain emotions, like fear or disgust, poses a challenge, which presents opportunities for future development. Enhancing the model's ability to detect these emotions accurately will help identify suitable music for these emotions.</w:t>
      </w:r>
    </w:p>
    <w:p w14:paraId="60F3FE9A" w14:textId="77777777" w:rsidR="00B402EE" w:rsidRDefault="00B402EE" w:rsidP="00D46A49">
      <w:pPr>
        <w:pStyle w:val="BodyText"/>
        <w:spacing w:line="360" w:lineRule="auto"/>
        <w:jc w:val="both"/>
      </w:pPr>
    </w:p>
    <w:p w14:paraId="60F3FE9B" w14:textId="77777777" w:rsidR="00B402EE" w:rsidRDefault="00503AC5" w:rsidP="00D46A49">
      <w:pPr>
        <w:pStyle w:val="BodyText"/>
        <w:spacing w:line="360" w:lineRule="auto"/>
        <w:ind w:left="101" w:right="208" w:firstLine="216"/>
        <w:jc w:val="both"/>
      </w:pPr>
      <w:r>
        <w:t>One of the main limitations of our current model is the likelihood of over fitting. Over- fitting</w:t>
      </w:r>
      <w:r>
        <w:rPr>
          <w:spacing w:val="-11"/>
        </w:rPr>
        <w:t xml:space="preserve"> </w:t>
      </w:r>
      <w:r>
        <w:t>occurs</w:t>
      </w:r>
      <w:r>
        <w:rPr>
          <w:spacing w:val="-6"/>
        </w:rPr>
        <w:t xml:space="preserve"> </w:t>
      </w:r>
      <w:r>
        <w:t>when</w:t>
      </w:r>
      <w:r>
        <w:rPr>
          <w:spacing w:val="-6"/>
        </w:rPr>
        <w:t xml:space="preserve"> </w:t>
      </w:r>
      <w:r>
        <w:t>the</w:t>
      </w:r>
      <w:r>
        <w:rPr>
          <w:spacing w:val="-2"/>
        </w:rPr>
        <w:t xml:space="preserve"> </w:t>
      </w:r>
      <w:r>
        <w:t>model's</w:t>
      </w:r>
      <w:r>
        <w:rPr>
          <w:spacing w:val="-6"/>
        </w:rPr>
        <w:t xml:space="preserve"> </w:t>
      </w:r>
      <w:r>
        <w:t>ability</w:t>
      </w:r>
      <w:r>
        <w:rPr>
          <w:spacing w:val="-6"/>
        </w:rPr>
        <w:t xml:space="preserve"> </w:t>
      </w:r>
      <w:r>
        <w:t>to</w:t>
      </w:r>
      <w:r>
        <w:rPr>
          <w:spacing w:val="-6"/>
        </w:rPr>
        <w:t xml:space="preserve"> </w:t>
      </w:r>
      <w:r>
        <w:t>recognize</w:t>
      </w:r>
      <w:r>
        <w:rPr>
          <w:spacing w:val="-6"/>
        </w:rPr>
        <w:t xml:space="preserve"> </w:t>
      </w:r>
      <w:r>
        <w:t>specific</w:t>
      </w:r>
      <w:r>
        <w:rPr>
          <w:spacing w:val="-6"/>
        </w:rPr>
        <w:t xml:space="preserve"> </w:t>
      </w:r>
      <w:r>
        <w:t>emotions</w:t>
      </w:r>
      <w:r>
        <w:rPr>
          <w:spacing w:val="-6"/>
        </w:rPr>
        <w:t xml:space="preserve"> </w:t>
      </w:r>
      <w:r>
        <w:t>is</w:t>
      </w:r>
      <w:r>
        <w:rPr>
          <w:spacing w:val="-6"/>
        </w:rPr>
        <w:t xml:space="preserve"> </w:t>
      </w:r>
      <w:r>
        <w:t>highly</w:t>
      </w:r>
      <w:r>
        <w:rPr>
          <w:spacing w:val="-6"/>
        </w:rPr>
        <w:t xml:space="preserve"> </w:t>
      </w:r>
      <w:r>
        <w:t>influenced</w:t>
      </w:r>
      <w:r>
        <w:rPr>
          <w:spacing w:val="-6"/>
        </w:rPr>
        <w:t xml:space="preserve"> </w:t>
      </w:r>
      <w:r>
        <w:t>by the dataset it was trained on, leading to occasional fluctuations in accurate detection. The "disgust" mood is often miss-classified as "anger" because the facial features of these two emotions, such as eyebrows and cheeks, are similar. To improve the model's precision, it is necessary</w:t>
      </w:r>
      <w:r>
        <w:rPr>
          <w:spacing w:val="-14"/>
        </w:rPr>
        <w:t xml:space="preserve"> </w:t>
      </w:r>
      <w:r>
        <w:t>to</w:t>
      </w:r>
      <w:r>
        <w:rPr>
          <w:spacing w:val="-13"/>
        </w:rPr>
        <w:t xml:space="preserve"> </w:t>
      </w:r>
      <w:r>
        <w:t>conduct</w:t>
      </w:r>
      <w:r>
        <w:rPr>
          <w:spacing w:val="-13"/>
        </w:rPr>
        <w:t xml:space="preserve"> </w:t>
      </w:r>
      <w:r>
        <w:t>further</w:t>
      </w:r>
      <w:r>
        <w:rPr>
          <w:spacing w:val="-16"/>
        </w:rPr>
        <w:t xml:space="preserve"> </w:t>
      </w:r>
      <w:r>
        <w:t>training</w:t>
      </w:r>
      <w:r>
        <w:rPr>
          <w:spacing w:val="-17"/>
        </w:rPr>
        <w:t xml:space="preserve"> </w:t>
      </w:r>
      <w:r>
        <w:t>with</w:t>
      </w:r>
      <w:r>
        <w:rPr>
          <w:spacing w:val="-12"/>
        </w:rPr>
        <w:t xml:space="preserve"> </w:t>
      </w:r>
      <w:r>
        <w:t>a</w:t>
      </w:r>
      <w:r>
        <w:rPr>
          <w:spacing w:val="-17"/>
        </w:rPr>
        <w:t xml:space="preserve"> </w:t>
      </w:r>
      <w:r>
        <w:t>larger</w:t>
      </w:r>
      <w:r>
        <w:rPr>
          <w:spacing w:val="-11"/>
        </w:rPr>
        <w:t xml:space="preserve"> </w:t>
      </w:r>
      <w:r>
        <w:t>dataset</w:t>
      </w:r>
      <w:r>
        <w:rPr>
          <w:spacing w:val="-13"/>
        </w:rPr>
        <w:t xml:space="preserve"> </w:t>
      </w:r>
      <w:r>
        <w:t>and</w:t>
      </w:r>
      <w:r>
        <w:rPr>
          <w:spacing w:val="-17"/>
        </w:rPr>
        <w:t xml:space="preserve"> </w:t>
      </w:r>
      <w:r>
        <w:t>an</w:t>
      </w:r>
      <w:r>
        <w:rPr>
          <w:spacing w:val="-16"/>
        </w:rPr>
        <w:t xml:space="preserve"> </w:t>
      </w:r>
      <w:r>
        <w:t>increased</w:t>
      </w:r>
      <w:r>
        <w:rPr>
          <w:spacing w:val="-11"/>
        </w:rPr>
        <w:t xml:space="preserve"> </w:t>
      </w:r>
      <w:r>
        <w:t>number</w:t>
      </w:r>
      <w:r>
        <w:rPr>
          <w:spacing w:val="-13"/>
        </w:rPr>
        <w:t xml:space="preserve"> </w:t>
      </w:r>
      <w:r>
        <w:t>of</w:t>
      </w:r>
      <w:r>
        <w:rPr>
          <w:spacing w:val="-13"/>
        </w:rPr>
        <w:t xml:space="preserve"> </w:t>
      </w:r>
      <w:r>
        <w:t xml:space="preserve">training </w:t>
      </w:r>
      <w:r>
        <w:rPr>
          <w:spacing w:val="-2"/>
        </w:rPr>
        <w:t>epochs.</w:t>
      </w:r>
    </w:p>
    <w:p w14:paraId="60F3FE9C" w14:textId="77777777" w:rsidR="00B402EE" w:rsidRDefault="00B402EE" w:rsidP="00D46A49">
      <w:pPr>
        <w:pStyle w:val="BodyText"/>
        <w:spacing w:before="11" w:line="360" w:lineRule="auto"/>
        <w:jc w:val="both"/>
        <w:rPr>
          <w:sz w:val="25"/>
        </w:rPr>
      </w:pPr>
    </w:p>
    <w:p w14:paraId="60F3FE9D" w14:textId="77777777" w:rsidR="00B402EE" w:rsidRDefault="00503AC5" w:rsidP="00D46A49">
      <w:pPr>
        <w:pStyle w:val="BodyText"/>
        <w:spacing w:line="360" w:lineRule="auto"/>
        <w:ind w:left="101" w:right="216" w:firstLine="216"/>
        <w:jc w:val="both"/>
      </w:pPr>
      <w:r>
        <w:t>Expanding the scope of our project, we are considering the possibility of recommending movies</w:t>
      </w:r>
      <w:r>
        <w:rPr>
          <w:spacing w:val="-3"/>
        </w:rPr>
        <w:t xml:space="preserve"> </w:t>
      </w:r>
      <w:r>
        <w:t>and</w:t>
      </w:r>
      <w:r>
        <w:rPr>
          <w:spacing w:val="-6"/>
        </w:rPr>
        <w:t xml:space="preserve"> </w:t>
      </w:r>
      <w:r>
        <w:t>TV</w:t>
      </w:r>
      <w:r>
        <w:rPr>
          <w:spacing w:val="-6"/>
        </w:rPr>
        <w:t xml:space="preserve"> </w:t>
      </w:r>
      <w:r>
        <w:t>series</w:t>
      </w:r>
      <w:r>
        <w:rPr>
          <w:spacing w:val="-6"/>
        </w:rPr>
        <w:t xml:space="preserve"> </w:t>
      </w:r>
      <w:r>
        <w:t>based</w:t>
      </w:r>
      <w:r>
        <w:rPr>
          <w:spacing w:val="-6"/>
        </w:rPr>
        <w:t xml:space="preserve"> </w:t>
      </w:r>
      <w:r>
        <w:t>on</w:t>
      </w:r>
      <w:r>
        <w:rPr>
          <w:spacing w:val="-3"/>
        </w:rPr>
        <w:t xml:space="preserve"> </w:t>
      </w:r>
      <w:r>
        <w:t>mood</w:t>
      </w:r>
      <w:r>
        <w:rPr>
          <w:spacing w:val="-6"/>
        </w:rPr>
        <w:t xml:space="preserve"> </w:t>
      </w:r>
      <w:r>
        <w:t>detection.</w:t>
      </w:r>
      <w:r>
        <w:rPr>
          <w:spacing w:val="-5"/>
        </w:rPr>
        <w:t xml:space="preserve"> </w:t>
      </w:r>
      <w:r>
        <w:t>This</w:t>
      </w:r>
      <w:r>
        <w:rPr>
          <w:spacing w:val="-6"/>
        </w:rPr>
        <w:t xml:space="preserve"> </w:t>
      </w:r>
      <w:r>
        <w:t>prospect</w:t>
      </w:r>
      <w:r>
        <w:rPr>
          <w:spacing w:val="-6"/>
        </w:rPr>
        <w:t xml:space="preserve"> </w:t>
      </w:r>
      <w:r>
        <w:t>opens</w:t>
      </w:r>
      <w:r>
        <w:rPr>
          <w:spacing w:val="-6"/>
        </w:rPr>
        <w:t xml:space="preserve"> </w:t>
      </w:r>
      <w:r>
        <w:t>up</w:t>
      </w:r>
      <w:r>
        <w:rPr>
          <w:spacing w:val="-6"/>
        </w:rPr>
        <w:t xml:space="preserve"> </w:t>
      </w:r>
      <w:r>
        <w:t>exciting</w:t>
      </w:r>
      <w:r>
        <w:rPr>
          <w:spacing w:val="-7"/>
        </w:rPr>
        <w:t xml:space="preserve"> </w:t>
      </w:r>
      <w:r>
        <w:t>possibilities for</w:t>
      </w:r>
      <w:r>
        <w:rPr>
          <w:spacing w:val="-1"/>
        </w:rPr>
        <w:t xml:space="preserve"> </w:t>
      </w:r>
      <w:r>
        <w:t>future</w:t>
      </w:r>
      <w:r>
        <w:rPr>
          <w:spacing w:val="-1"/>
        </w:rPr>
        <w:t xml:space="preserve"> </w:t>
      </w:r>
      <w:r>
        <w:t>improvements. By</w:t>
      </w:r>
      <w:r>
        <w:rPr>
          <w:spacing w:val="-2"/>
        </w:rPr>
        <w:t xml:space="preserve"> </w:t>
      </w:r>
      <w:r>
        <w:t>analyzing</w:t>
      </w:r>
      <w:r>
        <w:rPr>
          <w:spacing w:val="-7"/>
        </w:rPr>
        <w:t xml:space="preserve"> </w:t>
      </w:r>
      <w:r>
        <w:t>the</w:t>
      </w:r>
      <w:r>
        <w:rPr>
          <w:spacing w:val="-1"/>
        </w:rPr>
        <w:t xml:space="preserve"> </w:t>
      </w:r>
      <w:r>
        <w:t>user's</w:t>
      </w:r>
      <w:r>
        <w:rPr>
          <w:spacing w:val="-2"/>
        </w:rPr>
        <w:t xml:space="preserve"> </w:t>
      </w:r>
      <w:r>
        <w:t>emotional</w:t>
      </w:r>
      <w:r>
        <w:rPr>
          <w:spacing w:val="-2"/>
        </w:rPr>
        <w:t xml:space="preserve"> </w:t>
      </w:r>
      <w:r>
        <w:t>state, the</w:t>
      </w:r>
      <w:r>
        <w:rPr>
          <w:spacing w:val="-2"/>
        </w:rPr>
        <w:t xml:space="preserve"> </w:t>
      </w:r>
      <w:r>
        <w:t>model</w:t>
      </w:r>
      <w:r>
        <w:rPr>
          <w:spacing w:val="-2"/>
        </w:rPr>
        <w:t xml:space="preserve"> </w:t>
      </w:r>
      <w:r>
        <w:t>can</w:t>
      </w:r>
      <w:r>
        <w:rPr>
          <w:spacing w:val="-1"/>
        </w:rPr>
        <w:t xml:space="preserve"> </w:t>
      </w:r>
      <w:r>
        <w:t>recommend movies</w:t>
      </w:r>
      <w:r>
        <w:rPr>
          <w:spacing w:val="-7"/>
        </w:rPr>
        <w:t xml:space="preserve"> </w:t>
      </w:r>
      <w:r>
        <w:t>and</w:t>
      </w:r>
      <w:r>
        <w:rPr>
          <w:spacing w:val="-7"/>
        </w:rPr>
        <w:t xml:space="preserve"> </w:t>
      </w:r>
      <w:r>
        <w:t>TV</w:t>
      </w:r>
      <w:r>
        <w:rPr>
          <w:spacing w:val="-7"/>
        </w:rPr>
        <w:t xml:space="preserve"> </w:t>
      </w:r>
      <w:r>
        <w:t>shows</w:t>
      </w:r>
      <w:r>
        <w:rPr>
          <w:spacing w:val="-7"/>
        </w:rPr>
        <w:t xml:space="preserve"> </w:t>
      </w:r>
      <w:r>
        <w:t>that</w:t>
      </w:r>
      <w:r>
        <w:rPr>
          <w:spacing w:val="-7"/>
        </w:rPr>
        <w:t xml:space="preserve"> </w:t>
      </w:r>
      <w:r>
        <w:t>align</w:t>
      </w:r>
      <w:r>
        <w:rPr>
          <w:spacing w:val="-7"/>
        </w:rPr>
        <w:t xml:space="preserve"> </w:t>
      </w:r>
      <w:r>
        <w:t>with</w:t>
      </w:r>
      <w:r>
        <w:rPr>
          <w:spacing w:val="-7"/>
        </w:rPr>
        <w:t xml:space="preserve"> </w:t>
      </w:r>
      <w:r>
        <w:t>their</w:t>
      </w:r>
      <w:r>
        <w:rPr>
          <w:spacing w:val="-4"/>
        </w:rPr>
        <w:t xml:space="preserve"> </w:t>
      </w:r>
      <w:r>
        <w:t>mood</w:t>
      </w:r>
      <w:r>
        <w:rPr>
          <w:spacing w:val="-7"/>
        </w:rPr>
        <w:t xml:space="preserve"> </w:t>
      </w:r>
      <w:r>
        <w:t>accurately.</w:t>
      </w:r>
      <w:r>
        <w:rPr>
          <w:spacing w:val="-5"/>
        </w:rPr>
        <w:t xml:space="preserve"> </w:t>
      </w:r>
      <w:r>
        <w:t>This</w:t>
      </w:r>
      <w:r>
        <w:rPr>
          <w:spacing w:val="-7"/>
        </w:rPr>
        <w:t xml:space="preserve"> </w:t>
      </w:r>
      <w:r>
        <w:t>feature</w:t>
      </w:r>
      <w:r>
        <w:rPr>
          <w:spacing w:val="-7"/>
        </w:rPr>
        <w:t xml:space="preserve"> </w:t>
      </w:r>
      <w:r>
        <w:t>could</w:t>
      </w:r>
      <w:r>
        <w:rPr>
          <w:spacing w:val="-7"/>
        </w:rPr>
        <w:t xml:space="preserve"> </w:t>
      </w:r>
      <w:r>
        <w:t>revolutionize the entertainment industry and help users find content that suits their emotional state.</w:t>
      </w:r>
    </w:p>
    <w:p w14:paraId="60F3FE9E" w14:textId="77777777" w:rsidR="00B402EE" w:rsidRDefault="00B402EE">
      <w:pPr>
        <w:jc w:val="both"/>
        <w:sectPr w:rsidR="00B402EE" w:rsidSect="00503AC5">
          <w:pgSz w:w="11910" w:h="16840"/>
          <w:pgMar w:top="1340" w:right="880" w:bottom="1220" w:left="1080" w:header="0" w:footer="908" w:gutter="0"/>
          <w:cols w:space="720"/>
        </w:sectPr>
      </w:pPr>
    </w:p>
    <w:p w14:paraId="527CC8EF" w14:textId="77777777" w:rsidR="00331819" w:rsidRDefault="00503AC5" w:rsidP="00331819">
      <w:pPr>
        <w:pStyle w:val="Heading2"/>
        <w:spacing w:before="61" w:line="360" w:lineRule="auto"/>
        <w:ind w:left="0" w:right="27" w:hanging="6"/>
        <w:jc w:val="center"/>
      </w:pPr>
      <w:bookmarkStart w:id="36" w:name="CHAPTER_9"/>
      <w:bookmarkEnd w:id="36"/>
      <w:r>
        <w:lastRenderedPageBreak/>
        <w:t xml:space="preserve">CHAPTER 8 </w:t>
      </w:r>
      <w:bookmarkStart w:id="37" w:name="APPENDIX_-_I"/>
      <w:bookmarkEnd w:id="37"/>
    </w:p>
    <w:p w14:paraId="60F3FE9F" w14:textId="23F03DBA" w:rsidR="00B402EE" w:rsidRDefault="00503AC5" w:rsidP="00331819">
      <w:pPr>
        <w:pStyle w:val="Heading2"/>
        <w:spacing w:before="61" w:line="360" w:lineRule="auto"/>
        <w:ind w:left="0" w:right="27" w:hanging="6"/>
        <w:jc w:val="center"/>
      </w:pPr>
      <w:r>
        <w:t>APPENDIX</w:t>
      </w:r>
      <w:r>
        <w:rPr>
          <w:spacing w:val="-6"/>
        </w:rPr>
        <w:t xml:space="preserve"> </w:t>
      </w:r>
      <w:r>
        <w:t>-</w:t>
      </w:r>
      <w:r>
        <w:rPr>
          <w:spacing w:val="-5"/>
        </w:rPr>
        <w:t xml:space="preserve"> </w:t>
      </w:r>
      <w:r>
        <w:rPr>
          <w:spacing w:val="-10"/>
        </w:rPr>
        <w:t>I</w:t>
      </w:r>
    </w:p>
    <w:p w14:paraId="60F3FEA0" w14:textId="77777777" w:rsidR="00B402EE" w:rsidRDefault="00503AC5">
      <w:pPr>
        <w:pStyle w:val="ListParagraph"/>
        <w:numPr>
          <w:ilvl w:val="1"/>
          <w:numId w:val="14"/>
        </w:numPr>
        <w:tabs>
          <w:tab w:val="left" w:pos="611"/>
        </w:tabs>
        <w:spacing w:before="127"/>
        <w:rPr>
          <w:b/>
          <w:sz w:val="26"/>
        </w:rPr>
      </w:pPr>
      <w:bookmarkStart w:id="38" w:name="9.1_SOURCE_CODE"/>
      <w:bookmarkEnd w:id="38"/>
      <w:r>
        <w:rPr>
          <w:b/>
          <w:sz w:val="26"/>
        </w:rPr>
        <w:t>SOURCE</w:t>
      </w:r>
      <w:r>
        <w:rPr>
          <w:b/>
          <w:spacing w:val="-13"/>
          <w:sz w:val="26"/>
        </w:rPr>
        <w:t xml:space="preserve"> </w:t>
      </w:r>
      <w:r>
        <w:rPr>
          <w:b/>
          <w:spacing w:val="-4"/>
          <w:sz w:val="26"/>
        </w:rPr>
        <w:t>CODE</w:t>
      </w:r>
    </w:p>
    <w:p w14:paraId="60F3FEA1" w14:textId="77777777" w:rsidR="00B402EE" w:rsidRDefault="00B402EE">
      <w:pPr>
        <w:pStyle w:val="BodyText"/>
        <w:spacing w:before="10"/>
        <w:rPr>
          <w:b/>
          <w:sz w:val="29"/>
        </w:rPr>
      </w:pPr>
    </w:p>
    <w:p w14:paraId="60F3FEA2" w14:textId="77777777" w:rsidR="00B402EE" w:rsidRDefault="00503AC5">
      <w:pPr>
        <w:pStyle w:val="Heading3"/>
        <w:numPr>
          <w:ilvl w:val="2"/>
          <w:numId w:val="14"/>
        </w:numPr>
        <w:tabs>
          <w:tab w:val="left" w:pos="803"/>
        </w:tabs>
      </w:pPr>
      <w:r>
        <w:t>Dataset</w:t>
      </w:r>
      <w:r>
        <w:rPr>
          <w:spacing w:val="-7"/>
        </w:rPr>
        <w:t xml:space="preserve"> </w:t>
      </w:r>
      <w:r>
        <w:rPr>
          <w:spacing w:val="-2"/>
        </w:rPr>
        <w:t>Visualization</w:t>
      </w:r>
    </w:p>
    <w:p w14:paraId="60F3FEA3" w14:textId="77777777" w:rsidR="00B402EE" w:rsidRDefault="00B402EE">
      <w:pPr>
        <w:pStyle w:val="BodyText"/>
        <w:rPr>
          <w:b/>
          <w:sz w:val="30"/>
        </w:rPr>
      </w:pPr>
    </w:p>
    <w:p w14:paraId="60F3FEA4" w14:textId="77777777" w:rsidR="00B402EE" w:rsidRDefault="00503AC5">
      <w:pPr>
        <w:pStyle w:val="BodyText"/>
        <w:spacing w:line="362" w:lineRule="auto"/>
        <w:ind w:left="101" w:right="6081"/>
      </w:pPr>
      <w:r>
        <w:t>import</w:t>
      </w:r>
      <w:r>
        <w:rPr>
          <w:spacing w:val="-11"/>
        </w:rPr>
        <w:t xml:space="preserve"> </w:t>
      </w:r>
      <w:r>
        <w:t>matplotlib.pyplot</w:t>
      </w:r>
      <w:r>
        <w:rPr>
          <w:spacing w:val="-15"/>
        </w:rPr>
        <w:t xml:space="preserve"> </w:t>
      </w:r>
      <w:r>
        <w:t>as</w:t>
      </w:r>
      <w:r>
        <w:rPr>
          <w:spacing w:val="-14"/>
        </w:rPr>
        <w:t xml:space="preserve"> </w:t>
      </w:r>
      <w:r>
        <w:t>plt import os</w:t>
      </w:r>
    </w:p>
    <w:p w14:paraId="60F3FEA5" w14:textId="77777777" w:rsidR="00B402EE" w:rsidRDefault="00503AC5">
      <w:pPr>
        <w:pStyle w:val="BodyText"/>
        <w:ind w:left="101"/>
      </w:pPr>
      <w:r>
        <w:t>from</w:t>
      </w:r>
      <w:r>
        <w:rPr>
          <w:spacing w:val="-13"/>
        </w:rPr>
        <w:t xml:space="preserve"> </w:t>
      </w:r>
      <w:r>
        <w:t>keras_preprocessing.image</w:t>
      </w:r>
      <w:r>
        <w:rPr>
          <w:spacing w:val="-12"/>
        </w:rPr>
        <w:t xml:space="preserve"> </w:t>
      </w:r>
      <w:r>
        <w:t>import</w:t>
      </w:r>
      <w:r>
        <w:rPr>
          <w:spacing w:val="-13"/>
        </w:rPr>
        <w:t xml:space="preserve"> </w:t>
      </w:r>
      <w:r>
        <w:rPr>
          <w:spacing w:val="-2"/>
        </w:rPr>
        <w:t>load_img</w:t>
      </w:r>
    </w:p>
    <w:p w14:paraId="60F3FEA6" w14:textId="77777777" w:rsidR="00B402EE" w:rsidRDefault="00B402EE">
      <w:pPr>
        <w:pStyle w:val="BodyText"/>
        <w:rPr>
          <w:sz w:val="28"/>
        </w:rPr>
      </w:pPr>
    </w:p>
    <w:p w14:paraId="60F3FEA7" w14:textId="77777777" w:rsidR="00B402EE" w:rsidRDefault="00B402EE">
      <w:pPr>
        <w:pStyle w:val="BodyText"/>
        <w:spacing w:before="5"/>
        <w:rPr>
          <w:sz w:val="24"/>
        </w:rPr>
      </w:pPr>
    </w:p>
    <w:p w14:paraId="60F3FEA8" w14:textId="77777777" w:rsidR="00B402EE" w:rsidRDefault="00503AC5">
      <w:pPr>
        <w:pStyle w:val="BodyText"/>
        <w:spacing w:before="1"/>
        <w:ind w:left="101"/>
      </w:pPr>
      <w:r>
        <w:t>#Displaying</w:t>
      </w:r>
      <w:r>
        <w:rPr>
          <w:spacing w:val="-13"/>
        </w:rPr>
        <w:t xml:space="preserve"> </w:t>
      </w:r>
      <w:r>
        <w:rPr>
          <w:spacing w:val="-2"/>
        </w:rPr>
        <w:t>images</w:t>
      </w:r>
    </w:p>
    <w:p w14:paraId="60F3FEA9" w14:textId="77777777" w:rsidR="00B402EE" w:rsidRDefault="00503AC5">
      <w:pPr>
        <w:pStyle w:val="BodyText"/>
        <w:spacing w:before="157" w:line="362" w:lineRule="auto"/>
        <w:ind w:left="101" w:right="6081"/>
      </w:pPr>
      <w:r>
        <w:t>#</w:t>
      </w:r>
      <w:r>
        <w:rPr>
          <w:spacing w:val="-8"/>
        </w:rPr>
        <w:t xml:space="preserve"> </w:t>
      </w:r>
      <w:r>
        <w:t>size</w:t>
      </w:r>
      <w:r>
        <w:rPr>
          <w:spacing w:val="-7"/>
        </w:rPr>
        <w:t xml:space="preserve"> </w:t>
      </w:r>
      <w:r>
        <w:t>of</w:t>
      </w:r>
      <w:r>
        <w:rPr>
          <w:spacing w:val="-7"/>
        </w:rPr>
        <w:t xml:space="preserve"> </w:t>
      </w:r>
      <w:r>
        <w:t>the</w:t>
      </w:r>
      <w:r>
        <w:rPr>
          <w:spacing w:val="-8"/>
        </w:rPr>
        <w:t xml:space="preserve"> </w:t>
      </w:r>
      <w:r>
        <w:t>image:</w:t>
      </w:r>
      <w:r>
        <w:rPr>
          <w:spacing w:val="-8"/>
        </w:rPr>
        <w:t xml:space="preserve"> </w:t>
      </w:r>
      <w:r>
        <w:t>48*48</w:t>
      </w:r>
      <w:r>
        <w:rPr>
          <w:spacing w:val="-8"/>
        </w:rPr>
        <w:t xml:space="preserve"> </w:t>
      </w:r>
      <w:r>
        <w:t>pixels pic_size = 48</w:t>
      </w:r>
    </w:p>
    <w:p w14:paraId="60F3FEAA" w14:textId="77777777" w:rsidR="00B402EE" w:rsidRDefault="00B402EE">
      <w:pPr>
        <w:pStyle w:val="BodyText"/>
        <w:spacing w:before="2"/>
        <w:rPr>
          <w:sz w:val="39"/>
        </w:rPr>
      </w:pPr>
    </w:p>
    <w:p w14:paraId="60F3FEAB" w14:textId="77777777" w:rsidR="00B402EE" w:rsidRDefault="00503AC5">
      <w:pPr>
        <w:pStyle w:val="BodyText"/>
        <w:ind w:left="101"/>
      </w:pPr>
      <w:r>
        <w:t>#</w:t>
      </w:r>
      <w:r>
        <w:rPr>
          <w:spacing w:val="-3"/>
        </w:rPr>
        <w:t xml:space="preserve"> </w:t>
      </w:r>
      <w:r>
        <w:t>input</w:t>
      </w:r>
      <w:r>
        <w:rPr>
          <w:spacing w:val="-2"/>
        </w:rPr>
        <w:t xml:space="preserve"> </w:t>
      </w:r>
      <w:r>
        <w:t>path</w:t>
      </w:r>
      <w:r>
        <w:rPr>
          <w:spacing w:val="-3"/>
        </w:rPr>
        <w:t xml:space="preserve"> </w:t>
      </w:r>
      <w:r>
        <w:t>for</w:t>
      </w:r>
      <w:r>
        <w:rPr>
          <w:spacing w:val="-1"/>
        </w:rPr>
        <w:t xml:space="preserve"> </w:t>
      </w:r>
      <w:r>
        <w:t>the</w:t>
      </w:r>
      <w:r>
        <w:rPr>
          <w:spacing w:val="-3"/>
        </w:rPr>
        <w:t xml:space="preserve"> </w:t>
      </w:r>
      <w:r>
        <w:rPr>
          <w:spacing w:val="-2"/>
        </w:rPr>
        <w:t>images</w:t>
      </w:r>
    </w:p>
    <w:p w14:paraId="60F3FEAC" w14:textId="77777777" w:rsidR="00B402EE" w:rsidRDefault="00503AC5">
      <w:pPr>
        <w:pStyle w:val="BodyText"/>
        <w:spacing w:before="153"/>
        <w:ind w:left="101"/>
      </w:pPr>
      <w:r>
        <w:rPr>
          <w:spacing w:val="-2"/>
        </w:rPr>
        <w:t>base_path</w:t>
      </w:r>
      <w:r>
        <w:rPr>
          <w:spacing w:val="24"/>
        </w:rPr>
        <w:t xml:space="preserve"> </w:t>
      </w:r>
      <w:r>
        <w:rPr>
          <w:spacing w:val="-2"/>
        </w:rPr>
        <w:t>=</w:t>
      </w:r>
      <w:r>
        <w:rPr>
          <w:spacing w:val="21"/>
        </w:rPr>
        <w:t xml:space="preserve"> </w:t>
      </w:r>
      <w:r>
        <w:rPr>
          <w:spacing w:val="-2"/>
        </w:rPr>
        <w:t>"C:\\Users\\arvin\\OneDrive\\Desktop\\Mini-Project\\images\\"</w:t>
      </w:r>
    </w:p>
    <w:p w14:paraId="60F3FEAD" w14:textId="77777777" w:rsidR="00B402EE" w:rsidRDefault="00B402EE">
      <w:pPr>
        <w:pStyle w:val="BodyText"/>
        <w:rPr>
          <w:sz w:val="28"/>
        </w:rPr>
      </w:pPr>
    </w:p>
    <w:p w14:paraId="60F3FEAE" w14:textId="77777777" w:rsidR="00B402EE" w:rsidRDefault="00B402EE">
      <w:pPr>
        <w:pStyle w:val="BodyText"/>
        <w:spacing w:before="5"/>
        <w:rPr>
          <w:sz w:val="24"/>
        </w:rPr>
      </w:pPr>
    </w:p>
    <w:p w14:paraId="60F3FEAF" w14:textId="77777777" w:rsidR="00B402EE" w:rsidRDefault="00503AC5">
      <w:pPr>
        <w:pStyle w:val="BodyText"/>
        <w:spacing w:line="362" w:lineRule="auto"/>
        <w:ind w:left="101" w:right="6854"/>
      </w:pPr>
      <w:r>
        <w:t>plt.figure(0,</w:t>
      </w:r>
      <w:r>
        <w:rPr>
          <w:spacing w:val="-17"/>
        </w:rPr>
        <w:t xml:space="preserve"> </w:t>
      </w:r>
      <w:r>
        <w:t>figsize=(12,20)) cpt = 0</w:t>
      </w:r>
    </w:p>
    <w:p w14:paraId="60F3FEB0" w14:textId="77777777" w:rsidR="00B402EE" w:rsidRDefault="00B402EE">
      <w:pPr>
        <w:pStyle w:val="BodyText"/>
        <w:spacing w:before="2"/>
        <w:rPr>
          <w:sz w:val="39"/>
        </w:rPr>
      </w:pPr>
    </w:p>
    <w:p w14:paraId="60F3FEB1" w14:textId="77777777" w:rsidR="00B402EE" w:rsidRDefault="00503AC5">
      <w:pPr>
        <w:pStyle w:val="BodyText"/>
        <w:spacing w:before="1" w:line="362" w:lineRule="auto"/>
        <w:ind w:left="365" w:right="4801" w:hanging="264"/>
      </w:pPr>
      <w:r>
        <w:t>for</w:t>
      </w:r>
      <w:r>
        <w:rPr>
          <w:spacing w:val="-8"/>
        </w:rPr>
        <w:t xml:space="preserve"> </w:t>
      </w:r>
      <w:r>
        <w:t>expression</w:t>
      </w:r>
      <w:r>
        <w:rPr>
          <w:spacing w:val="-8"/>
        </w:rPr>
        <w:t xml:space="preserve"> </w:t>
      </w:r>
      <w:r>
        <w:t>in</w:t>
      </w:r>
      <w:r>
        <w:rPr>
          <w:spacing w:val="-9"/>
        </w:rPr>
        <w:t xml:space="preserve"> </w:t>
      </w:r>
      <w:r>
        <w:t>os.listdir(base_path</w:t>
      </w:r>
      <w:r>
        <w:rPr>
          <w:spacing w:val="-8"/>
        </w:rPr>
        <w:t xml:space="preserve"> </w:t>
      </w:r>
      <w:r>
        <w:t>+</w:t>
      </w:r>
      <w:r>
        <w:rPr>
          <w:spacing w:val="-10"/>
        </w:rPr>
        <w:t xml:space="preserve"> </w:t>
      </w:r>
      <w:r>
        <w:t>"train/"): for i in range(1,6):</w:t>
      </w:r>
    </w:p>
    <w:p w14:paraId="60F3FEB2" w14:textId="77777777" w:rsidR="00B402EE" w:rsidRDefault="00503AC5">
      <w:pPr>
        <w:pStyle w:val="BodyText"/>
        <w:spacing w:line="362" w:lineRule="auto"/>
        <w:ind w:left="624" w:right="6081"/>
      </w:pPr>
      <w:r>
        <w:t xml:space="preserve">cpt = cpt + 1 </w:t>
      </w:r>
      <w:r>
        <w:rPr>
          <w:spacing w:val="-2"/>
        </w:rPr>
        <w:t>plt.subplot(7,5,cpt)</w:t>
      </w:r>
    </w:p>
    <w:p w14:paraId="60F3FEB3" w14:textId="77777777" w:rsidR="00B402EE" w:rsidRDefault="00503AC5">
      <w:pPr>
        <w:pStyle w:val="BodyText"/>
        <w:spacing w:line="298" w:lineRule="exact"/>
        <w:ind w:left="624"/>
      </w:pPr>
      <w:r>
        <w:t>img</w:t>
      </w:r>
      <w:r>
        <w:rPr>
          <w:spacing w:val="-11"/>
        </w:rPr>
        <w:t xml:space="preserve"> </w:t>
      </w:r>
      <w:r>
        <w:t>=</w:t>
      </w:r>
      <w:r>
        <w:rPr>
          <w:spacing w:val="-8"/>
        </w:rPr>
        <w:t xml:space="preserve"> </w:t>
      </w:r>
      <w:r>
        <w:t>load_img(base_path</w:t>
      </w:r>
      <w:r>
        <w:rPr>
          <w:spacing w:val="-5"/>
        </w:rPr>
        <w:t xml:space="preserve"> </w:t>
      </w:r>
      <w:r>
        <w:t>+</w:t>
      </w:r>
      <w:r>
        <w:rPr>
          <w:spacing w:val="-8"/>
        </w:rPr>
        <w:t xml:space="preserve"> </w:t>
      </w:r>
      <w:r>
        <w:t>"train/"</w:t>
      </w:r>
      <w:r>
        <w:rPr>
          <w:spacing w:val="-2"/>
        </w:rPr>
        <w:t xml:space="preserve"> </w:t>
      </w:r>
      <w:r>
        <w:t>+</w:t>
      </w:r>
      <w:r>
        <w:rPr>
          <w:spacing w:val="-8"/>
        </w:rPr>
        <w:t xml:space="preserve"> </w:t>
      </w:r>
      <w:r>
        <w:t>expression</w:t>
      </w:r>
      <w:r>
        <w:rPr>
          <w:spacing w:val="-5"/>
        </w:rPr>
        <w:t xml:space="preserve"> </w:t>
      </w:r>
      <w:r>
        <w:t>+</w:t>
      </w:r>
      <w:r>
        <w:rPr>
          <w:spacing w:val="-8"/>
        </w:rPr>
        <w:t xml:space="preserve"> </w:t>
      </w:r>
      <w:r>
        <w:t>"/"</w:t>
      </w:r>
      <w:r>
        <w:rPr>
          <w:spacing w:val="-6"/>
        </w:rPr>
        <w:t xml:space="preserve"> </w:t>
      </w:r>
      <w:r>
        <w:t>+os.listdir(base_path</w:t>
      </w:r>
      <w:r>
        <w:rPr>
          <w:spacing w:val="-5"/>
        </w:rPr>
        <w:t xml:space="preserve"> </w:t>
      </w:r>
      <w:r>
        <w:t>+</w:t>
      </w:r>
      <w:r>
        <w:rPr>
          <w:spacing w:val="-8"/>
        </w:rPr>
        <w:t xml:space="preserve"> </w:t>
      </w:r>
      <w:r>
        <w:rPr>
          <w:spacing w:val="-2"/>
        </w:rPr>
        <w:t>"train/"</w:t>
      </w:r>
    </w:p>
    <w:p w14:paraId="60F3FEB4" w14:textId="77777777" w:rsidR="00B402EE" w:rsidRDefault="00503AC5">
      <w:pPr>
        <w:pStyle w:val="BodyText"/>
        <w:spacing w:before="148" w:line="367" w:lineRule="auto"/>
        <w:ind w:left="624" w:right="3394" w:hanging="524"/>
      </w:pPr>
      <w:r>
        <w:t>+</w:t>
      </w:r>
      <w:r>
        <w:rPr>
          <w:spacing w:val="-16"/>
        </w:rPr>
        <w:t xml:space="preserve"> </w:t>
      </w:r>
      <w:r>
        <w:t>expression)[i],</w:t>
      </w:r>
      <w:r>
        <w:rPr>
          <w:spacing w:val="-12"/>
        </w:rPr>
        <w:t xml:space="preserve"> </w:t>
      </w:r>
      <w:r>
        <w:t>target_size=(pic_size,</w:t>
      </w:r>
      <w:r>
        <w:rPr>
          <w:spacing w:val="-12"/>
        </w:rPr>
        <w:t xml:space="preserve"> </w:t>
      </w:r>
      <w:r>
        <w:t>pic_size)) plt.imshow(img, cmap="gray")</w:t>
      </w:r>
    </w:p>
    <w:p w14:paraId="60F3FEB5" w14:textId="77777777" w:rsidR="00B402EE" w:rsidRDefault="00B402EE">
      <w:pPr>
        <w:pStyle w:val="BodyText"/>
        <w:spacing w:before="6"/>
        <w:rPr>
          <w:sz w:val="38"/>
        </w:rPr>
      </w:pPr>
    </w:p>
    <w:p w14:paraId="60F3FEB6" w14:textId="77777777" w:rsidR="00B402EE" w:rsidRDefault="00503AC5">
      <w:pPr>
        <w:pStyle w:val="BodyText"/>
        <w:spacing w:line="362" w:lineRule="auto"/>
        <w:ind w:left="101" w:right="7574"/>
      </w:pPr>
      <w:r>
        <w:rPr>
          <w:spacing w:val="-2"/>
        </w:rPr>
        <w:t>plt.tight_layout() plt.show()</w:t>
      </w:r>
    </w:p>
    <w:p w14:paraId="60F3FEB7" w14:textId="77777777" w:rsidR="00B402EE" w:rsidRDefault="00B402EE">
      <w:pPr>
        <w:spacing w:line="362" w:lineRule="auto"/>
        <w:sectPr w:rsidR="00B402EE" w:rsidSect="00503AC5">
          <w:pgSz w:w="11910" w:h="16840"/>
          <w:pgMar w:top="1200" w:right="880" w:bottom="1220" w:left="1080" w:header="0" w:footer="908" w:gutter="0"/>
          <w:cols w:space="720"/>
        </w:sectPr>
      </w:pPr>
    </w:p>
    <w:p w14:paraId="60F3FEB8" w14:textId="77777777" w:rsidR="00B402EE" w:rsidRDefault="00503AC5">
      <w:pPr>
        <w:pStyle w:val="Heading3"/>
        <w:numPr>
          <w:ilvl w:val="2"/>
          <w:numId w:val="14"/>
        </w:numPr>
        <w:tabs>
          <w:tab w:val="left" w:pos="803"/>
        </w:tabs>
        <w:spacing w:before="76"/>
      </w:pPr>
      <w:bookmarkStart w:id="39" w:name="9.1.2_Training_the_Model_(ipynb)"/>
      <w:bookmarkEnd w:id="39"/>
      <w:r>
        <w:lastRenderedPageBreak/>
        <w:t>Training</w:t>
      </w:r>
      <w:r>
        <w:rPr>
          <w:spacing w:val="-9"/>
        </w:rPr>
        <w:t xml:space="preserve"> </w:t>
      </w:r>
      <w:r>
        <w:t>the</w:t>
      </w:r>
      <w:r>
        <w:rPr>
          <w:spacing w:val="-7"/>
        </w:rPr>
        <w:t xml:space="preserve"> </w:t>
      </w:r>
      <w:r>
        <w:t>Model</w:t>
      </w:r>
      <w:r>
        <w:rPr>
          <w:spacing w:val="-8"/>
        </w:rPr>
        <w:t xml:space="preserve"> </w:t>
      </w:r>
      <w:r>
        <w:rPr>
          <w:spacing w:val="-2"/>
        </w:rPr>
        <w:t>(ipynb)</w:t>
      </w:r>
    </w:p>
    <w:p w14:paraId="60F3FEB9" w14:textId="77777777" w:rsidR="00B402EE" w:rsidRDefault="00B402EE">
      <w:pPr>
        <w:pStyle w:val="BodyText"/>
        <w:rPr>
          <w:b/>
          <w:sz w:val="28"/>
        </w:rPr>
      </w:pPr>
    </w:p>
    <w:p w14:paraId="60F3FEBA" w14:textId="77777777" w:rsidR="00B402EE" w:rsidRDefault="00B402EE">
      <w:pPr>
        <w:pStyle w:val="BodyText"/>
        <w:spacing w:before="3"/>
        <w:rPr>
          <w:b/>
          <w:sz w:val="23"/>
        </w:rPr>
      </w:pPr>
    </w:p>
    <w:p w14:paraId="60F3FEBB" w14:textId="77777777" w:rsidR="00B402EE" w:rsidRDefault="00503AC5">
      <w:pPr>
        <w:pStyle w:val="BodyText"/>
        <w:spacing w:line="360" w:lineRule="auto"/>
        <w:ind w:left="101" w:right="7574"/>
      </w:pPr>
      <w:r>
        <w:t>import numpy as np import pandas as pd import</w:t>
      </w:r>
      <w:r>
        <w:rPr>
          <w:spacing w:val="-15"/>
        </w:rPr>
        <w:t xml:space="preserve"> </w:t>
      </w:r>
      <w:r>
        <w:t>seaborn</w:t>
      </w:r>
      <w:r>
        <w:rPr>
          <w:spacing w:val="-14"/>
        </w:rPr>
        <w:t xml:space="preserve"> </w:t>
      </w:r>
      <w:r>
        <w:t>as</w:t>
      </w:r>
      <w:r>
        <w:rPr>
          <w:spacing w:val="-14"/>
        </w:rPr>
        <w:t xml:space="preserve"> </w:t>
      </w:r>
      <w:r>
        <w:t>sns</w:t>
      </w:r>
    </w:p>
    <w:p w14:paraId="60F3FEBC" w14:textId="77777777" w:rsidR="00B402EE" w:rsidRDefault="00503AC5">
      <w:pPr>
        <w:pStyle w:val="BodyText"/>
        <w:spacing w:line="298" w:lineRule="exact"/>
        <w:ind w:left="101"/>
      </w:pPr>
      <w:r>
        <w:t>import</w:t>
      </w:r>
      <w:r>
        <w:rPr>
          <w:spacing w:val="-5"/>
        </w:rPr>
        <w:t xml:space="preserve"> </w:t>
      </w:r>
      <w:r>
        <w:t>matplotlib.pyplot</w:t>
      </w:r>
      <w:r>
        <w:rPr>
          <w:spacing w:val="-9"/>
        </w:rPr>
        <w:t xml:space="preserve"> </w:t>
      </w:r>
      <w:r>
        <w:t>as</w:t>
      </w:r>
      <w:r>
        <w:rPr>
          <w:spacing w:val="-9"/>
        </w:rPr>
        <w:t xml:space="preserve"> </w:t>
      </w:r>
      <w:r>
        <w:rPr>
          <w:spacing w:val="-5"/>
        </w:rPr>
        <w:t>plt</w:t>
      </w:r>
    </w:p>
    <w:p w14:paraId="60F3FEBD" w14:textId="77777777" w:rsidR="00B402EE" w:rsidRDefault="00B402EE">
      <w:pPr>
        <w:pStyle w:val="BodyText"/>
        <w:rPr>
          <w:sz w:val="28"/>
        </w:rPr>
      </w:pPr>
    </w:p>
    <w:p w14:paraId="60F3FEBE" w14:textId="77777777" w:rsidR="00B402EE" w:rsidRDefault="00B402EE">
      <w:pPr>
        <w:pStyle w:val="BodyText"/>
        <w:spacing w:before="1"/>
        <w:rPr>
          <w:sz w:val="24"/>
        </w:rPr>
      </w:pPr>
    </w:p>
    <w:p w14:paraId="60F3FEBF" w14:textId="77777777" w:rsidR="00B402EE" w:rsidRDefault="00503AC5">
      <w:pPr>
        <w:pStyle w:val="BodyText"/>
        <w:spacing w:line="362" w:lineRule="auto"/>
        <w:ind w:left="101" w:right="3032"/>
      </w:pPr>
      <w:r>
        <w:t>from keras.preprocessing.image import ImageDataGenerator from</w:t>
      </w:r>
      <w:r>
        <w:rPr>
          <w:spacing w:val="-7"/>
        </w:rPr>
        <w:t xml:space="preserve"> </w:t>
      </w:r>
      <w:r>
        <w:t>keras.layers</w:t>
      </w:r>
      <w:r>
        <w:rPr>
          <w:spacing w:val="-7"/>
        </w:rPr>
        <w:t xml:space="preserve"> </w:t>
      </w:r>
      <w:r>
        <w:t>import</w:t>
      </w:r>
      <w:r>
        <w:rPr>
          <w:spacing w:val="-8"/>
        </w:rPr>
        <w:t xml:space="preserve"> </w:t>
      </w:r>
      <w:r>
        <w:t>Dense,</w:t>
      </w:r>
      <w:r>
        <w:rPr>
          <w:spacing w:val="-5"/>
        </w:rPr>
        <w:t xml:space="preserve"> </w:t>
      </w:r>
      <w:r>
        <w:t>Input,</w:t>
      </w:r>
      <w:r>
        <w:rPr>
          <w:spacing w:val="-6"/>
        </w:rPr>
        <w:t xml:space="preserve"> </w:t>
      </w:r>
      <w:r>
        <w:t>Dropout,</w:t>
      </w:r>
      <w:r>
        <w:rPr>
          <w:spacing w:val="-6"/>
        </w:rPr>
        <w:t xml:space="preserve"> </w:t>
      </w:r>
      <w:r>
        <w:t>Flatten,</w:t>
      </w:r>
      <w:r>
        <w:rPr>
          <w:spacing w:val="-6"/>
        </w:rPr>
        <w:t xml:space="preserve"> </w:t>
      </w:r>
      <w:r>
        <w:t>Conv2D</w:t>
      </w:r>
    </w:p>
    <w:p w14:paraId="60F3FEC0" w14:textId="77777777" w:rsidR="00B402EE" w:rsidRDefault="00503AC5">
      <w:pPr>
        <w:pStyle w:val="BodyText"/>
        <w:spacing w:line="357" w:lineRule="auto"/>
        <w:ind w:left="101" w:right="2053"/>
      </w:pPr>
      <w:r>
        <w:t>from</w:t>
      </w:r>
      <w:r>
        <w:rPr>
          <w:spacing w:val="-9"/>
        </w:rPr>
        <w:t xml:space="preserve"> </w:t>
      </w:r>
      <w:r>
        <w:t>keras.layers</w:t>
      </w:r>
      <w:r>
        <w:rPr>
          <w:spacing w:val="-9"/>
        </w:rPr>
        <w:t xml:space="preserve"> </w:t>
      </w:r>
      <w:r>
        <w:t>import</w:t>
      </w:r>
      <w:r>
        <w:rPr>
          <w:spacing w:val="-10"/>
        </w:rPr>
        <w:t xml:space="preserve"> </w:t>
      </w:r>
      <w:r>
        <w:t>BatchNormalization,</w:t>
      </w:r>
      <w:r>
        <w:rPr>
          <w:spacing w:val="-8"/>
        </w:rPr>
        <w:t xml:space="preserve"> </w:t>
      </w:r>
      <w:r>
        <w:t>Activation,</w:t>
      </w:r>
      <w:r>
        <w:rPr>
          <w:spacing w:val="-8"/>
        </w:rPr>
        <w:t xml:space="preserve"> </w:t>
      </w:r>
      <w:r>
        <w:t>MaxPooling2D from keras.models import Model, Sequential</w:t>
      </w:r>
    </w:p>
    <w:p w14:paraId="60F3FEC1" w14:textId="77777777" w:rsidR="00B402EE" w:rsidRDefault="00503AC5">
      <w:pPr>
        <w:pStyle w:val="BodyText"/>
        <w:spacing w:before="2"/>
        <w:ind w:left="101"/>
      </w:pPr>
      <w:r>
        <w:t>from</w:t>
      </w:r>
      <w:r>
        <w:rPr>
          <w:spacing w:val="-10"/>
        </w:rPr>
        <w:t xml:space="preserve"> </w:t>
      </w:r>
      <w:r>
        <w:t>keras.optimizers</w:t>
      </w:r>
      <w:r>
        <w:rPr>
          <w:spacing w:val="-9"/>
        </w:rPr>
        <w:t xml:space="preserve"> </w:t>
      </w:r>
      <w:r>
        <w:t>import</w:t>
      </w:r>
      <w:r>
        <w:rPr>
          <w:spacing w:val="-6"/>
        </w:rPr>
        <w:t xml:space="preserve"> </w:t>
      </w:r>
      <w:r>
        <w:rPr>
          <w:spacing w:val="-4"/>
        </w:rPr>
        <w:t>Adam</w:t>
      </w:r>
    </w:p>
    <w:p w14:paraId="60F3FEC2" w14:textId="77777777" w:rsidR="00B402EE" w:rsidRDefault="00503AC5">
      <w:pPr>
        <w:pStyle w:val="BodyText"/>
        <w:spacing w:before="147" w:line="362" w:lineRule="auto"/>
        <w:ind w:left="101" w:right="2564"/>
      </w:pPr>
      <w:r>
        <w:t>from</w:t>
      </w:r>
      <w:r>
        <w:rPr>
          <w:spacing w:val="-12"/>
        </w:rPr>
        <w:t xml:space="preserve"> </w:t>
      </w:r>
      <w:r>
        <w:t>keras.callbacks</w:t>
      </w:r>
      <w:r>
        <w:rPr>
          <w:spacing w:val="-13"/>
        </w:rPr>
        <w:t xml:space="preserve"> </w:t>
      </w:r>
      <w:r>
        <w:t>import</w:t>
      </w:r>
      <w:r>
        <w:rPr>
          <w:spacing w:val="-13"/>
        </w:rPr>
        <w:t xml:space="preserve"> </w:t>
      </w:r>
      <w:r>
        <w:t>ModelCheckpoint,</w:t>
      </w:r>
      <w:r>
        <w:rPr>
          <w:spacing w:val="-11"/>
        </w:rPr>
        <w:t xml:space="preserve"> </w:t>
      </w:r>
      <w:r>
        <w:t>ReduceLROnPlateau from keras.utils import plot_model</w:t>
      </w:r>
    </w:p>
    <w:p w14:paraId="60F3FEC3" w14:textId="77777777" w:rsidR="00B402EE" w:rsidRDefault="00B402EE">
      <w:pPr>
        <w:pStyle w:val="BodyText"/>
        <w:spacing w:before="10"/>
        <w:rPr>
          <w:sz w:val="38"/>
        </w:rPr>
      </w:pPr>
    </w:p>
    <w:p w14:paraId="60F3FEC4" w14:textId="77777777" w:rsidR="00B402EE" w:rsidRDefault="00503AC5">
      <w:pPr>
        <w:pStyle w:val="BodyText"/>
        <w:ind w:left="101"/>
      </w:pPr>
      <w:r>
        <w:t>img_size</w:t>
      </w:r>
      <w:r>
        <w:rPr>
          <w:spacing w:val="-4"/>
        </w:rPr>
        <w:t xml:space="preserve"> </w:t>
      </w:r>
      <w:r>
        <w:t>=</w:t>
      </w:r>
      <w:r>
        <w:rPr>
          <w:spacing w:val="-5"/>
        </w:rPr>
        <w:t xml:space="preserve"> 48</w:t>
      </w:r>
    </w:p>
    <w:p w14:paraId="60F3FEC5" w14:textId="77777777" w:rsidR="00B402EE" w:rsidRDefault="00503AC5">
      <w:pPr>
        <w:pStyle w:val="BodyText"/>
        <w:spacing w:before="147"/>
        <w:ind w:left="101"/>
      </w:pPr>
      <w:r>
        <w:t>batch_size</w:t>
      </w:r>
      <w:r>
        <w:rPr>
          <w:spacing w:val="-5"/>
        </w:rPr>
        <w:t xml:space="preserve"> </w:t>
      </w:r>
      <w:r>
        <w:t>=</w:t>
      </w:r>
      <w:r>
        <w:rPr>
          <w:spacing w:val="-7"/>
        </w:rPr>
        <w:t xml:space="preserve"> </w:t>
      </w:r>
      <w:r>
        <w:rPr>
          <w:spacing w:val="-5"/>
        </w:rPr>
        <w:t>64</w:t>
      </w:r>
    </w:p>
    <w:p w14:paraId="60F3FEC6" w14:textId="77777777" w:rsidR="00B402EE" w:rsidRDefault="00503AC5">
      <w:pPr>
        <w:pStyle w:val="BodyText"/>
        <w:spacing w:before="8" w:line="890" w:lineRule="atLeast"/>
        <w:ind w:left="101" w:right="3217"/>
      </w:pPr>
      <w:r>
        <w:t>base_path</w:t>
      </w:r>
      <w:r>
        <w:rPr>
          <w:spacing w:val="-17"/>
        </w:rPr>
        <w:t xml:space="preserve"> </w:t>
      </w:r>
      <w:r>
        <w:t>=</w:t>
      </w:r>
      <w:r>
        <w:rPr>
          <w:spacing w:val="-16"/>
        </w:rPr>
        <w:t xml:space="preserve"> </w:t>
      </w:r>
      <w:r>
        <w:t>"C:\\Users\\arvin\\OneDrive\\Desktop\\miniproj\\" # Data generator to augment data for training</w:t>
      </w:r>
    </w:p>
    <w:p w14:paraId="60F3FEC7" w14:textId="77777777" w:rsidR="00B402EE" w:rsidRDefault="00503AC5">
      <w:pPr>
        <w:pStyle w:val="BodyText"/>
        <w:spacing w:before="156" w:line="362" w:lineRule="auto"/>
        <w:ind w:left="101" w:right="2053"/>
      </w:pPr>
      <w:r>
        <w:t>datagen_train = ImageDataGenerator(horizontal_flip=True) train_generator</w:t>
      </w:r>
      <w:r>
        <w:rPr>
          <w:spacing w:val="-17"/>
        </w:rPr>
        <w:t xml:space="preserve"> </w:t>
      </w:r>
      <w:r>
        <w:t>=</w:t>
      </w:r>
      <w:r>
        <w:rPr>
          <w:spacing w:val="-16"/>
        </w:rPr>
        <w:t xml:space="preserve"> </w:t>
      </w:r>
      <w:r>
        <w:t>datagen_train.flow_from_directory(base_path+"train",</w:t>
      </w:r>
    </w:p>
    <w:p w14:paraId="60F3FEC8" w14:textId="77777777" w:rsidR="00B402EE" w:rsidRDefault="00503AC5">
      <w:pPr>
        <w:pStyle w:val="BodyText"/>
        <w:spacing w:line="360" w:lineRule="auto"/>
        <w:ind w:left="3424" w:right="2564" w:firstLine="62"/>
      </w:pPr>
      <w:r>
        <w:rPr>
          <w:spacing w:val="-2"/>
        </w:rPr>
        <w:t>target_size=(img_size,img_size), color_mode='grayscale', batch_size=batch_size, class_mode='categorical', shuffle=True)</w:t>
      </w:r>
    </w:p>
    <w:p w14:paraId="60F3FEC9" w14:textId="77777777" w:rsidR="00B402EE" w:rsidRDefault="00B402EE">
      <w:pPr>
        <w:pStyle w:val="BodyText"/>
        <w:spacing w:before="9"/>
        <w:rPr>
          <w:sz w:val="38"/>
        </w:rPr>
      </w:pPr>
    </w:p>
    <w:p w14:paraId="60F3FECA" w14:textId="77777777" w:rsidR="00B402EE" w:rsidRDefault="00503AC5">
      <w:pPr>
        <w:pStyle w:val="BodyText"/>
        <w:spacing w:line="357" w:lineRule="auto"/>
        <w:ind w:left="101" w:right="3032"/>
      </w:pPr>
      <w:r>
        <w:t># Data generator to augment data for validation datagen_validation</w:t>
      </w:r>
      <w:r>
        <w:rPr>
          <w:spacing w:val="-17"/>
        </w:rPr>
        <w:t xml:space="preserve"> </w:t>
      </w:r>
      <w:r>
        <w:t>=</w:t>
      </w:r>
      <w:r>
        <w:rPr>
          <w:spacing w:val="-16"/>
        </w:rPr>
        <w:t xml:space="preserve"> </w:t>
      </w:r>
      <w:r>
        <w:t>ImageDataGenerator(horizontal_flip=True)</w:t>
      </w:r>
    </w:p>
    <w:p w14:paraId="60F3FECB" w14:textId="77777777" w:rsidR="00B402EE" w:rsidRDefault="00B402EE">
      <w:pPr>
        <w:spacing w:line="357" w:lineRule="auto"/>
        <w:sectPr w:rsidR="00B402EE" w:rsidSect="00503AC5">
          <w:pgSz w:w="11910" w:h="16840"/>
          <w:pgMar w:top="1540" w:right="880" w:bottom="1220" w:left="1080" w:header="0" w:footer="908" w:gutter="0"/>
          <w:cols w:space="720"/>
        </w:sectPr>
      </w:pPr>
    </w:p>
    <w:p w14:paraId="60F3FECC" w14:textId="77777777" w:rsidR="00B402EE" w:rsidRDefault="00503AC5">
      <w:pPr>
        <w:pStyle w:val="BodyText"/>
        <w:spacing w:before="76"/>
        <w:ind w:left="101"/>
      </w:pPr>
      <w:r>
        <w:lastRenderedPageBreak/>
        <w:t>validation_generator</w:t>
      </w:r>
      <w:r>
        <w:rPr>
          <w:spacing w:val="-11"/>
        </w:rPr>
        <w:t xml:space="preserve"> </w:t>
      </w:r>
      <w:r>
        <w:t>=</w:t>
      </w:r>
      <w:r>
        <w:rPr>
          <w:spacing w:val="-13"/>
        </w:rPr>
        <w:t xml:space="preserve"> </w:t>
      </w:r>
      <w:r>
        <w:rPr>
          <w:spacing w:val="-2"/>
        </w:rPr>
        <w:t>datagen_train.flow_from_directory(base_path+"validation",</w:t>
      </w:r>
    </w:p>
    <w:p w14:paraId="60F3FECD" w14:textId="77777777" w:rsidR="00B402EE" w:rsidRDefault="00503AC5">
      <w:pPr>
        <w:pStyle w:val="BodyText"/>
        <w:spacing w:before="147" w:line="360" w:lineRule="auto"/>
        <w:ind w:left="3424" w:right="2564" w:firstLine="62"/>
      </w:pPr>
      <w:r>
        <w:rPr>
          <w:spacing w:val="-2"/>
        </w:rPr>
        <w:t>target_size=(img_size,img_size), color_mode='grayscale', batch_size=batch_size, class_mode='categorical', shuffle=False)</w:t>
      </w:r>
    </w:p>
    <w:p w14:paraId="60F3FECE" w14:textId="77777777" w:rsidR="00B402EE" w:rsidRDefault="00B402EE">
      <w:pPr>
        <w:pStyle w:val="BodyText"/>
        <w:rPr>
          <w:sz w:val="28"/>
        </w:rPr>
      </w:pPr>
    </w:p>
    <w:p w14:paraId="60F3FECF" w14:textId="77777777" w:rsidR="00B402EE" w:rsidRDefault="00B402EE">
      <w:pPr>
        <w:pStyle w:val="BodyText"/>
        <w:rPr>
          <w:sz w:val="28"/>
        </w:rPr>
      </w:pPr>
    </w:p>
    <w:p w14:paraId="60F3FED0" w14:textId="77777777" w:rsidR="00B402EE" w:rsidRDefault="00B402EE">
      <w:pPr>
        <w:pStyle w:val="BodyText"/>
        <w:spacing w:before="5"/>
        <w:rPr>
          <w:sz w:val="22"/>
        </w:rPr>
      </w:pPr>
    </w:p>
    <w:p w14:paraId="60F3FED1" w14:textId="77777777" w:rsidR="00B402EE" w:rsidRDefault="00503AC5">
      <w:pPr>
        <w:spacing w:line="242" w:lineRule="auto"/>
        <w:ind w:left="667" w:right="4290"/>
        <w:rPr>
          <w:b/>
          <w:sz w:val="24"/>
        </w:rPr>
      </w:pPr>
      <w:r>
        <w:rPr>
          <w:b/>
          <w:color w:val="3A3A3A"/>
          <w:sz w:val="24"/>
        </w:rPr>
        <w:t>Found</w:t>
      </w:r>
      <w:r>
        <w:rPr>
          <w:b/>
          <w:color w:val="3A3A3A"/>
          <w:spacing w:val="-7"/>
          <w:sz w:val="24"/>
        </w:rPr>
        <w:t xml:space="preserve"> </w:t>
      </w:r>
      <w:r>
        <w:rPr>
          <w:b/>
          <w:color w:val="3A3A3A"/>
          <w:sz w:val="24"/>
        </w:rPr>
        <w:t>28821</w:t>
      </w:r>
      <w:r>
        <w:rPr>
          <w:b/>
          <w:color w:val="3A3A3A"/>
          <w:spacing w:val="-7"/>
          <w:sz w:val="24"/>
        </w:rPr>
        <w:t xml:space="preserve"> </w:t>
      </w:r>
      <w:r>
        <w:rPr>
          <w:b/>
          <w:color w:val="3A3A3A"/>
          <w:sz w:val="24"/>
        </w:rPr>
        <w:t>images</w:t>
      </w:r>
      <w:r>
        <w:rPr>
          <w:b/>
          <w:color w:val="3A3A3A"/>
          <w:spacing w:val="-9"/>
          <w:sz w:val="24"/>
        </w:rPr>
        <w:t xml:space="preserve"> </w:t>
      </w:r>
      <w:r>
        <w:rPr>
          <w:b/>
          <w:color w:val="3A3A3A"/>
          <w:sz w:val="24"/>
        </w:rPr>
        <w:t>belonging</w:t>
      </w:r>
      <w:r>
        <w:rPr>
          <w:b/>
          <w:color w:val="3A3A3A"/>
          <w:spacing w:val="-7"/>
          <w:sz w:val="24"/>
        </w:rPr>
        <w:t xml:space="preserve"> </w:t>
      </w:r>
      <w:r>
        <w:rPr>
          <w:b/>
          <w:color w:val="3A3A3A"/>
          <w:sz w:val="24"/>
        </w:rPr>
        <w:t>to</w:t>
      </w:r>
      <w:r>
        <w:rPr>
          <w:b/>
          <w:color w:val="3A3A3A"/>
          <w:spacing w:val="-7"/>
          <w:sz w:val="24"/>
        </w:rPr>
        <w:t xml:space="preserve"> </w:t>
      </w:r>
      <w:r>
        <w:rPr>
          <w:b/>
          <w:color w:val="3A3A3A"/>
          <w:sz w:val="24"/>
        </w:rPr>
        <w:t>7</w:t>
      </w:r>
      <w:r>
        <w:rPr>
          <w:b/>
          <w:color w:val="3A3A3A"/>
          <w:spacing w:val="-11"/>
          <w:sz w:val="24"/>
        </w:rPr>
        <w:t xml:space="preserve"> </w:t>
      </w:r>
      <w:r>
        <w:rPr>
          <w:b/>
          <w:color w:val="3A3A3A"/>
          <w:sz w:val="24"/>
        </w:rPr>
        <w:t>classes. Found 7066 images belonging to 7 classes.</w:t>
      </w:r>
    </w:p>
    <w:p w14:paraId="60F3FED2" w14:textId="77777777" w:rsidR="00B402EE" w:rsidRDefault="00B402EE">
      <w:pPr>
        <w:pStyle w:val="BodyText"/>
        <w:spacing w:before="8"/>
        <w:rPr>
          <w:b/>
          <w:sz w:val="31"/>
        </w:rPr>
      </w:pPr>
    </w:p>
    <w:p w14:paraId="60F3FED3" w14:textId="77777777" w:rsidR="00B402EE" w:rsidRDefault="00503AC5">
      <w:pPr>
        <w:pStyle w:val="BodyText"/>
        <w:spacing w:before="1" w:line="890" w:lineRule="atLeast"/>
        <w:ind w:left="101" w:right="7574"/>
      </w:pPr>
      <w:r>
        <w:t>model</w:t>
      </w:r>
      <w:r>
        <w:rPr>
          <w:spacing w:val="-17"/>
        </w:rPr>
        <w:t xml:space="preserve"> </w:t>
      </w:r>
      <w:r>
        <w:t>=</w:t>
      </w:r>
      <w:r>
        <w:rPr>
          <w:spacing w:val="-16"/>
        </w:rPr>
        <w:t xml:space="preserve"> </w:t>
      </w:r>
      <w:r>
        <w:t>Sequential() # Conv Block 1</w:t>
      </w:r>
    </w:p>
    <w:p w14:paraId="60F3FED4" w14:textId="77777777" w:rsidR="00B402EE" w:rsidRDefault="00503AC5">
      <w:pPr>
        <w:pStyle w:val="BodyText"/>
        <w:spacing w:before="160" w:line="357" w:lineRule="auto"/>
        <w:ind w:left="101"/>
      </w:pPr>
      <w:r>
        <w:t>model.add(Conv2D(64,</w:t>
      </w:r>
      <w:r>
        <w:rPr>
          <w:spacing w:val="-15"/>
        </w:rPr>
        <w:t xml:space="preserve"> </w:t>
      </w:r>
      <w:r>
        <w:t>(3,3),</w:t>
      </w:r>
      <w:r>
        <w:rPr>
          <w:spacing w:val="-15"/>
        </w:rPr>
        <w:t xml:space="preserve"> </w:t>
      </w:r>
      <w:r>
        <w:t>padding='same',</w:t>
      </w:r>
      <w:r>
        <w:rPr>
          <w:spacing w:val="-16"/>
        </w:rPr>
        <w:t xml:space="preserve"> </w:t>
      </w:r>
      <w:r>
        <w:t xml:space="preserve">input_shape=(48,48,1))) </w:t>
      </w:r>
      <w:r>
        <w:rPr>
          <w:spacing w:val="-2"/>
        </w:rPr>
        <w:t>model.add(BatchNormalization())</w:t>
      </w:r>
    </w:p>
    <w:p w14:paraId="60F3FED5" w14:textId="77777777" w:rsidR="00B402EE" w:rsidRDefault="00503AC5">
      <w:pPr>
        <w:pStyle w:val="BodyText"/>
        <w:spacing w:before="2" w:line="360" w:lineRule="auto"/>
        <w:ind w:left="101" w:right="3399"/>
      </w:pPr>
      <w:r>
        <w:rPr>
          <w:spacing w:val="-2"/>
        </w:rPr>
        <w:t>model.add(Activation('relu')) model.add(MaxPooling2D(pool_size=(2,2))) model.add(Dropout(0.25))</w:t>
      </w:r>
    </w:p>
    <w:p w14:paraId="60F3FED6" w14:textId="77777777" w:rsidR="00B402EE" w:rsidRDefault="00B402EE">
      <w:pPr>
        <w:pStyle w:val="BodyText"/>
        <w:spacing w:before="1"/>
        <w:rPr>
          <w:sz w:val="39"/>
        </w:rPr>
      </w:pPr>
    </w:p>
    <w:p w14:paraId="60F3FED7" w14:textId="77777777" w:rsidR="00B402EE" w:rsidRDefault="00503AC5">
      <w:pPr>
        <w:pStyle w:val="BodyText"/>
        <w:ind w:left="101"/>
      </w:pPr>
      <w:r>
        <w:t>#</w:t>
      </w:r>
      <w:r>
        <w:rPr>
          <w:spacing w:val="-3"/>
        </w:rPr>
        <w:t xml:space="preserve"> </w:t>
      </w:r>
      <w:r>
        <w:t>Conv</w:t>
      </w:r>
      <w:r>
        <w:rPr>
          <w:spacing w:val="-7"/>
        </w:rPr>
        <w:t xml:space="preserve"> </w:t>
      </w:r>
      <w:r>
        <w:t>Block</w:t>
      </w:r>
      <w:r>
        <w:rPr>
          <w:spacing w:val="-7"/>
        </w:rPr>
        <w:t xml:space="preserve"> </w:t>
      </w:r>
      <w:r>
        <w:rPr>
          <w:spacing w:val="-10"/>
        </w:rPr>
        <w:t>2</w:t>
      </w:r>
    </w:p>
    <w:p w14:paraId="60F3FED8" w14:textId="77777777" w:rsidR="00B402EE" w:rsidRDefault="00503AC5">
      <w:pPr>
        <w:pStyle w:val="BodyText"/>
        <w:spacing w:before="153" w:line="360" w:lineRule="auto"/>
        <w:ind w:left="101" w:right="4832"/>
      </w:pPr>
      <w:r>
        <w:t>model.add(Conv2D(128,(5,5),</w:t>
      </w:r>
      <w:r>
        <w:rPr>
          <w:spacing w:val="-17"/>
        </w:rPr>
        <w:t xml:space="preserve"> </w:t>
      </w:r>
      <w:r>
        <w:t xml:space="preserve">padding='same')) </w:t>
      </w:r>
      <w:r>
        <w:rPr>
          <w:spacing w:val="-2"/>
        </w:rPr>
        <w:t>model.add(BatchNormalization()) model.add(Activation('relu')) model.add(MaxPooling2D(pool_size=(2,2))) model.add(Dropout(0.25))</w:t>
      </w:r>
    </w:p>
    <w:p w14:paraId="60F3FED9" w14:textId="77777777" w:rsidR="00B402EE" w:rsidRDefault="00B402EE">
      <w:pPr>
        <w:pStyle w:val="BodyText"/>
        <w:spacing w:before="9"/>
        <w:rPr>
          <w:sz w:val="38"/>
        </w:rPr>
      </w:pPr>
    </w:p>
    <w:p w14:paraId="60F3FEDA" w14:textId="77777777" w:rsidR="00B402EE" w:rsidRDefault="00503AC5">
      <w:pPr>
        <w:pStyle w:val="BodyText"/>
        <w:ind w:left="101"/>
      </w:pPr>
      <w:r>
        <w:t>#</w:t>
      </w:r>
      <w:r>
        <w:rPr>
          <w:spacing w:val="-3"/>
        </w:rPr>
        <w:t xml:space="preserve"> </w:t>
      </w:r>
      <w:r>
        <w:t>Conv</w:t>
      </w:r>
      <w:r>
        <w:rPr>
          <w:spacing w:val="-7"/>
        </w:rPr>
        <w:t xml:space="preserve"> </w:t>
      </w:r>
      <w:r>
        <w:t>Block</w:t>
      </w:r>
      <w:r>
        <w:rPr>
          <w:spacing w:val="-7"/>
        </w:rPr>
        <w:t xml:space="preserve"> </w:t>
      </w:r>
      <w:r>
        <w:rPr>
          <w:spacing w:val="-10"/>
        </w:rPr>
        <w:t>3</w:t>
      </w:r>
    </w:p>
    <w:p w14:paraId="60F3FEDB" w14:textId="77777777" w:rsidR="00B402EE" w:rsidRDefault="00503AC5">
      <w:pPr>
        <w:pStyle w:val="BodyText"/>
        <w:spacing w:before="153" w:line="357" w:lineRule="auto"/>
        <w:ind w:left="101" w:right="4832"/>
      </w:pPr>
      <w:r>
        <w:t>model.add(Conv2D(512,(3,3),</w:t>
      </w:r>
      <w:r>
        <w:rPr>
          <w:spacing w:val="-17"/>
        </w:rPr>
        <w:t xml:space="preserve"> </w:t>
      </w:r>
      <w:r>
        <w:t xml:space="preserve">padding='same')) </w:t>
      </w:r>
      <w:r>
        <w:rPr>
          <w:spacing w:val="-2"/>
        </w:rPr>
        <w:t>model.add(BatchNormalization()) model.add(Activation('relu'))</w:t>
      </w:r>
    </w:p>
    <w:p w14:paraId="60F3FEDC" w14:textId="77777777" w:rsidR="00B402EE" w:rsidRDefault="00503AC5">
      <w:pPr>
        <w:pStyle w:val="BodyText"/>
        <w:spacing w:before="8"/>
        <w:ind w:left="101"/>
      </w:pPr>
      <w:r>
        <w:rPr>
          <w:spacing w:val="-2"/>
        </w:rPr>
        <w:t>model.add(MaxPooling2D(pool_size=(2,2)))</w:t>
      </w:r>
    </w:p>
    <w:p w14:paraId="60F3FEDD" w14:textId="77777777" w:rsidR="00B402EE" w:rsidRDefault="00B402EE">
      <w:pPr>
        <w:sectPr w:rsidR="00B402EE" w:rsidSect="00503AC5">
          <w:pgSz w:w="11910" w:h="16840"/>
          <w:pgMar w:top="1180" w:right="880" w:bottom="1100" w:left="1080" w:header="0" w:footer="908" w:gutter="0"/>
          <w:cols w:space="720"/>
        </w:sectPr>
      </w:pPr>
    </w:p>
    <w:p w14:paraId="60F3FEDE" w14:textId="77777777" w:rsidR="00B402EE" w:rsidRDefault="00503AC5">
      <w:pPr>
        <w:pStyle w:val="BodyText"/>
        <w:spacing w:before="76"/>
        <w:ind w:left="101"/>
      </w:pPr>
      <w:r>
        <w:rPr>
          <w:spacing w:val="-2"/>
        </w:rPr>
        <w:lastRenderedPageBreak/>
        <w:t>model.add(Dropout(0.25))</w:t>
      </w:r>
    </w:p>
    <w:p w14:paraId="60F3FEDF" w14:textId="77777777" w:rsidR="00B402EE" w:rsidRDefault="00B402EE">
      <w:pPr>
        <w:pStyle w:val="BodyText"/>
        <w:rPr>
          <w:sz w:val="28"/>
        </w:rPr>
      </w:pPr>
    </w:p>
    <w:p w14:paraId="60F3FEE0" w14:textId="77777777" w:rsidR="00B402EE" w:rsidRDefault="00B402EE">
      <w:pPr>
        <w:pStyle w:val="BodyText"/>
        <w:rPr>
          <w:sz w:val="24"/>
        </w:rPr>
      </w:pPr>
    </w:p>
    <w:p w14:paraId="60F3FEE1" w14:textId="77777777" w:rsidR="00B402EE" w:rsidRDefault="00503AC5">
      <w:pPr>
        <w:pStyle w:val="BodyText"/>
        <w:ind w:left="101"/>
      </w:pPr>
      <w:r>
        <w:t>#</w:t>
      </w:r>
      <w:r>
        <w:rPr>
          <w:spacing w:val="-3"/>
        </w:rPr>
        <w:t xml:space="preserve"> </w:t>
      </w:r>
      <w:r>
        <w:t>Conv</w:t>
      </w:r>
      <w:r>
        <w:rPr>
          <w:spacing w:val="-7"/>
        </w:rPr>
        <w:t xml:space="preserve"> </w:t>
      </w:r>
      <w:r>
        <w:t>Block</w:t>
      </w:r>
      <w:r>
        <w:rPr>
          <w:spacing w:val="-7"/>
        </w:rPr>
        <w:t xml:space="preserve"> </w:t>
      </w:r>
      <w:r>
        <w:rPr>
          <w:spacing w:val="-10"/>
        </w:rPr>
        <w:t>4</w:t>
      </w:r>
    </w:p>
    <w:p w14:paraId="60F3FEE2" w14:textId="77777777" w:rsidR="00B402EE" w:rsidRDefault="00503AC5">
      <w:pPr>
        <w:pStyle w:val="BodyText"/>
        <w:spacing w:before="148" w:line="360" w:lineRule="auto"/>
        <w:ind w:left="101" w:right="4832"/>
      </w:pPr>
      <w:r>
        <w:t>model.add(Conv2D(512,(3,3),</w:t>
      </w:r>
      <w:r>
        <w:rPr>
          <w:spacing w:val="-17"/>
        </w:rPr>
        <w:t xml:space="preserve"> </w:t>
      </w:r>
      <w:r>
        <w:t xml:space="preserve">padding='same')) </w:t>
      </w:r>
      <w:r>
        <w:rPr>
          <w:spacing w:val="-2"/>
        </w:rPr>
        <w:t>model.add(BatchNormalization()) model.add(Activation('relu')) model.add(MaxPooling2D(pool_size=(2,2))) model.add(Dropout(0.25))</w:t>
      </w:r>
    </w:p>
    <w:p w14:paraId="60F3FEE3" w14:textId="77777777" w:rsidR="00B402EE" w:rsidRDefault="00B402EE">
      <w:pPr>
        <w:pStyle w:val="BodyText"/>
        <w:spacing w:before="3"/>
        <w:rPr>
          <w:sz w:val="39"/>
        </w:rPr>
      </w:pPr>
    </w:p>
    <w:p w14:paraId="60F3FEE4" w14:textId="77777777" w:rsidR="00B402EE" w:rsidRDefault="00503AC5">
      <w:pPr>
        <w:pStyle w:val="BodyText"/>
        <w:ind w:left="101"/>
      </w:pPr>
      <w:r>
        <w:rPr>
          <w:spacing w:val="-2"/>
        </w:rPr>
        <w:t>model.add(Flatten())</w:t>
      </w:r>
    </w:p>
    <w:p w14:paraId="60F3FEE5" w14:textId="77777777" w:rsidR="00B402EE" w:rsidRDefault="00B402EE">
      <w:pPr>
        <w:pStyle w:val="BodyText"/>
        <w:rPr>
          <w:sz w:val="28"/>
        </w:rPr>
      </w:pPr>
    </w:p>
    <w:p w14:paraId="60F3FEE6" w14:textId="77777777" w:rsidR="00B402EE" w:rsidRDefault="00B402EE">
      <w:pPr>
        <w:pStyle w:val="BodyText"/>
        <w:spacing w:before="8"/>
        <w:rPr>
          <w:sz w:val="23"/>
        </w:rPr>
      </w:pPr>
    </w:p>
    <w:p w14:paraId="60F3FEE7" w14:textId="77777777" w:rsidR="00B402EE" w:rsidRDefault="00503AC5">
      <w:pPr>
        <w:pStyle w:val="BodyText"/>
        <w:spacing w:line="360" w:lineRule="auto"/>
        <w:ind w:left="101" w:right="6081"/>
      </w:pPr>
      <w:r>
        <w:t xml:space="preserve"># Fully connected Block 1 </w:t>
      </w:r>
      <w:r>
        <w:rPr>
          <w:spacing w:val="-2"/>
        </w:rPr>
        <w:t>model.add(Dense(256)) model.add(BatchNormalization()) model.add(Activation('relu')) model.add(Dropout(0.25))</w:t>
      </w:r>
    </w:p>
    <w:p w14:paraId="60F3FEE8" w14:textId="77777777" w:rsidR="00B402EE" w:rsidRDefault="00B402EE">
      <w:pPr>
        <w:pStyle w:val="BodyText"/>
        <w:spacing w:before="2"/>
        <w:rPr>
          <w:sz w:val="39"/>
        </w:rPr>
      </w:pPr>
    </w:p>
    <w:p w14:paraId="60F3FEE9" w14:textId="77777777" w:rsidR="00B402EE" w:rsidRDefault="00503AC5">
      <w:pPr>
        <w:pStyle w:val="BodyText"/>
        <w:spacing w:line="360" w:lineRule="auto"/>
        <w:ind w:left="101" w:right="6081"/>
      </w:pPr>
      <w:r>
        <w:t xml:space="preserve"># Fully connected Block 2 </w:t>
      </w:r>
      <w:r>
        <w:rPr>
          <w:spacing w:val="-2"/>
        </w:rPr>
        <w:t>model.add(Dense(512)) model.add(BatchNormalization()) model.add(Activation('relu')) model.add(Dropout(0.25))</w:t>
      </w:r>
    </w:p>
    <w:p w14:paraId="60F3FEEA" w14:textId="77777777" w:rsidR="00B402EE" w:rsidRDefault="00B402EE">
      <w:pPr>
        <w:pStyle w:val="BodyText"/>
        <w:spacing w:before="3"/>
        <w:rPr>
          <w:sz w:val="39"/>
        </w:rPr>
      </w:pPr>
    </w:p>
    <w:p w14:paraId="60F3FEEB" w14:textId="77777777" w:rsidR="00B402EE" w:rsidRDefault="00503AC5">
      <w:pPr>
        <w:pStyle w:val="BodyText"/>
        <w:ind w:left="101"/>
      </w:pPr>
      <w:r>
        <w:t>model.add(Dense(7,</w:t>
      </w:r>
      <w:r>
        <w:rPr>
          <w:spacing w:val="-17"/>
        </w:rPr>
        <w:t xml:space="preserve"> </w:t>
      </w:r>
      <w:r>
        <w:rPr>
          <w:spacing w:val="-2"/>
        </w:rPr>
        <w:t>activation='softmax'))</w:t>
      </w:r>
    </w:p>
    <w:p w14:paraId="60F3FEEC" w14:textId="77777777" w:rsidR="00B402EE" w:rsidRDefault="00B402EE">
      <w:pPr>
        <w:pStyle w:val="BodyText"/>
        <w:rPr>
          <w:sz w:val="28"/>
        </w:rPr>
      </w:pPr>
    </w:p>
    <w:p w14:paraId="60F3FEED" w14:textId="77777777" w:rsidR="00B402EE" w:rsidRDefault="00B402EE">
      <w:pPr>
        <w:pStyle w:val="BodyText"/>
        <w:spacing w:before="8"/>
        <w:rPr>
          <w:sz w:val="23"/>
        </w:rPr>
      </w:pPr>
    </w:p>
    <w:p w14:paraId="60F3FEEE" w14:textId="77777777" w:rsidR="00B402EE" w:rsidRDefault="00503AC5">
      <w:pPr>
        <w:pStyle w:val="BodyText"/>
        <w:ind w:left="101"/>
      </w:pPr>
      <w:r>
        <w:t>opt</w:t>
      </w:r>
      <w:r>
        <w:rPr>
          <w:spacing w:val="-2"/>
        </w:rPr>
        <w:t xml:space="preserve"> </w:t>
      </w:r>
      <w:r>
        <w:t>=</w:t>
      </w:r>
      <w:r>
        <w:rPr>
          <w:spacing w:val="-3"/>
        </w:rPr>
        <w:t xml:space="preserve"> </w:t>
      </w:r>
      <w:r>
        <w:rPr>
          <w:spacing w:val="-2"/>
        </w:rPr>
        <w:t>Adam(learning_rate=0.0005)</w:t>
      </w:r>
    </w:p>
    <w:p w14:paraId="60F3FEEF" w14:textId="77777777" w:rsidR="00B402EE" w:rsidRDefault="00503AC5">
      <w:pPr>
        <w:pStyle w:val="BodyText"/>
        <w:spacing w:before="152" w:line="357" w:lineRule="auto"/>
        <w:ind w:left="101"/>
      </w:pPr>
      <w:r>
        <w:t>model.compile(optimizer=opt,</w:t>
      </w:r>
      <w:r>
        <w:rPr>
          <w:spacing w:val="-17"/>
        </w:rPr>
        <w:t xml:space="preserve"> </w:t>
      </w:r>
      <w:r>
        <w:t>loss='categorical_crossentropy',</w:t>
      </w:r>
      <w:r>
        <w:rPr>
          <w:spacing w:val="-16"/>
        </w:rPr>
        <w:t xml:space="preserve"> </w:t>
      </w:r>
      <w:r>
        <w:t xml:space="preserve">metrics=['accuracy']) </w:t>
      </w:r>
      <w:r>
        <w:rPr>
          <w:spacing w:val="-2"/>
        </w:rPr>
        <w:t>model.summary()</w:t>
      </w:r>
    </w:p>
    <w:p w14:paraId="60F3FEF0" w14:textId="77777777" w:rsidR="00B402EE" w:rsidRDefault="00B402EE">
      <w:pPr>
        <w:spacing w:line="357" w:lineRule="auto"/>
        <w:sectPr w:rsidR="00B402EE" w:rsidSect="00503AC5">
          <w:pgSz w:w="11910" w:h="16840"/>
          <w:pgMar w:top="1180" w:right="880" w:bottom="1220" w:left="1080" w:header="0" w:footer="908" w:gutter="0"/>
          <w:cols w:space="720"/>
        </w:sectPr>
      </w:pPr>
    </w:p>
    <w:p w14:paraId="60F3FEF1" w14:textId="77777777" w:rsidR="00B402EE" w:rsidRDefault="00503AC5">
      <w:pPr>
        <w:spacing w:before="39"/>
        <w:ind w:left="812"/>
        <w:rPr>
          <w:rFonts w:ascii="Consolas"/>
          <w:b/>
          <w:sz w:val="24"/>
        </w:rPr>
      </w:pPr>
      <w:r>
        <w:rPr>
          <w:rFonts w:ascii="Consolas"/>
          <w:b/>
          <w:color w:val="3A3A3A"/>
          <w:sz w:val="24"/>
        </w:rPr>
        <w:lastRenderedPageBreak/>
        <w:t>Model:</w:t>
      </w:r>
      <w:r>
        <w:rPr>
          <w:rFonts w:ascii="Consolas"/>
          <w:b/>
          <w:color w:val="3A3A3A"/>
          <w:spacing w:val="-6"/>
          <w:sz w:val="24"/>
        </w:rPr>
        <w:t xml:space="preserve"> </w:t>
      </w:r>
      <w:r>
        <w:rPr>
          <w:rFonts w:ascii="Consolas"/>
          <w:b/>
          <w:color w:val="3A3A3A"/>
          <w:spacing w:val="-2"/>
          <w:sz w:val="24"/>
        </w:rPr>
        <w:t>"sequential"</w:t>
      </w:r>
    </w:p>
    <w:p w14:paraId="60F3FEF2" w14:textId="77777777" w:rsidR="00B402EE" w:rsidRDefault="00503AC5">
      <w:pPr>
        <w:pStyle w:val="BodyText"/>
        <w:spacing w:before="1"/>
        <w:rPr>
          <w:rFonts w:ascii="Consolas"/>
          <w:b/>
          <w:sz w:val="20"/>
        </w:rPr>
      </w:pPr>
      <w:r>
        <w:rPr>
          <w:noProof/>
        </w:rPr>
        <mc:AlternateContent>
          <mc:Choice Requires="wps">
            <w:drawing>
              <wp:anchor distT="0" distB="0" distL="114300" distR="114300" simplePos="0" relativeHeight="251669504" behindDoc="1" locked="0" layoutInCell="1" allowOverlap="1" wp14:anchorId="60F40002" wp14:editId="26AA5FC1">
                <wp:simplePos x="0" y="0"/>
                <wp:positionH relativeFrom="page">
                  <wp:posOffset>1201420</wp:posOffset>
                </wp:positionH>
                <wp:positionV relativeFrom="paragraph">
                  <wp:posOffset>164465</wp:posOffset>
                </wp:positionV>
                <wp:extent cx="5440680" cy="1270"/>
                <wp:effectExtent l="0" t="0" r="0" b="0"/>
                <wp:wrapTopAndBottom/>
                <wp:docPr id="2" name="Freeform 2"/>
                <wp:cNvGraphicFramePr/>
                <a:graphic xmlns:a="http://schemas.openxmlformats.org/drawingml/2006/main">
                  <a:graphicData uri="http://schemas.microsoft.com/office/word/2010/wordprocessingShape">
                    <wps:wsp>
                      <wps:cNvSpPr/>
                      <wps:spPr>
                        <a:xfrm>
                          <a:off x="0" y="0"/>
                          <a:ext cx="5440680" cy="1270"/>
                        </a:xfrm>
                        <a:custGeom>
                          <a:avLst/>
                          <a:gdLst/>
                          <a:ahLst/>
                          <a:cxnLst/>
                          <a:rect l="0" t="0" r="0" b="0"/>
                          <a:pathLst>
                            <a:path w="8568">
                              <a:moveTo>
                                <a:pt x="0" y="0"/>
                              </a:moveTo>
                              <a:lnTo>
                                <a:pt x="8568" y="0"/>
                              </a:lnTo>
                            </a:path>
                          </a:pathLst>
                        </a:custGeom>
                        <a:noFill/>
                        <a:ln w="14364" cap="flat" cmpd="sng">
                          <a:solidFill>
                            <a:srgbClr val="393939"/>
                          </a:solidFill>
                          <a:prstDash val="solid"/>
                          <a:headEnd type="none" w="med" len="med"/>
                          <a:tailEnd type="none" w="med" len="med"/>
                        </a:ln>
                      </wps:spPr>
                      <wps:bodyPr upright="1"/>
                    </wps:wsp>
                  </a:graphicData>
                </a:graphic>
              </wp:anchor>
            </w:drawing>
          </mc:Choice>
          <mc:Fallback>
            <w:pict>
              <v:shape w14:anchorId="6043A296" id="Freeform 2" o:spid="_x0000_s1026" style="position:absolute;margin-left:94.6pt;margin-top:12.95pt;width:428.4pt;height:.1pt;z-index:-251646976;visibility:visible;mso-wrap-style:square;mso-wrap-distance-left:9pt;mso-wrap-distance-top:0;mso-wrap-distance-right:9pt;mso-wrap-distance-bottom:0;mso-position-horizontal:absolute;mso-position-horizontal-relative:page;mso-position-vertical:absolute;mso-position-vertical-relative:text;v-text-anchor:top" coordsize="856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" path="m,l8568,e" filled="f" strokecolor="#393939" strokeweight=".399mm">
                <v:path arrowok="t" textboxrect="0,0,8568,1270"/>
                <w10:wrap type="topAndBottom" anchorx="page"/>
              </v:shape>
            </w:pict>
          </mc:Fallback>
        </mc:AlternateContent>
      </w:r>
    </w:p>
    <w:p w14:paraId="60F3FEF3" w14:textId="77777777" w:rsidR="00B402EE" w:rsidRDefault="00503AC5">
      <w:pPr>
        <w:tabs>
          <w:tab w:val="left" w:pos="4634"/>
          <w:tab w:val="left" w:pos="8058"/>
        </w:tabs>
        <w:spacing w:before="9"/>
        <w:ind w:left="941"/>
        <w:rPr>
          <w:rFonts w:ascii="Consolas"/>
          <w:b/>
          <w:sz w:val="24"/>
        </w:rPr>
      </w:pPr>
      <w:r>
        <w:rPr>
          <w:rFonts w:ascii="Consolas"/>
          <w:b/>
          <w:color w:val="3A3A3A"/>
          <w:sz w:val="24"/>
        </w:rPr>
        <w:t>Layer</w:t>
      </w:r>
      <w:r>
        <w:rPr>
          <w:rFonts w:ascii="Consolas"/>
          <w:b/>
          <w:color w:val="3A3A3A"/>
          <w:spacing w:val="-3"/>
          <w:sz w:val="24"/>
        </w:rPr>
        <w:t xml:space="preserve"> </w:t>
      </w:r>
      <w:r>
        <w:rPr>
          <w:rFonts w:ascii="Consolas"/>
          <w:b/>
          <w:color w:val="3A3A3A"/>
          <w:spacing w:val="-2"/>
          <w:sz w:val="24"/>
        </w:rPr>
        <w:t>(type)</w:t>
      </w:r>
      <w:r>
        <w:rPr>
          <w:rFonts w:ascii="Consolas"/>
          <w:b/>
          <w:color w:val="3A3A3A"/>
          <w:sz w:val="24"/>
        </w:rPr>
        <w:tab/>
        <w:t>Output</w:t>
      </w:r>
      <w:r>
        <w:rPr>
          <w:rFonts w:ascii="Consolas"/>
          <w:b/>
          <w:color w:val="3A3A3A"/>
          <w:spacing w:val="-8"/>
          <w:sz w:val="24"/>
        </w:rPr>
        <w:t xml:space="preserve"> </w:t>
      </w:r>
      <w:r>
        <w:rPr>
          <w:rFonts w:ascii="Consolas"/>
          <w:b/>
          <w:color w:val="3A3A3A"/>
          <w:spacing w:val="-2"/>
          <w:sz w:val="24"/>
        </w:rPr>
        <w:t>Shape</w:t>
      </w:r>
      <w:r>
        <w:rPr>
          <w:rFonts w:ascii="Consolas"/>
          <w:b/>
          <w:color w:val="3A3A3A"/>
          <w:sz w:val="24"/>
        </w:rPr>
        <w:tab/>
        <w:t>Param</w:t>
      </w:r>
      <w:r>
        <w:rPr>
          <w:rFonts w:ascii="Consolas"/>
          <w:b/>
          <w:color w:val="3A3A3A"/>
          <w:spacing w:val="-3"/>
          <w:sz w:val="24"/>
        </w:rPr>
        <w:t xml:space="preserve"> </w:t>
      </w:r>
      <w:r>
        <w:rPr>
          <w:rFonts w:ascii="Consolas"/>
          <w:b/>
          <w:color w:val="3A3A3A"/>
          <w:spacing w:val="-10"/>
          <w:sz w:val="24"/>
        </w:rPr>
        <w:t>#</w:t>
      </w:r>
    </w:p>
    <w:p w14:paraId="60F3FEF4" w14:textId="77777777" w:rsidR="00B402EE" w:rsidRDefault="00503AC5">
      <w:pPr>
        <w:spacing w:before="2" w:after="41"/>
        <w:ind w:left="812"/>
        <w:rPr>
          <w:rFonts w:ascii="Consolas"/>
          <w:b/>
          <w:sz w:val="24"/>
        </w:rPr>
      </w:pPr>
      <w:r>
        <w:rPr>
          <w:rFonts w:ascii="Consolas"/>
          <w:b/>
          <w:color w:val="3A3A3A"/>
          <w:spacing w:val="-2"/>
          <w:sz w:val="24"/>
        </w:rPr>
        <w:t>=================================================================</w:t>
      </w:r>
    </w:p>
    <w:tbl>
      <w:tblPr>
        <w:tblW w:w="0" w:type="auto"/>
        <w:tblInd w:w="899" w:type="dxa"/>
        <w:tblLayout w:type="fixed"/>
        <w:tblCellMar>
          <w:left w:w="0" w:type="dxa"/>
          <w:right w:w="0" w:type="dxa"/>
        </w:tblCellMar>
        <w:tblLook w:val="04A0" w:firstRow="1" w:lastRow="0" w:firstColumn="1" w:lastColumn="0" w:noHBand="0" w:noVBand="1"/>
      </w:tblPr>
      <w:tblGrid>
        <w:gridCol w:w="3677"/>
        <w:gridCol w:w="3029"/>
        <w:gridCol w:w="1305"/>
      </w:tblGrid>
      <w:tr w:rsidR="00B402EE" w14:paraId="60F3FEF8" w14:textId="77777777">
        <w:trPr>
          <w:trHeight w:val="400"/>
        </w:trPr>
        <w:tc>
          <w:tcPr>
            <w:tcW w:w="3677" w:type="dxa"/>
          </w:tcPr>
          <w:p w14:paraId="60F3FEF5" w14:textId="77777777" w:rsidR="00B402EE" w:rsidRDefault="00503AC5">
            <w:pPr>
              <w:pStyle w:val="TableParagraph"/>
              <w:spacing w:line="238" w:lineRule="exact"/>
              <w:ind w:left="50"/>
              <w:rPr>
                <w:rFonts w:ascii="Consolas"/>
                <w:b/>
                <w:sz w:val="24"/>
              </w:rPr>
            </w:pPr>
            <w:r>
              <w:rPr>
                <w:rFonts w:ascii="Consolas"/>
                <w:b/>
                <w:color w:val="3A3A3A"/>
                <w:sz w:val="24"/>
              </w:rPr>
              <w:t>conv2d</w:t>
            </w:r>
            <w:r>
              <w:rPr>
                <w:rFonts w:ascii="Consolas"/>
                <w:b/>
                <w:color w:val="3A3A3A"/>
                <w:spacing w:val="-6"/>
                <w:sz w:val="24"/>
              </w:rPr>
              <w:t xml:space="preserve"> </w:t>
            </w:r>
            <w:r>
              <w:rPr>
                <w:rFonts w:ascii="Consolas"/>
                <w:b/>
                <w:color w:val="3A3A3A"/>
                <w:spacing w:val="-2"/>
                <w:sz w:val="24"/>
              </w:rPr>
              <w:t>(Conv2D)</w:t>
            </w:r>
          </w:p>
        </w:tc>
        <w:tc>
          <w:tcPr>
            <w:tcW w:w="3029" w:type="dxa"/>
          </w:tcPr>
          <w:p w14:paraId="60F3FEF6" w14:textId="77777777" w:rsidR="00B402EE" w:rsidRDefault="00503AC5">
            <w:pPr>
              <w:pStyle w:val="TableParagraph"/>
              <w:spacing w:line="238" w:lineRule="exact"/>
              <w:ind w:left="65"/>
              <w:rPr>
                <w:rFonts w:ascii="Consolas"/>
                <w:b/>
                <w:sz w:val="24"/>
              </w:rPr>
            </w:pPr>
            <w:r>
              <w:rPr>
                <w:rFonts w:ascii="Consolas"/>
                <w:b/>
                <w:color w:val="3A3A3A"/>
                <w:sz w:val="24"/>
              </w:rPr>
              <w:t>(None,</w:t>
            </w:r>
            <w:r>
              <w:rPr>
                <w:rFonts w:ascii="Consolas"/>
                <w:b/>
                <w:color w:val="3A3A3A"/>
                <w:spacing w:val="-4"/>
                <w:sz w:val="24"/>
              </w:rPr>
              <w:t xml:space="preserve"> </w:t>
            </w:r>
            <w:r>
              <w:rPr>
                <w:rFonts w:ascii="Consolas"/>
                <w:b/>
                <w:color w:val="3A3A3A"/>
                <w:sz w:val="24"/>
              </w:rPr>
              <w:t>48,</w:t>
            </w:r>
            <w:r>
              <w:rPr>
                <w:rFonts w:ascii="Consolas"/>
                <w:b/>
                <w:color w:val="3A3A3A"/>
                <w:spacing w:val="-3"/>
                <w:sz w:val="24"/>
              </w:rPr>
              <w:t xml:space="preserve"> </w:t>
            </w:r>
            <w:r>
              <w:rPr>
                <w:rFonts w:ascii="Consolas"/>
                <w:b/>
                <w:color w:val="3A3A3A"/>
                <w:sz w:val="24"/>
              </w:rPr>
              <w:t>48,</w:t>
            </w:r>
            <w:r>
              <w:rPr>
                <w:rFonts w:ascii="Consolas"/>
                <w:b/>
                <w:color w:val="3A3A3A"/>
                <w:spacing w:val="-3"/>
                <w:sz w:val="24"/>
              </w:rPr>
              <w:t xml:space="preserve"> </w:t>
            </w:r>
            <w:r>
              <w:rPr>
                <w:rFonts w:ascii="Consolas"/>
                <w:b/>
                <w:color w:val="3A3A3A"/>
                <w:spacing w:val="-5"/>
                <w:sz w:val="24"/>
              </w:rPr>
              <w:t>64)</w:t>
            </w:r>
          </w:p>
        </w:tc>
        <w:tc>
          <w:tcPr>
            <w:tcW w:w="1305" w:type="dxa"/>
          </w:tcPr>
          <w:p w14:paraId="60F3FEF7" w14:textId="77777777" w:rsidR="00B402EE" w:rsidRDefault="00503AC5">
            <w:pPr>
              <w:pStyle w:val="TableParagraph"/>
              <w:spacing w:line="238" w:lineRule="exact"/>
              <w:ind w:left="460"/>
              <w:rPr>
                <w:rFonts w:ascii="Consolas"/>
                <w:b/>
                <w:sz w:val="24"/>
              </w:rPr>
            </w:pPr>
            <w:r>
              <w:rPr>
                <w:rFonts w:ascii="Consolas"/>
                <w:b/>
                <w:color w:val="3A3A3A"/>
                <w:spacing w:val="-5"/>
                <w:sz w:val="24"/>
              </w:rPr>
              <w:t>640</w:t>
            </w:r>
          </w:p>
        </w:tc>
      </w:tr>
      <w:tr w:rsidR="00B402EE" w14:paraId="60F3FEFC" w14:textId="77777777">
        <w:trPr>
          <w:trHeight w:val="844"/>
        </w:trPr>
        <w:tc>
          <w:tcPr>
            <w:tcW w:w="3677" w:type="dxa"/>
          </w:tcPr>
          <w:p w14:paraId="60F3FEF9" w14:textId="77777777" w:rsidR="00B402EE" w:rsidRDefault="00503AC5">
            <w:pPr>
              <w:pStyle w:val="TableParagraph"/>
              <w:spacing w:before="118" w:line="242" w:lineRule="auto"/>
              <w:ind w:left="50"/>
              <w:rPr>
                <w:rFonts w:ascii="Consolas"/>
                <w:b/>
                <w:sz w:val="24"/>
              </w:rPr>
            </w:pPr>
            <w:r>
              <w:rPr>
                <w:rFonts w:ascii="Consolas"/>
                <w:b/>
                <w:color w:val="3A3A3A"/>
                <w:sz w:val="24"/>
              </w:rPr>
              <w:t>batch_normalization</w:t>
            </w:r>
            <w:r>
              <w:rPr>
                <w:rFonts w:ascii="Consolas"/>
                <w:b/>
                <w:color w:val="3A3A3A"/>
                <w:spacing w:val="-33"/>
                <w:sz w:val="24"/>
              </w:rPr>
              <w:t xml:space="preserve"> </w:t>
            </w:r>
            <w:r>
              <w:rPr>
                <w:rFonts w:ascii="Consolas"/>
                <w:b/>
                <w:color w:val="3A3A3A"/>
                <w:sz w:val="24"/>
              </w:rPr>
              <w:t xml:space="preserve">(BatchN </w:t>
            </w:r>
            <w:r>
              <w:rPr>
                <w:rFonts w:ascii="Consolas"/>
                <w:b/>
                <w:color w:val="3A3A3A"/>
                <w:spacing w:val="-2"/>
                <w:sz w:val="24"/>
              </w:rPr>
              <w:t>ormalization)</w:t>
            </w:r>
          </w:p>
        </w:tc>
        <w:tc>
          <w:tcPr>
            <w:tcW w:w="3029" w:type="dxa"/>
          </w:tcPr>
          <w:p w14:paraId="60F3FEFA" w14:textId="77777777" w:rsidR="00B402EE" w:rsidRDefault="00503AC5">
            <w:pPr>
              <w:pStyle w:val="TableParagraph"/>
              <w:spacing w:before="118"/>
              <w:ind w:right="460"/>
              <w:jc w:val="right"/>
              <w:rPr>
                <w:rFonts w:ascii="Consolas"/>
                <w:b/>
                <w:sz w:val="24"/>
              </w:rPr>
            </w:pPr>
            <w:r>
              <w:rPr>
                <w:rFonts w:ascii="Consolas"/>
                <w:b/>
                <w:color w:val="3A3A3A"/>
                <w:sz w:val="24"/>
              </w:rPr>
              <w:t>(None,</w:t>
            </w:r>
            <w:r>
              <w:rPr>
                <w:rFonts w:ascii="Consolas"/>
                <w:b/>
                <w:color w:val="3A3A3A"/>
                <w:spacing w:val="-1"/>
                <w:sz w:val="24"/>
              </w:rPr>
              <w:t xml:space="preserve"> </w:t>
            </w:r>
            <w:r>
              <w:rPr>
                <w:rFonts w:ascii="Consolas"/>
                <w:b/>
                <w:color w:val="3A3A3A"/>
                <w:sz w:val="24"/>
              </w:rPr>
              <w:t>48,</w:t>
            </w:r>
            <w:r>
              <w:rPr>
                <w:rFonts w:ascii="Consolas"/>
                <w:b/>
                <w:color w:val="3A3A3A"/>
                <w:spacing w:val="-5"/>
                <w:sz w:val="24"/>
              </w:rPr>
              <w:t xml:space="preserve"> </w:t>
            </w:r>
            <w:r>
              <w:rPr>
                <w:rFonts w:ascii="Consolas"/>
                <w:b/>
                <w:color w:val="3A3A3A"/>
                <w:sz w:val="24"/>
              </w:rPr>
              <w:t>48,</w:t>
            </w:r>
            <w:r>
              <w:rPr>
                <w:rFonts w:ascii="Consolas"/>
                <w:b/>
                <w:color w:val="3A3A3A"/>
                <w:spacing w:val="-4"/>
                <w:sz w:val="24"/>
              </w:rPr>
              <w:t xml:space="preserve"> </w:t>
            </w:r>
            <w:r>
              <w:rPr>
                <w:rFonts w:ascii="Consolas"/>
                <w:b/>
                <w:color w:val="3A3A3A"/>
                <w:spacing w:val="-5"/>
                <w:sz w:val="24"/>
              </w:rPr>
              <w:t>64)</w:t>
            </w:r>
          </w:p>
        </w:tc>
        <w:tc>
          <w:tcPr>
            <w:tcW w:w="1305" w:type="dxa"/>
          </w:tcPr>
          <w:p w14:paraId="60F3FEFB" w14:textId="77777777" w:rsidR="00B402EE" w:rsidRDefault="00503AC5">
            <w:pPr>
              <w:pStyle w:val="TableParagraph"/>
              <w:spacing w:before="118"/>
              <w:ind w:left="460"/>
              <w:rPr>
                <w:rFonts w:ascii="Consolas"/>
                <w:b/>
                <w:sz w:val="24"/>
              </w:rPr>
            </w:pPr>
            <w:r>
              <w:rPr>
                <w:rFonts w:ascii="Consolas"/>
                <w:b/>
                <w:color w:val="3A3A3A"/>
                <w:spacing w:val="-5"/>
                <w:sz w:val="24"/>
              </w:rPr>
              <w:t>256</w:t>
            </w:r>
          </w:p>
        </w:tc>
      </w:tr>
      <w:tr w:rsidR="00B402EE" w14:paraId="60F3FF00" w14:textId="77777777">
        <w:trPr>
          <w:trHeight w:val="561"/>
        </w:trPr>
        <w:tc>
          <w:tcPr>
            <w:tcW w:w="3677" w:type="dxa"/>
          </w:tcPr>
          <w:p w14:paraId="60F3FEFD" w14:textId="77777777" w:rsidR="00B402EE" w:rsidRDefault="00503AC5">
            <w:pPr>
              <w:pStyle w:val="TableParagraph"/>
              <w:spacing w:before="118"/>
              <w:ind w:left="50"/>
              <w:rPr>
                <w:rFonts w:ascii="Consolas"/>
                <w:b/>
                <w:sz w:val="24"/>
              </w:rPr>
            </w:pPr>
            <w:r>
              <w:rPr>
                <w:rFonts w:ascii="Consolas"/>
                <w:b/>
                <w:color w:val="3A3A3A"/>
                <w:sz w:val="24"/>
              </w:rPr>
              <w:t>activation</w:t>
            </w:r>
            <w:r>
              <w:rPr>
                <w:rFonts w:ascii="Consolas"/>
                <w:b/>
                <w:color w:val="3A3A3A"/>
                <w:spacing w:val="-8"/>
                <w:sz w:val="24"/>
              </w:rPr>
              <w:t xml:space="preserve"> </w:t>
            </w:r>
            <w:r>
              <w:rPr>
                <w:rFonts w:ascii="Consolas"/>
                <w:b/>
                <w:color w:val="3A3A3A"/>
                <w:spacing w:val="-2"/>
                <w:sz w:val="24"/>
              </w:rPr>
              <w:t>(Activation)</w:t>
            </w:r>
          </w:p>
        </w:tc>
        <w:tc>
          <w:tcPr>
            <w:tcW w:w="3029" w:type="dxa"/>
          </w:tcPr>
          <w:p w14:paraId="60F3FEFE" w14:textId="77777777" w:rsidR="00B402EE" w:rsidRDefault="00503AC5">
            <w:pPr>
              <w:pStyle w:val="TableParagraph"/>
              <w:spacing w:before="118"/>
              <w:ind w:left="65"/>
              <w:rPr>
                <w:rFonts w:ascii="Consolas"/>
                <w:b/>
                <w:sz w:val="24"/>
              </w:rPr>
            </w:pPr>
            <w:r>
              <w:rPr>
                <w:rFonts w:ascii="Consolas"/>
                <w:b/>
                <w:color w:val="3A3A3A"/>
                <w:sz w:val="24"/>
              </w:rPr>
              <w:t>(None,</w:t>
            </w:r>
            <w:r>
              <w:rPr>
                <w:rFonts w:ascii="Consolas"/>
                <w:b/>
                <w:color w:val="3A3A3A"/>
                <w:spacing w:val="-4"/>
                <w:sz w:val="24"/>
              </w:rPr>
              <w:t xml:space="preserve"> </w:t>
            </w:r>
            <w:r>
              <w:rPr>
                <w:rFonts w:ascii="Consolas"/>
                <w:b/>
                <w:color w:val="3A3A3A"/>
                <w:sz w:val="24"/>
              </w:rPr>
              <w:t>48,</w:t>
            </w:r>
            <w:r>
              <w:rPr>
                <w:rFonts w:ascii="Consolas"/>
                <w:b/>
                <w:color w:val="3A3A3A"/>
                <w:spacing w:val="-3"/>
                <w:sz w:val="24"/>
              </w:rPr>
              <w:t xml:space="preserve"> </w:t>
            </w:r>
            <w:r>
              <w:rPr>
                <w:rFonts w:ascii="Consolas"/>
                <w:b/>
                <w:color w:val="3A3A3A"/>
                <w:sz w:val="24"/>
              </w:rPr>
              <w:t>48,</w:t>
            </w:r>
            <w:r>
              <w:rPr>
                <w:rFonts w:ascii="Consolas"/>
                <w:b/>
                <w:color w:val="3A3A3A"/>
                <w:spacing w:val="-3"/>
                <w:sz w:val="24"/>
              </w:rPr>
              <w:t xml:space="preserve"> </w:t>
            </w:r>
            <w:r>
              <w:rPr>
                <w:rFonts w:ascii="Consolas"/>
                <w:b/>
                <w:color w:val="3A3A3A"/>
                <w:spacing w:val="-5"/>
                <w:sz w:val="24"/>
              </w:rPr>
              <w:t>64)</w:t>
            </w:r>
          </w:p>
        </w:tc>
        <w:tc>
          <w:tcPr>
            <w:tcW w:w="1305" w:type="dxa"/>
          </w:tcPr>
          <w:p w14:paraId="60F3FEFF" w14:textId="77777777" w:rsidR="00B402EE" w:rsidRDefault="00503AC5">
            <w:pPr>
              <w:pStyle w:val="TableParagraph"/>
              <w:spacing w:before="118"/>
              <w:ind w:left="460"/>
              <w:rPr>
                <w:rFonts w:ascii="Consolas"/>
                <w:b/>
                <w:sz w:val="24"/>
              </w:rPr>
            </w:pPr>
            <w:r>
              <w:rPr>
                <w:rFonts w:ascii="Consolas"/>
                <w:b/>
                <w:color w:val="3A3A3A"/>
                <w:sz w:val="24"/>
              </w:rPr>
              <w:t>0</w:t>
            </w:r>
          </w:p>
        </w:tc>
      </w:tr>
      <w:tr w:rsidR="00B402EE" w14:paraId="60F3FF05" w14:textId="77777777">
        <w:trPr>
          <w:trHeight w:val="845"/>
        </w:trPr>
        <w:tc>
          <w:tcPr>
            <w:tcW w:w="3677" w:type="dxa"/>
          </w:tcPr>
          <w:p w14:paraId="60F3FF01" w14:textId="77777777" w:rsidR="00B402EE" w:rsidRDefault="00503AC5">
            <w:pPr>
              <w:pStyle w:val="TableParagraph"/>
              <w:spacing w:before="118"/>
              <w:ind w:left="50"/>
              <w:rPr>
                <w:rFonts w:ascii="Consolas"/>
                <w:b/>
                <w:sz w:val="24"/>
              </w:rPr>
            </w:pPr>
            <w:r>
              <w:rPr>
                <w:rFonts w:ascii="Consolas"/>
                <w:b/>
                <w:color w:val="3A3A3A"/>
                <w:sz w:val="24"/>
              </w:rPr>
              <w:t>max_pooling2d</w:t>
            </w:r>
            <w:r>
              <w:rPr>
                <w:rFonts w:ascii="Consolas"/>
                <w:b/>
                <w:color w:val="3A3A3A"/>
                <w:spacing w:val="-7"/>
                <w:sz w:val="24"/>
              </w:rPr>
              <w:t xml:space="preserve"> </w:t>
            </w:r>
            <w:r>
              <w:rPr>
                <w:rFonts w:ascii="Consolas"/>
                <w:b/>
                <w:color w:val="3A3A3A"/>
                <w:spacing w:val="-2"/>
                <w:sz w:val="24"/>
              </w:rPr>
              <w:t>(MaxPooling2D</w:t>
            </w:r>
          </w:p>
          <w:p w14:paraId="60F3FF02" w14:textId="77777777" w:rsidR="00B402EE" w:rsidRDefault="00503AC5">
            <w:pPr>
              <w:pStyle w:val="TableParagraph"/>
              <w:spacing w:before="2"/>
              <w:ind w:left="50"/>
              <w:rPr>
                <w:rFonts w:ascii="Consolas"/>
                <w:b/>
                <w:sz w:val="24"/>
              </w:rPr>
            </w:pPr>
            <w:r>
              <w:rPr>
                <w:rFonts w:ascii="Consolas"/>
                <w:b/>
                <w:color w:val="3A3A3A"/>
                <w:sz w:val="24"/>
              </w:rPr>
              <w:t>)</w:t>
            </w:r>
          </w:p>
        </w:tc>
        <w:tc>
          <w:tcPr>
            <w:tcW w:w="3029" w:type="dxa"/>
          </w:tcPr>
          <w:p w14:paraId="60F3FF03" w14:textId="77777777" w:rsidR="00B402EE" w:rsidRDefault="00503AC5">
            <w:pPr>
              <w:pStyle w:val="TableParagraph"/>
              <w:spacing w:before="118"/>
              <w:ind w:right="460"/>
              <w:jc w:val="right"/>
              <w:rPr>
                <w:rFonts w:ascii="Consolas"/>
                <w:b/>
                <w:sz w:val="24"/>
              </w:rPr>
            </w:pPr>
            <w:r>
              <w:rPr>
                <w:rFonts w:ascii="Consolas"/>
                <w:b/>
                <w:color w:val="3A3A3A"/>
                <w:sz w:val="24"/>
              </w:rPr>
              <w:t>(None,</w:t>
            </w:r>
            <w:r>
              <w:rPr>
                <w:rFonts w:ascii="Consolas"/>
                <w:b/>
                <w:color w:val="3A3A3A"/>
                <w:spacing w:val="-1"/>
                <w:sz w:val="24"/>
              </w:rPr>
              <w:t xml:space="preserve"> </w:t>
            </w:r>
            <w:r>
              <w:rPr>
                <w:rFonts w:ascii="Consolas"/>
                <w:b/>
                <w:color w:val="3A3A3A"/>
                <w:sz w:val="24"/>
              </w:rPr>
              <w:t>24,</w:t>
            </w:r>
            <w:r>
              <w:rPr>
                <w:rFonts w:ascii="Consolas"/>
                <w:b/>
                <w:color w:val="3A3A3A"/>
                <w:spacing w:val="-5"/>
                <w:sz w:val="24"/>
              </w:rPr>
              <w:t xml:space="preserve"> </w:t>
            </w:r>
            <w:r>
              <w:rPr>
                <w:rFonts w:ascii="Consolas"/>
                <w:b/>
                <w:color w:val="3A3A3A"/>
                <w:sz w:val="24"/>
              </w:rPr>
              <w:t>24,</w:t>
            </w:r>
            <w:r>
              <w:rPr>
                <w:rFonts w:ascii="Consolas"/>
                <w:b/>
                <w:color w:val="3A3A3A"/>
                <w:spacing w:val="-4"/>
                <w:sz w:val="24"/>
              </w:rPr>
              <w:t xml:space="preserve"> </w:t>
            </w:r>
            <w:r>
              <w:rPr>
                <w:rFonts w:ascii="Consolas"/>
                <w:b/>
                <w:color w:val="3A3A3A"/>
                <w:spacing w:val="-5"/>
                <w:sz w:val="24"/>
              </w:rPr>
              <w:t>64)</w:t>
            </w:r>
          </w:p>
        </w:tc>
        <w:tc>
          <w:tcPr>
            <w:tcW w:w="1305" w:type="dxa"/>
          </w:tcPr>
          <w:p w14:paraId="60F3FF04" w14:textId="77777777" w:rsidR="00B402EE" w:rsidRDefault="00503AC5">
            <w:pPr>
              <w:pStyle w:val="TableParagraph"/>
              <w:spacing w:before="118"/>
              <w:ind w:left="460"/>
              <w:rPr>
                <w:rFonts w:ascii="Consolas"/>
                <w:b/>
                <w:sz w:val="24"/>
              </w:rPr>
            </w:pPr>
            <w:r>
              <w:rPr>
                <w:rFonts w:ascii="Consolas"/>
                <w:b/>
                <w:color w:val="3A3A3A"/>
                <w:sz w:val="24"/>
              </w:rPr>
              <w:t>0</w:t>
            </w:r>
          </w:p>
        </w:tc>
      </w:tr>
      <w:tr w:rsidR="00B402EE" w14:paraId="60F3FF09" w14:textId="77777777">
        <w:trPr>
          <w:trHeight w:val="561"/>
        </w:trPr>
        <w:tc>
          <w:tcPr>
            <w:tcW w:w="3677" w:type="dxa"/>
          </w:tcPr>
          <w:p w14:paraId="60F3FF06" w14:textId="77777777" w:rsidR="00B402EE" w:rsidRDefault="00503AC5">
            <w:pPr>
              <w:pStyle w:val="TableParagraph"/>
              <w:spacing w:before="118"/>
              <w:ind w:left="50"/>
              <w:rPr>
                <w:rFonts w:ascii="Consolas"/>
                <w:b/>
                <w:sz w:val="24"/>
              </w:rPr>
            </w:pPr>
            <w:r>
              <w:rPr>
                <w:rFonts w:ascii="Consolas"/>
                <w:b/>
                <w:color w:val="3A3A3A"/>
                <w:sz w:val="24"/>
              </w:rPr>
              <w:t>dropout</w:t>
            </w:r>
            <w:r>
              <w:rPr>
                <w:rFonts w:ascii="Consolas"/>
                <w:b/>
                <w:color w:val="3A3A3A"/>
                <w:spacing w:val="-4"/>
                <w:sz w:val="24"/>
              </w:rPr>
              <w:t xml:space="preserve"> </w:t>
            </w:r>
            <w:r>
              <w:rPr>
                <w:rFonts w:ascii="Consolas"/>
                <w:b/>
                <w:color w:val="3A3A3A"/>
                <w:spacing w:val="-2"/>
                <w:sz w:val="24"/>
              </w:rPr>
              <w:t>(Dropout)</w:t>
            </w:r>
          </w:p>
        </w:tc>
        <w:tc>
          <w:tcPr>
            <w:tcW w:w="3029" w:type="dxa"/>
          </w:tcPr>
          <w:p w14:paraId="60F3FF07" w14:textId="77777777" w:rsidR="00B402EE" w:rsidRDefault="00503AC5">
            <w:pPr>
              <w:pStyle w:val="TableParagraph"/>
              <w:spacing w:before="118"/>
              <w:ind w:left="65"/>
              <w:rPr>
                <w:rFonts w:ascii="Consolas"/>
                <w:b/>
                <w:sz w:val="24"/>
              </w:rPr>
            </w:pPr>
            <w:r>
              <w:rPr>
                <w:rFonts w:ascii="Consolas"/>
                <w:b/>
                <w:color w:val="3A3A3A"/>
                <w:sz w:val="24"/>
              </w:rPr>
              <w:t>(None,</w:t>
            </w:r>
            <w:r>
              <w:rPr>
                <w:rFonts w:ascii="Consolas"/>
                <w:b/>
                <w:color w:val="3A3A3A"/>
                <w:spacing w:val="-4"/>
                <w:sz w:val="24"/>
              </w:rPr>
              <w:t xml:space="preserve"> </w:t>
            </w:r>
            <w:r>
              <w:rPr>
                <w:rFonts w:ascii="Consolas"/>
                <w:b/>
                <w:color w:val="3A3A3A"/>
                <w:sz w:val="24"/>
              </w:rPr>
              <w:t>24,</w:t>
            </w:r>
            <w:r>
              <w:rPr>
                <w:rFonts w:ascii="Consolas"/>
                <w:b/>
                <w:color w:val="3A3A3A"/>
                <w:spacing w:val="-3"/>
                <w:sz w:val="24"/>
              </w:rPr>
              <w:t xml:space="preserve"> </w:t>
            </w:r>
            <w:r>
              <w:rPr>
                <w:rFonts w:ascii="Consolas"/>
                <w:b/>
                <w:color w:val="3A3A3A"/>
                <w:sz w:val="24"/>
              </w:rPr>
              <w:t>24,</w:t>
            </w:r>
            <w:r>
              <w:rPr>
                <w:rFonts w:ascii="Consolas"/>
                <w:b/>
                <w:color w:val="3A3A3A"/>
                <w:spacing w:val="-3"/>
                <w:sz w:val="24"/>
              </w:rPr>
              <w:t xml:space="preserve"> </w:t>
            </w:r>
            <w:r>
              <w:rPr>
                <w:rFonts w:ascii="Consolas"/>
                <w:b/>
                <w:color w:val="3A3A3A"/>
                <w:spacing w:val="-5"/>
                <w:sz w:val="24"/>
              </w:rPr>
              <w:t>64)</w:t>
            </w:r>
          </w:p>
        </w:tc>
        <w:tc>
          <w:tcPr>
            <w:tcW w:w="1305" w:type="dxa"/>
          </w:tcPr>
          <w:p w14:paraId="60F3FF08" w14:textId="77777777" w:rsidR="00B402EE" w:rsidRDefault="00503AC5">
            <w:pPr>
              <w:pStyle w:val="TableParagraph"/>
              <w:spacing w:before="118"/>
              <w:ind w:left="470"/>
              <w:rPr>
                <w:rFonts w:ascii="Consolas"/>
                <w:b/>
                <w:sz w:val="24"/>
              </w:rPr>
            </w:pPr>
            <w:r>
              <w:rPr>
                <w:rFonts w:ascii="Consolas"/>
                <w:b/>
                <w:color w:val="3A3A3A"/>
                <w:sz w:val="24"/>
              </w:rPr>
              <w:t>0</w:t>
            </w:r>
          </w:p>
        </w:tc>
      </w:tr>
      <w:tr w:rsidR="00B402EE" w14:paraId="60F3FF0D" w14:textId="77777777">
        <w:trPr>
          <w:trHeight w:val="401"/>
        </w:trPr>
        <w:tc>
          <w:tcPr>
            <w:tcW w:w="3677" w:type="dxa"/>
          </w:tcPr>
          <w:p w14:paraId="60F3FF0A" w14:textId="77777777" w:rsidR="00B402EE" w:rsidRDefault="00503AC5">
            <w:pPr>
              <w:pStyle w:val="TableParagraph"/>
              <w:spacing w:before="118" w:line="263" w:lineRule="exact"/>
              <w:ind w:left="50"/>
              <w:rPr>
                <w:rFonts w:ascii="Consolas"/>
                <w:b/>
                <w:sz w:val="24"/>
              </w:rPr>
            </w:pPr>
            <w:r>
              <w:rPr>
                <w:rFonts w:ascii="Consolas"/>
                <w:b/>
                <w:color w:val="3A3A3A"/>
                <w:sz w:val="24"/>
              </w:rPr>
              <w:t>conv2d_1</w:t>
            </w:r>
            <w:r>
              <w:rPr>
                <w:rFonts w:ascii="Consolas"/>
                <w:b/>
                <w:color w:val="3A3A3A"/>
                <w:spacing w:val="-7"/>
                <w:sz w:val="24"/>
              </w:rPr>
              <w:t xml:space="preserve"> </w:t>
            </w:r>
            <w:r>
              <w:rPr>
                <w:rFonts w:ascii="Consolas"/>
                <w:b/>
                <w:color w:val="3A3A3A"/>
                <w:spacing w:val="-2"/>
                <w:sz w:val="24"/>
              </w:rPr>
              <w:t>(Conv2D)</w:t>
            </w:r>
          </w:p>
        </w:tc>
        <w:tc>
          <w:tcPr>
            <w:tcW w:w="3029" w:type="dxa"/>
          </w:tcPr>
          <w:p w14:paraId="60F3FF0B" w14:textId="77777777" w:rsidR="00B402EE" w:rsidRDefault="00503AC5">
            <w:pPr>
              <w:pStyle w:val="TableParagraph"/>
              <w:spacing w:before="118" w:line="263" w:lineRule="exact"/>
              <w:ind w:left="65"/>
              <w:rPr>
                <w:rFonts w:ascii="Consolas"/>
                <w:b/>
                <w:sz w:val="24"/>
              </w:rPr>
            </w:pPr>
            <w:r>
              <w:rPr>
                <w:rFonts w:ascii="Consolas"/>
                <w:b/>
                <w:color w:val="3A3A3A"/>
                <w:sz w:val="24"/>
              </w:rPr>
              <w:t>(None,</w:t>
            </w:r>
            <w:r>
              <w:rPr>
                <w:rFonts w:ascii="Consolas"/>
                <w:b/>
                <w:color w:val="3A3A3A"/>
                <w:spacing w:val="-4"/>
                <w:sz w:val="24"/>
              </w:rPr>
              <w:t xml:space="preserve"> </w:t>
            </w:r>
            <w:r>
              <w:rPr>
                <w:rFonts w:ascii="Consolas"/>
                <w:b/>
                <w:color w:val="3A3A3A"/>
                <w:sz w:val="24"/>
              </w:rPr>
              <w:t>24,</w:t>
            </w:r>
            <w:r>
              <w:rPr>
                <w:rFonts w:ascii="Consolas"/>
                <w:b/>
                <w:color w:val="3A3A3A"/>
                <w:spacing w:val="-3"/>
                <w:sz w:val="24"/>
              </w:rPr>
              <w:t xml:space="preserve"> </w:t>
            </w:r>
            <w:r>
              <w:rPr>
                <w:rFonts w:ascii="Consolas"/>
                <w:b/>
                <w:color w:val="3A3A3A"/>
                <w:sz w:val="24"/>
              </w:rPr>
              <w:t>24,</w:t>
            </w:r>
            <w:r>
              <w:rPr>
                <w:rFonts w:ascii="Consolas"/>
                <w:b/>
                <w:color w:val="3A3A3A"/>
                <w:spacing w:val="-3"/>
                <w:sz w:val="24"/>
              </w:rPr>
              <w:t xml:space="preserve"> </w:t>
            </w:r>
            <w:r>
              <w:rPr>
                <w:rFonts w:ascii="Consolas"/>
                <w:b/>
                <w:color w:val="3A3A3A"/>
                <w:spacing w:val="-4"/>
                <w:sz w:val="24"/>
              </w:rPr>
              <w:t>128)</w:t>
            </w:r>
          </w:p>
        </w:tc>
        <w:tc>
          <w:tcPr>
            <w:tcW w:w="1305" w:type="dxa"/>
          </w:tcPr>
          <w:p w14:paraId="60F3FF0C" w14:textId="77777777" w:rsidR="00B402EE" w:rsidRDefault="00503AC5">
            <w:pPr>
              <w:pStyle w:val="TableParagraph"/>
              <w:spacing w:before="118" w:line="263" w:lineRule="exact"/>
              <w:ind w:left="460"/>
              <w:rPr>
                <w:rFonts w:ascii="Consolas"/>
                <w:b/>
                <w:sz w:val="24"/>
              </w:rPr>
            </w:pPr>
            <w:r>
              <w:rPr>
                <w:rFonts w:ascii="Consolas"/>
                <w:b/>
                <w:color w:val="3A3A3A"/>
                <w:spacing w:val="-2"/>
                <w:sz w:val="24"/>
              </w:rPr>
              <w:t>204928</w:t>
            </w:r>
          </w:p>
        </w:tc>
      </w:tr>
    </w:tbl>
    <w:p w14:paraId="60F3FF0E" w14:textId="77777777" w:rsidR="00B402EE" w:rsidRDefault="00B402EE">
      <w:pPr>
        <w:pStyle w:val="BodyText"/>
        <w:spacing w:before="1"/>
        <w:rPr>
          <w:rFonts w:ascii="Consolas"/>
          <w:b/>
          <w:sz w:val="24"/>
        </w:rPr>
      </w:pPr>
    </w:p>
    <w:p w14:paraId="60F3FF0F" w14:textId="77777777" w:rsidR="00B402EE" w:rsidRDefault="00503AC5">
      <w:pPr>
        <w:tabs>
          <w:tab w:val="right" w:pos="8460"/>
        </w:tabs>
        <w:ind w:left="941"/>
        <w:rPr>
          <w:rFonts w:ascii="Consolas"/>
          <w:b/>
          <w:sz w:val="24"/>
        </w:rPr>
      </w:pPr>
      <w:r>
        <w:rPr>
          <w:rFonts w:ascii="Consolas"/>
          <w:b/>
          <w:color w:val="3A3A3A"/>
          <w:sz w:val="24"/>
        </w:rPr>
        <w:t>batch_normalization_1</w:t>
      </w:r>
      <w:r>
        <w:rPr>
          <w:rFonts w:ascii="Consolas"/>
          <w:b/>
          <w:color w:val="3A3A3A"/>
          <w:spacing w:val="-4"/>
          <w:sz w:val="24"/>
        </w:rPr>
        <w:t xml:space="preserve"> </w:t>
      </w:r>
      <w:r>
        <w:rPr>
          <w:rFonts w:ascii="Consolas"/>
          <w:b/>
          <w:color w:val="3A3A3A"/>
          <w:sz w:val="24"/>
        </w:rPr>
        <w:t>(Batc</w:t>
      </w:r>
      <w:r>
        <w:rPr>
          <w:rFonts w:ascii="Consolas"/>
          <w:b/>
          <w:color w:val="3A3A3A"/>
          <w:spacing w:val="56"/>
          <w:w w:val="150"/>
          <w:sz w:val="24"/>
        </w:rPr>
        <w:t xml:space="preserve"> </w:t>
      </w:r>
      <w:r>
        <w:rPr>
          <w:rFonts w:ascii="Consolas"/>
          <w:b/>
          <w:color w:val="3A3A3A"/>
          <w:sz w:val="24"/>
        </w:rPr>
        <w:t>(None,</w:t>
      </w:r>
      <w:r>
        <w:rPr>
          <w:rFonts w:ascii="Consolas"/>
          <w:b/>
          <w:color w:val="3A3A3A"/>
          <w:spacing w:val="1"/>
          <w:sz w:val="24"/>
        </w:rPr>
        <w:t xml:space="preserve"> </w:t>
      </w:r>
      <w:r>
        <w:rPr>
          <w:rFonts w:ascii="Consolas"/>
          <w:b/>
          <w:color w:val="3A3A3A"/>
          <w:sz w:val="24"/>
        </w:rPr>
        <w:t>24,</w:t>
      </w:r>
      <w:r>
        <w:rPr>
          <w:rFonts w:ascii="Consolas"/>
          <w:b/>
          <w:color w:val="3A3A3A"/>
          <w:spacing w:val="-4"/>
          <w:sz w:val="24"/>
        </w:rPr>
        <w:t xml:space="preserve"> </w:t>
      </w:r>
      <w:r>
        <w:rPr>
          <w:rFonts w:ascii="Consolas"/>
          <w:b/>
          <w:color w:val="3A3A3A"/>
          <w:sz w:val="24"/>
        </w:rPr>
        <w:t>24,</w:t>
      </w:r>
      <w:r>
        <w:rPr>
          <w:rFonts w:ascii="Consolas"/>
          <w:b/>
          <w:color w:val="3A3A3A"/>
          <w:spacing w:val="-4"/>
          <w:sz w:val="24"/>
        </w:rPr>
        <w:t xml:space="preserve"> 128)</w:t>
      </w:r>
      <w:r>
        <w:rPr>
          <w:rFonts w:ascii="Consolas"/>
          <w:b/>
          <w:color w:val="3A3A3A"/>
          <w:sz w:val="24"/>
        </w:rPr>
        <w:tab/>
      </w:r>
      <w:r>
        <w:rPr>
          <w:rFonts w:ascii="Consolas"/>
          <w:b/>
          <w:color w:val="3A3A3A"/>
          <w:spacing w:val="-5"/>
          <w:sz w:val="24"/>
        </w:rPr>
        <w:t>512</w:t>
      </w:r>
    </w:p>
    <w:p w14:paraId="60F3FF10" w14:textId="77777777" w:rsidR="00B402EE" w:rsidRDefault="00503AC5">
      <w:pPr>
        <w:spacing w:before="2"/>
        <w:ind w:left="941"/>
        <w:rPr>
          <w:rFonts w:ascii="Consolas"/>
          <w:b/>
          <w:sz w:val="24"/>
        </w:rPr>
      </w:pPr>
      <w:r>
        <w:rPr>
          <w:rFonts w:ascii="Consolas"/>
          <w:b/>
          <w:color w:val="3A3A3A"/>
          <w:spacing w:val="-2"/>
          <w:sz w:val="24"/>
        </w:rPr>
        <w:t>hNormalization)</w:t>
      </w:r>
    </w:p>
    <w:p w14:paraId="60F3FF11" w14:textId="77777777" w:rsidR="00B402EE" w:rsidRDefault="00503AC5">
      <w:pPr>
        <w:tabs>
          <w:tab w:val="left" w:pos="4634"/>
          <w:tab w:val="left" w:pos="8058"/>
        </w:tabs>
        <w:spacing w:before="281"/>
        <w:ind w:left="941"/>
        <w:rPr>
          <w:rFonts w:ascii="Consolas"/>
          <w:b/>
          <w:sz w:val="24"/>
        </w:rPr>
      </w:pPr>
      <w:r>
        <w:rPr>
          <w:rFonts w:ascii="Consolas"/>
          <w:b/>
          <w:color w:val="3A3A3A"/>
          <w:sz w:val="24"/>
        </w:rPr>
        <w:t>activation_1</w:t>
      </w:r>
      <w:r>
        <w:rPr>
          <w:rFonts w:ascii="Consolas"/>
          <w:b/>
          <w:color w:val="3A3A3A"/>
          <w:spacing w:val="-9"/>
          <w:sz w:val="24"/>
        </w:rPr>
        <w:t xml:space="preserve"> </w:t>
      </w:r>
      <w:r>
        <w:rPr>
          <w:rFonts w:ascii="Consolas"/>
          <w:b/>
          <w:color w:val="3A3A3A"/>
          <w:spacing w:val="-2"/>
          <w:sz w:val="24"/>
        </w:rPr>
        <w:t>(Activation)</w:t>
      </w:r>
      <w:r>
        <w:rPr>
          <w:rFonts w:ascii="Consolas"/>
          <w:b/>
          <w:color w:val="3A3A3A"/>
          <w:sz w:val="24"/>
        </w:rPr>
        <w:tab/>
        <w:t>(None,</w:t>
      </w:r>
      <w:r>
        <w:rPr>
          <w:rFonts w:ascii="Consolas"/>
          <w:b/>
          <w:color w:val="3A3A3A"/>
          <w:spacing w:val="-4"/>
          <w:sz w:val="24"/>
        </w:rPr>
        <w:t xml:space="preserve"> </w:t>
      </w:r>
      <w:r>
        <w:rPr>
          <w:rFonts w:ascii="Consolas"/>
          <w:b/>
          <w:color w:val="3A3A3A"/>
          <w:sz w:val="24"/>
        </w:rPr>
        <w:t>24,</w:t>
      </w:r>
      <w:r>
        <w:rPr>
          <w:rFonts w:ascii="Consolas"/>
          <w:b/>
          <w:color w:val="3A3A3A"/>
          <w:spacing w:val="-3"/>
          <w:sz w:val="24"/>
        </w:rPr>
        <w:t xml:space="preserve"> </w:t>
      </w:r>
      <w:r>
        <w:rPr>
          <w:rFonts w:ascii="Consolas"/>
          <w:b/>
          <w:color w:val="3A3A3A"/>
          <w:sz w:val="24"/>
        </w:rPr>
        <w:t>24,</w:t>
      </w:r>
      <w:r>
        <w:rPr>
          <w:rFonts w:ascii="Consolas"/>
          <w:b/>
          <w:color w:val="3A3A3A"/>
          <w:spacing w:val="-3"/>
          <w:sz w:val="24"/>
        </w:rPr>
        <w:t xml:space="preserve"> </w:t>
      </w:r>
      <w:r>
        <w:rPr>
          <w:rFonts w:ascii="Consolas"/>
          <w:b/>
          <w:color w:val="3A3A3A"/>
          <w:spacing w:val="-4"/>
          <w:sz w:val="24"/>
        </w:rPr>
        <w:t>128)</w:t>
      </w:r>
      <w:r>
        <w:rPr>
          <w:rFonts w:ascii="Consolas"/>
          <w:b/>
          <w:color w:val="3A3A3A"/>
          <w:sz w:val="24"/>
        </w:rPr>
        <w:tab/>
      </w:r>
      <w:r>
        <w:rPr>
          <w:rFonts w:ascii="Consolas"/>
          <w:b/>
          <w:color w:val="3A3A3A"/>
          <w:spacing w:val="-10"/>
          <w:sz w:val="24"/>
        </w:rPr>
        <w:t>0</w:t>
      </w:r>
    </w:p>
    <w:p w14:paraId="60F3FF12" w14:textId="77777777" w:rsidR="00B402EE" w:rsidRDefault="00503AC5">
      <w:pPr>
        <w:tabs>
          <w:tab w:val="left" w:pos="8058"/>
        </w:tabs>
        <w:spacing w:before="281" w:line="280" w:lineRule="exact"/>
        <w:ind w:left="941"/>
        <w:rPr>
          <w:rFonts w:ascii="Consolas"/>
          <w:b/>
          <w:sz w:val="24"/>
        </w:rPr>
      </w:pPr>
      <w:r>
        <w:rPr>
          <w:rFonts w:ascii="Consolas"/>
          <w:b/>
          <w:color w:val="3A3A3A"/>
          <w:sz w:val="24"/>
        </w:rPr>
        <w:t>max_pooling2d_1</w:t>
      </w:r>
      <w:r>
        <w:rPr>
          <w:rFonts w:ascii="Consolas"/>
          <w:b/>
          <w:color w:val="3A3A3A"/>
          <w:spacing w:val="-5"/>
          <w:sz w:val="24"/>
        </w:rPr>
        <w:t xml:space="preserve"> </w:t>
      </w:r>
      <w:r>
        <w:rPr>
          <w:rFonts w:ascii="Consolas"/>
          <w:b/>
          <w:color w:val="3A3A3A"/>
          <w:sz w:val="24"/>
        </w:rPr>
        <w:t>(MaxPooling</w:t>
      </w:r>
      <w:r>
        <w:rPr>
          <w:rFonts w:ascii="Consolas"/>
          <w:b/>
          <w:color w:val="3A3A3A"/>
          <w:spacing w:val="54"/>
          <w:w w:val="150"/>
          <w:sz w:val="24"/>
        </w:rPr>
        <w:t xml:space="preserve"> </w:t>
      </w:r>
      <w:r>
        <w:rPr>
          <w:rFonts w:ascii="Consolas"/>
          <w:b/>
          <w:color w:val="3A3A3A"/>
          <w:sz w:val="24"/>
        </w:rPr>
        <w:t>(None, 12,</w:t>
      </w:r>
      <w:r>
        <w:rPr>
          <w:rFonts w:ascii="Consolas"/>
          <w:b/>
          <w:color w:val="3A3A3A"/>
          <w:spacing w:val="-5"/>
          <w:sz w:val="24"/>
        </w:rPr>
        <w:t xml:space="preserve"> </w:t>
      </w:r>
      <w:r>
        <w:rPr>
          <w:rFonts w:ascii="Consolas"/>
          <w:b/>
          <w:color w:val="3A3A3A"/>
          <w:sz w:val="24"/>
        </w:rPr>
        <w:t>12,</w:t>
      </w:r>
      <w:r>
        <w:rPr>
          <w:rFonts w:ascii="Consolas"/>
          <w:b/>
          <w:color w:val="3A3A3A"/>
          <w:spacing w:val="-5"/>
          <w:sz w:val="24"/>
        </w:rPr>
        <w:t xml:space="preserve"> </w:t>
      </w:r>
      <w:r>
        <w:rPr>
          <w:rFonts w:ascii="Consolas"/>
          <w:b/>
          <w:color w:val="3A3A3A"/>
          <w:spacing w:val="-4"/>
          <w:sz w:val="24"/>
        </w:rPr>
        <w:t>128)</w:t>
      </w:r>
      <w:r>
        <w:rPr>
          <w:rFonts w:ascii="Consolas"/>
          <w:b/>
          <w:color w:val="3A3A3A"/>
          <w:sz w:val="24"/>
        </w:rPr>
        <w:tab/>
      </w:r>
      <w:r>
        <w:rPr>
          <w:rFonts w:ascii="Consolas"/>
          <w:b/>
          <w:color w:val="3A3A3A"/>
          <w:spacing w:val="-10"/>
          <w:sz w:val="24"/>
        </w:rPr>
        <w:t>0</w:t>
      </w:r>
    </w:p>
    <w:p w14:paraId="60F3FF13" w14:textId="77777777" w:rsidR="00B402EE" w:rsidRDefault="00503AC5">
      <w:pPr>
        <w:spacing w:line="280" w:lineRule="exact"/>
        <w:ind w:left="941"/>
        <w:rPr>
          <w:rFonts w:ascii="Consolas"/>
          <w:b/>
          <w:sz w:val="24"/>
        </w:rPr>
      </w:pPr>
      <w:r>
        <w:rPr>
          <w:rFonts w:ascii="Consolas"/>
          <w:b/>
          <w:color w:val="3A3A3A"/>
          <w:spacing w:val="-5"/>
          <w:sz w:val="24"/>
        </w:rPr>
        <w:t>2D)</w:t>
      </w:r>
    </w:p>
    <w:p w14:paraId="60F3FF14" w14:textId="77777777" w:rsidR="00B402EE" w:rsidRDefault="00503AC5">
      <w:pPr>
        <w:spacing w:before="2" w:line="280" w:lineRule="exact"/>
        <w:ind w:left="812"/>
        <w:rPr>
          <w:rFonts w:ascii="Consolas"/>
          <w:b/>
          <w:sz w:val="24"/>
        </w:rPr>
      </w:pPr>
      <w:r>
        <w:rPr>
          <w:rFonts w:ascii="Consolas"/>
          <w:b/>
          <w:color w:val="3A3A3A"/>
          <w:spacing w:val="-5"/>
          <w:sz w:val="24"/>
        </w:rPr>
        <w:t>...</w:t>
      </w:r>
    </w:p>
    <w:p w14:paraId="60F3FF15" w14:textId="77777777" w:rsidR="00B402EE" w:rsidRDefault="00503AC5">
      <w:pPr>
        <w:spacing w:line="280" w:lineRule="exact"/>
        <w:ind w:left="812"/>
        <w:rPr>
          <w:rFonts w:ascii="Consolas"/>
          <w:b/>
          <w:sz w:val="24"/>
        </w:rPr>
      </w:pPr>
      <w:r>
        <w:rPr>
          <w:rFonts w:ascii="Consolas"/>
          <w:b/>
          <w:color w:val="3A3A3A"/>
          <w:sz w:val="24"/>
        </w:rPr>
        <w:t>Total</w:t>
      </w:r>
      <w:r>
        <w:rPr>
          <w:rFonts w:ascii="Consolas"/>
          <w:b/>
          <w:color w:val="3A3A3A"/>
          <w:spacing w:val="-6"/>
          <w:sz w:val="24"/>
        </w:rPr>
        <w:t xml:space="preserve"> </w:t>
      </w:r>
      <w:r>
        <w:rPr>
          <w:rFonts w:ascii="Consolas"/>
          <w:b/>
          <w:color w:val="3A3A3A"/>
          <w:sz w:val="24"/>
        </w:rPr>
        <w:t>params:</w:t>
      </w:r>
      <w:r>
        <w:rPr>
          <w:rFonts w:ascii="Consolas"/>
          <w:b/>
          <w:color w:val="3A3A3A"/>
          <w:spacing w:val="-6"/>
          <w:sz w:val="24"/>
        </w:rPr>
        <w:t xml:space="preserve"> </w:t>
      </w:r>
      <w:r>
        <w:rPr>
          <w:rFonts w:ascii="Consolas"/>
          <w:b/>
          <w:color w:val="3A3A3A"/>
          <w:spacing w:val="-2"/>
          <w:sz w:val="24"/>
        </w:rPr>
        <w:t>4,478,727</w:t>
      </w:r>
    </w:p>
    <w:p w14:paraId="60F3FF16" w14:textId="77777777" w:rsidR="00B402EE" w:rsidRDefault="00503AC5">
      <w:pPr>
        <w:spacing w:before="2" w:line="280" w:lineRule="exact"/>
        <w:ind w:left="812"/>
        <w:rPr>
          <w:rFonts w:ascii="Consolas"/>
          <w:b/>
          <w:sz w:val="24"/>
        </w:rPr>
      </w:pPr>
      <w:r>
        <w:rPr>
          <w:rFonts w:ascii="Consolas"/>
          <w:b/>
          <w:color w:val="3A3A3A"/>
          <w:sz w:val="24"/>
        </w:rPr>
        <w:t>Trainable</w:t>
      </w:r>
      <w:r>
        <w:rPr>
          <w:rFonts w:ascii="Consolas"/>
          <w:b/>
          <w:color w:val="3A3A3A"/>
          <w:spacing w:val="-7"/>
          <w:sz w:val="24"/>
        </w:rPr>
        <w:t xml:space="preserve"> </w:t>
      </w:r>
      <w:r>
        <w:rPr>
          <w:rFonts w:ascii="Consolas"/>
          <w:b/>
          <w:color w:val="3A3A3A"/>
          <w:sz w:val="24"/>
        </w:rPr>
        <w:t>params:</w:t>
      </w:r>
      <w:r>
        <w:rPr>
          <w:rFonts w:ascii="Consolas"/>
          <w:b/>
          <w:color w:val="3A3A3A"/>
          <w:spacing w:val="-7"/>
          <w:sz w:val="24"/>
        </w:rPr>
        <w:t xml:space="preserve"> </w:t>
      </w:r>
      <w:r>
        <w:rPr>
          <w:rFonts w:ascii="Consolas"/>
          <w:b/>
          <w:color w:val="3A3A3A"/>
          <w:spacing w:val="-2"/>
          <w:sz w:val="24"/>
        </w:rPr>
        <w:t>4,474,759</w:t>
      </w:r>
    </w:p>
    <w:p w14:paraId="60F3FF17" w14:textId="77777777" w:rsidR="00B402EE" w:rsidRDefault="00503AC5">
      <w:pPr>
        <w:spacing w:line="280" w:lineRule="exact"/>
        <w:ind w:left="812"/>
        <w:rPr>
          <w:rFonts w:ascii="Consolas"/>
          <w:b/>
          <w:sz w:val="24"/>
        </w:rPr>
      </w:pPr>
      <w:r>
        <w:rPr>
          <w:rFonts w:ascii="Consolas"/>
          <w:b/>
          <w:color w:val="3A3A3A"/>
          <w:sz w:val="24"/>
        </w:rPr>
        <w:t>Non-trainable</w:t>
      </w:r>
      <w:r>
        <w:rPr>
          <w:rFonts w:ascii="Consolas"/>
          <w:b/>
          <w:color w:val="3A3A3A"/>
          <w:spacing w:val="-8"/>
          <w:sz w:val="24"/>
        </w:rPr>
        <w:t xml:space="preserve"> </w:t>
      </w:r>
      <w:r>
        <w:rPr>
          <w:rFonts w:ascii="Consolas"/>
          <w:b/>
          <w:color w:val="3A3A3A"/>
          <w:sz w:val="24"/>
        </w:rPr>
        <w:t>params:</w:t>
      </w:r>
      <w:r>
        <w:rPr>
          <w:rFonts w:ascii="Consolas"/>
          <w:b/>
          <w:color w:val="3A3A3A"/>
          <w:spacing w:val="-8"/>
          <w:sz w:val="24"/>
        </w:rPr>
        <w:t xml:space="preserve"> </w:t>
      </w:r>
      <w:r>
        <w:rPr>
          <w:rFonts w:ascii="Consolas"/>
          <w:b/>
          <w:color w:val="3A3A3A"/>
          <w:spacing w:val="-4"/>
          <w:sz w:val="24"/>
        </w:rPr>
        <w:t>3,968</w:t>
      </w:r>
    </w:p>
    <w:p w14:paraId="60F3FF18" w14:textId="77777777" w:rsidR="00B402EE" w:rsidRDefault="00503AC5">
      <w:pPr>
        <w:pStyle w:val="BodyText"/>
        <w:spacing w:before="2"/>
        <w:rPr>
          <w:rFonts w:ascii="Consolas"/>
          <w:b/>
          <w:sz w:val="20"/>
        </w:rPr>
      </w:pPr>
      <w:r>
        <w:rPr>
          <w:noProof/>
        </w:rPr>
        <mc:AlternateContent>
          <mc:Choice Requires="wps">
            <w:drawing>
              <wp:anchor distT="0" distB="0" distL="114300" distR="114300" simplePos="0" relativeHeight="251673600" behindDoc="1" locked="0" layoutInCell="1" allowOverlap="1" wp14:anchorId="60F40004" wp14:editId="7128297B">
                <wp:simplePos x="0" y="0"/>
                <wp:positionH relativeFrom="page">
                  <wp:posOffset>1201420</wp:posOffset>
                </wp:positionH>
                <wp:positionV relativeFrom="paragraph">
                  <wp:posOffset>165100</wp:posOffset>
                </wp:positionV>
                <wp:extent cx="5441315" cy="1270"/>
                <wp:effectExtent l="0" t="0" r="0" b="0"/>
                <wp:wrapTopAndBottom/>
                <wp:docPr id="3" name="Freeform 3"/>
                <wp:cNvGraphicFramePr/>
                <a:graphic xmlns:a="http://schemas.openxmlformats.org/drawingml/2006/main">
                  <a:graphicData uri="http://schemas.microsoft.com/office/word/2010/wordprocessingShape">
                    <wps:wsp>
                      <wps:cNvSpPr/>
                      <wps:spPr>
                        <a:xfrm>
                          <a:off x="0" y="0"/>
                          <a:ext cx="5441315" cy="1270"/>
                        </a:xfrm>
                        <a:custGeom>
                          <a:avLst/>
                          <a:gdLst/>
                          <a:ahLst/>
                          <a:cxnLst/>
                          <a:rect l="0" t="0" r="0" b="0"/>
                          <a:pathLst>
                            <a:path w="8569">
                              <a:moveTo>
                                <a:pt x="0" y="0"/>
                              </a:moveTo>
                              <a:lnTo>
                                <a:pt x="8569" y="0"/>
                              </a:lnTo>
                            </a:path>
                          </a:pathLst>
                        </a:custGeom>
                        <a:noFill/>
                        <a:ln w="14364" cap="flat" cmpd="sng">
                          <a:solidFill>
                            <a:srgbClr val="393939"/>
                          </a:solidFill>
                          <a:prstDash val="solid"/>
                          <a:headEnd type="none" w="med" len="med"/>
                          <a:tailEnd type="none" w="med" len="med"/>
                        </a:ln>
                      </wps:spPr>
                      <wps:bodyPr upright="1"/>
                    </wps:wsp>
                  </a:graphicData>
                </a:graphic>
              </wp:anchor>
            </w:drawing>
          </mc:Choice>
          <mc:Fallback>
            <w:pict>
              <v:shape w14:anchorId="4821F376" id="Freeform 3" o:spid="_x0000_s1026" style="position:absolute;margin-left:94.6pt;margin-top:13pt;width:428.45pt;height:.1pt;z-index:-251642880;visibility:visible;mso-wrap-style:square;mso-wrap-distance-left:9pt;mso-wrap-distance-top:0;mso-wrap-distance-right:9pt;mso-wrap-distance-bottom:0;mso-position-horizontal:absolute;mso-position-horizontal-relative:page;mso-position-vertical:absolute;mso-position-vertical-relative:text;v-text-anchor:top" coordsize="856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" path="m,l8569,e" filled="f" strokecolor="#393939" strokeweight=".399mm">
                <v:path arrowok="t" textboxrect="0,0,8569,1270"/>
                <w10:wrap type="topAndBottom" anchorx="page"/>
              </v:shape>
            </w:pict>
          </mc:Fallback>
        </mc:AlternateContent>
      </w:r>
    </w:p>
    <w:p w14:paraId="60F3FF19" w14:textId="77777777" w:rsidR="00B402EE" w:rsidRDefault="00B402EE">
      <w:pPr>
        <w:pStyle w:val="BodyText"/>
        <w:rPr>
          <w:rFonts w:ascii="Consolas"/>
          <w:b/>
          <w:sz w:val="20"/>
        </w:rPr>
      </w:pPr>
    </w:p>
    <w:p w14:paraId="60F3FF1A" w14:textId="77777777" w:rsidR="00B402EE" w:rsidRDefault="00B402EE">
      <w:pPr>
        <w:pStyle w:val="BodyText"/>
        <w:rPr>
          <w:rFonts w:ascii="Consolas"/>
          <w:b/>
          <w:sz w:val="20"/>
        </w:rPr>
      </w:pPr>
    </w:p>
    <w:p w14:paraId="60F3FF1B" w14:textId="77777777" w:rsidR="00B402EE" w:rsidRDefault="00B402EE">
      <w:pPr>
        <w:pStyle w:val="BodyText"/>
        <w:rPr>
          <w:rFonts w:ascii="Consolas"/>
          <w:b/>
          <w:sz w:val="20"/>
        </w:rPr>
      </w:pPr>
    </w:p>
    <w:p w14:paraId="60F3FF1C" w14:textId="77777777" w:rsidR="00B402EE" w:rsidRDefault="00B402EE">
      <w:pPr>
        <w:pStyle w:val="BodyText"/>
        <w:spacing w:before="1"/>
        <w:rPr>
          <w:rFonts w:ascii="Consolas"/>
          <w:b/>
          <w:sz w:val="17"/>
        </w:rPr>
      </w:pPr>
    </w:p>
    <w:p w14:paraId="60F3FF1D" w14:textId="77777777" w:rsidR="00B402EE" w:rsidRDefault="00503AC5">
      <w:pPr>
        <w:pStyle w:val="BodyText"/>
        <w:spacing w:before="89"/>
        <w:ind w:left="101"/>
      </w:pPr>
      <w:r>
        <w:t>epochs</w:t>
      </w:r>
      <w:r>
        <w:rPr>
          <w:spacing w:val="-3"/>
        </w:rPr>
        <w:t xml:space="preserve"> </w:t>
      </w:r>
      <w:r>
        <w:t>=</w:t>
      </w:r>
      <w:r>
        <w:rPr>
          <w:spacing w:val="-5"/>
        </w:rPr>
        <w:t xml:space="preserve"> </w:t>
      </w:r>
      <w:r>
        <w:rPr>
          <w:spacing w:val="-7"/>
        </w:rPr>
        <w:t>15</w:t>
      </w:r>
    </w:p>
    <w:p w14:paraId="60F3FF1E" w14:textId="77777777" w:rsidR="00B402EE" w:rsidRDefault="00503AC5">
      <w:pPr>
        <w:pStyle w:val="BodyText"/>
        <w:spacing w:before="147" w:line="362" w:lineRule="auto"/>
        <w:ind w:left="101" w:right="2053"/>
      </w:pPr>
      <w:r>
        <w:t>steps_per_epoch= train_generator.n//train_generator.batch_size validation_steps</w:t>
      </w:r>
      <w:r>
        <w:rPr>
          <w:spacing w:val="-17"/>
        </w:rPr>
        <w:t xml:space="preserve"> </w:t>
      </w:r>
      <w:r>
        <w:t>=</w:t>
      </w:r>
      <w:r>
        <w:rPr>
          <w:spacing w:val="-16"/>
        </w:rPr>
        <w:t xml:space="preserve"> </w:t>
      </w:r>
      <w:r>
        <w:t>validation_generator.n//validation_generator.batch_size</w:t>
      </w:r>
    </w:p>
    <w:p w14:paraId="60F3FF1F" w14:textId="77777777" w:rsidR="00B402EE" w:rsidRDefault="00B402EE">
      <w:pPr>
        <w:pStyle w:val="BodyText"/>
        <w:spacing w:before="9"/>
        <w:rPr>
          <w:sz w:val="38"/>
        </w:rPr>
      </w:pPr>
    </w:p>
    <w:p w14:paraId="60F3FF20" w14:textId="77777777" w:rsidR="00B402EE" w:rsidRDefault="00503AC5">
      <w:pPr>
        <w:pStyle w:val="BodyText"/>
        <w:spacing w:line="357" w:lineRule="auto"/>
        <w:ind w:left="1926" w:hanging="1825"/>
      </w:pPr>
      <w:r>
        <w:t>checkpoint</w:t>
      </w:r>
      <w:r>
        <w:rPr>
          <w:spacing w:val="-17"/>
        </w:rPr>
        <w:t xml:space="preserve"> </w:t>
      </w:r>
      <w:r>
        <w:t>=</w:t>
      </w:r>
      <w:r>
        <w:rPr>
          <w:spacing w:val="-16"/>
        </w:rPr>
        <w:t xml:space="preserve"> </w:t>
      </w:r>
      <w:r>
        <w:t>ModelCheckpoint("model_weights.h5",monitor='val_accuracy', save_weights_only=True, mode='max',verbose=1)</w:t>
      </w:r>
    </w:p>
    <w:p w14:paraId="60F3FF21" w14:textId="77777777" w:rsidR="00B402EE" w:rsidRDefault="00503AC5">
      <w:pPr>
        <w:pStyle w:val="BodyText"/>
        <w:spacing w:before="2" w:line="362" w:lineRule="auto"/>
        <w:ind w:left="101"/>
      </w:pPr>
      <w:r>
        <w:t>reduce_lr</w:t>
      </w:r>
      <w:r>
        <w:rPr>
          <w:spacing w:val="-9"/>
        </w:rPr>
        <w:t xml:space="preserve"> </w:t>
      </w:r>
      <w:r>
        <w:t>=</w:t>
      </w:r>
      <w:r>
        <w:rPr>
          <w:spacing w:val="-11"/>
        </w:rPr>
        <w:t xml:space="preserve"> </w:t>
      </w:r>
      <w:r>
        <w:t>ReduceLROnPlateau(monitor='val_loss'</w:t>
      </w:r>
      <w:r>
        <w:rPr>
          <w:spacing w:val="-13"/>
        </w:rPr>
        <w:t xml:space="preserve"> </w:t>
      </w:r>
      <w:r>
        <w:t>,</w:t>
      </w:r>
      <w:r>
        <w:rPr>
          <w:spacing w:val="-7"/>
        </w:rPr>
        <w:t xml:space="preserve"> </w:t>
      </w:r>
      <w:r>
        <w:t>factor=0.1,</w:t>
      </w:r>
      <w:r>
        <w:rPr>
          <w:spacing w:val="-7"/>
        </w:rPr>
        <w:t xml:space="preserve"> </w:t>
      </w:r>
      <w:r>
        <w:t xml:space="preserve">patience=2, </w:t>
      </w:r>
      <w:r>
        <w:rPr>
          <w:spacing w:val="-2"/>
        </w:rPr>
        <w:t>min_lr=0.00001,model='auto')</w:t>
      </w:r>
    </w:p>
    <w:p w14:paraId="60F3FF22" w14:textId="77777777" w:rsidR="00B402EE" w:rsidRDefault="00B402EE">
      <w:pPr>
        <w:pStyle w:val="BodyText"/>
        <w:spacing w:before="9"/>
        <w:rPr>
          <w:sz w:val="38"/>
        </w:rPr>
      </w:pPr>
    </w:p>
    <w:p w14:paraId="60F3FF23" w14:textId="77777777" w:rsidR="00B402EE" w:rsidRDefault="00503AC5">
      <w:pPr>
        <w:pStyle w:val="BodyText"/>
        <w:spacing w:before="1"/>
        <w:ind w:left="101"/>
      </w:pPr>
      <w:r>
        <w:t>callbacks</w:t>
      </w:r>
      <w:r>
        <w:rPr>
          <w:spacing w:val="-5"/>
        </w:rPr>
        <w:t xml:space="preserve"> </w:t>
      </w:r>
      <w:r>
        <w:t>=</w:t>
      </w:r>
      <w:r>
        <w:rPr>
          <w:spacing w:val="-10"/>
        </w:rPr>
        <w:t xml:space="preserve"> </w:t>
      </w:r>
      <w:r>
        <w:t>[checkpoint,</w:t>
      </w:r>
      <w:r>
        <w:rPr>
          <w:spacing w:val="-8"/>
        </w:rPr>
        <w:t xml:space="preserve"> </w:t>
      </w:r>
      <w:r>
        <w:rPr>
          <w:spacing w:val="-2"/>
        </w:rPr>
        <w:t>reduce_lr]</w:t>
      </w:r>
    </w:p>
    <w:p w14:paraId="60F3FF24" w14:textId="77777777" w:rsidR="00B402EE" w:rsidRDefault="00B402EE">
      <w:pPr>
        <w:sectPr w:rsidR="00B402EE" w:rsidSect="00503AC5">
          <w:pgSz w:w="11910" w:h="16840"/>
          <w:pgMar w:top="1220" w:right="880" w:bottom="1220" w:left="1080" w:header="0" w:footer="908" w:gutter="0"/>
          <w:cols w:space="720"/>
        </w:sectPr>
      </w:pPr>
    </w:p>
    <w:p w14:paraId="60F3FF25" w14:textId="77777777" w:rsidR="00B402EE" w:rsidRDefault="00503AC5">
      <w:pPr>
        <w:pStyle w:val="BodyText"/>
        <w:spacing w:before="76"/>
        <w:ind w:left="101"/>
      </w:pPr>
      <w:r>
        <w:lastRenderedPageBreak/>
        <w:t>history</w:t>
      </w:r>
      <w:r>
        <w:rPr>
          <w:spacing w:val="-4"/>
        </w:rPr>
        <w:t xml:space="preserve"> </w:t>
      </w:r>
      <w:r>
        <w:t>=</w:t>
      </w:r>
      <w:r>
        <w:rPr>
          <w:spacing w:val="-5"/>
        </w:rPr>
        <w:t xml:space="preserve"> </w:t>
      </w:r>
      <w:r>
        <w:rPr>
          <w:spacing w:val="-2"/>
        </w:rPr>
        <w:t>model.fit(</w:t>
      </w:r>
    </w:p>
    <w:p w14:paraId="60F3FF26" w14:textId="77777777" w:rsidR="00B402EE" w:rsidRDefault="00503AC5">
      <w:pPr>
        <w:pStyle w:val="BodyText"/>
        <w:spacing w:before="147" w:line="360" w:lineRule="auto"/>
        <w:ind w:left="624" w:right="4290"/>
      </w:pPr>
      <w:r>
        <w:t xml:space="preserve">x= train_generator, </w:t>
      </w:r>
      <w:r>
        <w:rPr>
          <w:spacing w:val="-2"/>
        </w:rPr>
        <w:t>steps_per_epoch=steps_per_epoch, epochs=epochs, validation_data=validation_generator, validation_steps=validation_steps, callbacks=callbacks</w:t>
      </w:r>
    </w:p>
    <w:p w14:paraId="60F3FF27" w14:textId="77777777" w:rsidR="00B402EE" w:rsidRDefault="00503AC5">
      <w:pPr>
        <w:spacing w:before="3"/>
        <w:ind w:left="101"/>
        <w:rPr>
          <w:sz w:val="26"/>
        </w:rPr>
      </w:pPr>
      <w:r>
        <w:rPr>
          <w:w w:val="99"/>
          <w:sz w:val="26"/>
        </w:rPr>
        <w:t>)</w:t>
      </w:r>
    </w:p>
    <w:p w14:paraId="60F3FF28" w14:textId="77777777" w:rsidR="00B402EE" w:rsidRDefault="00B402EE">
      <w:pPr>
        <w:pStyle w:val="BodyText"/>
        <w:rPr>
          <w:sz w:val="28"/>
        </w:rPr>
      </w:pPr>
    </w:p>
    <w:p w14:paraId="60F3FF29" w14:textId="77777777" w:rsidR="00B402EE" w:rsidRDefault="00B402EE">
      <w:pPr>
        <w:pStyle w:val="BodyText"/>
        <w:spacing w:before="1"/>
        <w:rPr>
          <w:sz w:val="24"/>
        </w:rPr>
      </w:pPr>
    </w:p>
    <w:p w14:paraId="60F3FF2A" w14:textId="77777777" w:rsidR="00B402EE" w:rsidRDefault="00503AC5">
      <w:pPr>
        <w:pStyle w:val="BodyText"/>
        <w:ind w:left="101"/>
      </w:pPr>
      <w:r>
        <w:t>model_json</w:t>
      </w:r>
      <w:r>
        <w:rPr>
          <w:spacing w:val="-7"/>
        </w:rPr>
        <w:t xml:space="preserve"> </w:t>
      </w:r>
      <w:r>
        <w:t>=</w:t>
      </w:r>
      <w:r>
        <w:rPr>
          <w:spacing w:val="-8"/>
        </w:rPr>
        <w:t xml:space="preserve"> </w:t>
      </w:r>
      <w:r>
        <w:rPr>
          <w:spacing w:val="-2"/>
        </w:rPr>
        <w:t>model.to_json()</w:t>
      </w:r>
    </w:p>
    <w:p w14:paraId="60F3FF2B" w14:textId="77777777" w:rsidR="00B402EE" w:rsidRDefault="00503AC5">
      <w:pPr>
        <w:pStyle w:val="BodyText"/>
        <w:spacing w:before="148" w:line="357" w:lineRule="auto"/>
        <w:ind w:left="365" w:right="3399" w:hanging="264"/>
      </w:pPr>
      <w:r>
        <w:t>with</w:t>
      </w:r>
      <w:r>
        <w:rPr>
          <w:spacing w:val="-14"/>
        </w:rPr>
        <w:t xml:space="preserve"> </w:t>
      </w:r>
      <w:r>
        <w:t>open("model.json","w")</w:t>
      </w:r>
      <w:r>
        <w:rPr>
          <w:spacing w:val="-14"/>
        </w:rPr>
        <w:t xml:space="preserve"> </w:t>
      </w:r>
      <w:r>
        <w:t>as</w:t>
      </w:r>
      <w:r>
        <w:rPr>
          <w:spacing w:val="-13"/>
        </w:rPr>
        <w:t xml:space="preserve"> </w:t>
      </w:r>
      <w:r>
        <w:t xml:space="preserve">json_file: </w:t>
      </w:r>
      <w:r>
        <w:rPr>
          <w:spacing w:val="-2"/>
        </w:rPr>
        <w:t>json_file.write(model_json)</w:t>
      </w:r>
    </w:p>
    <w:p w14:paraId="60F3FF2C" w14:textId="77777777" w:rsidR="00B402EE" w:rsidRDefault="00B402EE">
      <w:pPr>
        <w:pStyle w:val="BodyText"/>
        <w:spacing w:before="9"/>
        <w:rPr>
          <w:sz w:val="39"/>
        </w:rPr>
      </w:pPr>
    </w:p>
    <w:p w14:paraId="60F3FF2D" w14:textId="77777777" w:rsidR="00B402EE" w:rsidRDefault="00503AC5">
      <w:pPr>
        <w:pStyle w:val="Heading3"/>
        <w:numPr>
          <w:ilvl w:val="2"/>
          <w:numId w:val="14"/>
        </w:numPr>
        <w:tabs>
          <w:tab w:val="left" w:pos="803"/>
        </w:tabs>
        <w:ind w:hanging="582"/>
      </w:pPr>
      <w:r>
        <w:t>Implementation</w:t>
      </w:r>
      <w:r>
        <w:rPr>
          <w:spacing w:val="-10"/>
        </w:rPr>
        <w:t xml:space="preserve"> </w:t>
      </w:r>
      <w:r>
        <w:t>of</w:t>
      </w:r>
      <w:r>
        <w:rPr>
          <w:spacing w:val="-13"/>
        </w:rPr>
        <w:t xml:space="preserve"> </w:t>
      </w:r>
      <w:r>
        <w:t>emotion-based</w:t>
      </w:r>
      <w:r>
        <w:rPr>
          <w:spacing w:val="-10"/>
        </w:rPr>
        <w:t xml:space="preserve"> </w:t>
      </w:r>
      <w:r>
        <w:t>music</w:t>
      </w:r>
      <w:r>
        <w:rPr>
          <w:spacing w:val="-5"/>
        </w:rPr>
        <w:t xml:space="preserve"> </w:t>
      </w:r>
      <w:r>
        <w:rPr>
          <w:spacing w:val="-2"/>
        </w:rPr>
        <w:t>player</w:t>
      </w:r>
    </w:p>
    <w:p w14:paraId="60F3FF2E" w14:textId="77777777" w:rsidR="00B402EE" w:rsidRDefault="00B402EE">
      <w:pPr>
        <w:pStyle w:val="BodyText"/>
        <w:spacing w:before="7"/>
        <w:rPr>
          <w:b/>
          <w:sz w:val="39"/>
        </w:rPr>
      </w:pPr>
    </w:p>
    <w:p w14:paraId="60F3FF2F" w14:textId="77777777" w:rsidR="00B402EE" w:rsidRDefault="00503AC5">
      <w:pPr>
        <w:pStyle w:val="BodyText"/>
        <w:ind w:left="101"/>
      </w:pPr>
      <w:r>
        <w:t>import</w:t>
      </w:r>
      <w:r>
        <w:rPr>
          <w:spacing w:val="-11"/>
        </w:rPr>
        <w:t xml:space="preserve"> </w:t>
      </w:r>
      <w:r>
        <w:rPr>
          <w:spacing w:val="-5"/>
        </w:rPr>
        <w:t>cv2</w:t>
      </w:r>
    </w:p>
    <w:p w14:paraId="60F3FF30" w14:textId="77777777" w:rsidR="00B402EE" w:rsidRDefault="00503AC5">
      <w:pPr>
        <w:pStyle w:val="BodyText"/>
        <w:spacing w:before="152" w:line="362" w:lineRule="auto"/>
        <w:ind w:left="101" w:right="7574"/>
      </w:pPr>
      <w:r>
        <w:t>import</w:t>
      </w:r>
      <w:r>
        <w:rPr>
          <w:spacing w:val="-15"/>
        </w:rPr>
        <w:t xml:space="preserve"> </w:t>
      </w:r>
      <w:r>
        <w:t>numpy</w:t>
      </w:r>
      <w:r>
        <w:rPr>
          <w:spacing w:val="-15"/>
        </w:rPr>
        <w:t xml:space="preserve"> </w:t>
      </w:r>
      <w:r>
        <w:t>as</w:t>
      </w:r>
      <w:r>
        <w:rPr>
          <w:spacing w:val="-14"/>
        </w:rPr>
        <w:t xml:space="preserve"> </w:t>
      </w:r>
      <w:r>
        <w:t>np import dlib</w:t>
      </w:r>
    </w:p>
    <w:p w14:paraId="60F3FF31" w14:textId="77777777" w:rsidR="00B402EE" w:rsidRDefault="00503AC5">
      <w:pPr>
        <w:pStyle w:val="BodyText"/>
        <w:spacing w:line="362" w:lineRule="auto"/>
        <w:ind w:left="101" w:right="4801"/>
      </w:pPr>
      <w:r>
        <w:t>from</w:t>
      </w:r>
      <w:r>
        <w:rPr>
          <w:spacing w:val="-16"/>
        </w:rPr>
        <w:t xml:space="preserve"> </w:t>
      </w:r>
      <w:r>
        <w:t>keras.models</w:t>
      </w:r>
      <w:r>
        <w:rPr>
          <w:spacing w:val="-16"/>
        </w:rPr>
        <w:t xml:space="preserve"> </w:t>
      </w:r>
      <w:r>
        <w:t>import</w:t>
      </w:r>
      <w:r>
        <w:rPr>
          <w:spacing w:val="-13"/>
        </w:rPr>
        <w:t xml:space="preserve"> </w:t>
      </w:r>
      <w:r>
        <w:t>model_from_json from statistics import mode</w:t>
      </w:r>
    </w:p>
    <w:p w14:paraId="60F3FF32" w14:textId="77777777" w:rsidR="00B402EE" w:rsidRDefault="00503AC5">
      <w:pPr>
        <w:pStyle w:val="BodyText"/>
        <w:spacing w:line="298" w:lineRule="exact"/>
        <w:ind w:left="101"/>
      </w:pPr>
      <w:r>
        <w:t>import</w:t>
      </w:r>
      <w:r>
        <w:rPr>
          <w:spacing w:val="-11"/>
        </w:rPr>
        <w:t xml:space="preserve"> </w:t>
      </w:r>
      <w:r>
        <w:rPr>
          <w:spacing w:val="-5"/>
        </w:rPr>
        <w:t>os</w:t>
      </w:r>
    </w:p>
    <w:p w14:paraId="60F3FF33" w14:textId="77777777" w:rsidR="00B402EE" w:rsidRDefault="00503AC5">
      <w:pPr>
        <w:pStyle w:val="BodyText"/>
        <w:spacing w:before="152" w:line="362" w:lineRule="auto"/>
        <w:ind w:left="101" w:right="7574"/>
      </w:pPr>
      <w:r>
        <w:t>import</w:t>
      </w:r>
      <w:r>
        <w:rPr>
          <w:spacing w:val="-13"/>
        </w:rPr>
        <w:t xml:space="preserve"> </w:t>
      </w:r>
      <w:r>
        <w:t>tkinter</w:t>
      </w:r>
      <w:r>
        <w:rPr>
          <w:spacing w:val="-12"/>
        </w:rPr>
        <w:t xml:space="preserve"> </w:t>
      </w:r>
      <w:r>
        <w:t>as</w:t>
      </w:r>
      <w:r>
        <w:rPr>
          <w:spacing w:val="-12"/>
        </w:rPr>
        <w:t xml:space="preserve"> </w:t>
      </w:r>
      <w:r>
        <w:t>tk import pygame</w:t>
      </w:r>
    </w:p>
    <w:p w14:paraId="60F3FF34" w14:textId="77777777" w:rsidR="00B402EE" w:rsidRDefault="00503AC5">
      <w:pPr>
        <w:pStyle w:val="BodyText"/>
        <w:ind w:left="101"/>
      </w:pPr>
      <w:r>
        <w:t>from</w:t>
      </w:r>
      <w:r>
        <w:rPr>
          <w:spacing w:val="-10"/>
        </w:rPr>
        <w:t xml:space="preserve"> </w:t>
      </w:r>
      <w:r>
        <w:t>PIL</w:t>
      </w:r>
      <w:r>
        <w:rPr>
          <w:spacing w:val="-9"/>
        </w:rPr>
        <w:t xml:space="preserve"> </w:t>
      </w:r>
      <w:r>
        <w:t>import</w:t>
      </w:r>
      <w:r>
        <w:rPr>
          <w:spacing w:val="-1"/>
        </w:rPr>
        <w:t xml:space="preserve"> </w:t>
      </w:r>
      <w:r>
        <w:t>Image,</w:t>
      </w:r>
      <w:r>
        <w:rPr>
          <w:spacing w:val="-3"/>
        </w:rPr>
        <w:t xml:space="preserve"> </w:t>
      </w:r>
      <w:r>
        <w:rPr>
          <w:spacing w:val="-2"/>
        </w:rPr>
        <w:t>ImageTk</w:t>
      </w:r>
    </w:p>
    <w:p w14:paraId="60F3FF35" w14:textId="77777777" w:rsidR="00B402EE" w:rsidRDefault="00B402EE">
      <w:pPr>
        <w:pStyle w:val="BodyText"/>
        <w:rPr>
          <w:sz w:val="28"/>
        </w:rPr>
      </w:pPr>
    </w:p>
    <w:p w14:paraId="60F3FF36" w14:textId="77777777" w:rsidR="00B402EE" w:rsidRDefault="00B402EE">
      <w:pPr>
        <w:pStyle w:val="BodyText"/>
        <w:spacing w:before="6"/>
        <w:rPr>
          <w:sz w:val="24"/>
        </w:rPr>
      </w:pPr>
    </w:p>
    <w:p w14:paraId="60F3FF37" w14:textId="77777777" w:rsidR="00B402EE" w:rsidRDefault="00503AC5">
      <w:pPr>
        <w:pStyle w:val="BodyText"/>
        <w:spacing w:line="362" w:lineRule="auto"/>
        <w:ind w:left="101"/>
      </w:pPr>
      <w:r>
        <w:t>model</w:t>
      </w:r>
      <w:r>
        <w:rPr>
          <w:spacing w:val="-17"/>
        </w:rPr>
        <w:t xml:space="preserve"> </w:t>
      </w:r>
      <w:r>
        <w:t>=</w:t>
      </w:r>
      <w:r>
        <w:rPr>
          <w:spacing w:val="-16"/>
        </w:rPr>
        <w:t xml:space="preserve"> </w:t>
      </w:r>
      <w:r>
        <w:t xml:space="preserve">model_from_json(open('model.json',"r").read()) </w:t>
      </w:r>
      <w:r>
        <w:rPr>
          <w:spacing w:val="-2"/>
        </w:rPr>
        <w:t>model.load_weights('model_weights.h5')</w:t>
      </w:r>
    </w:p>
    <w:p w14:paraId="60F3FF38" w14:textId="77777777" w:rsidR="00B402EE" w:rsidRDefault="00B402EE">
      <w:pPr>
        <w:pStyle w:val="BodyText"/>
        <w:spacing w:before="2"/>
        <w:rPr>
          <w:sz w:val="39"/>
        </w:rPr>
      </w:pPr>
    </w:p>
    <w:p w14:paraId="60F3FF39" w14:textId="77777777" w:rsidR="00B402EE" w:rsidRDefault="00503AC5">
      <w:pPr>
        <w:pStyle w:val="BodyText"/>
        <w:spacing w:line="362" w:lineRule="auto"/>
        <w:ind w:left="101" w:right="4801"/>
      </w:pPr>
      <w:r>
        <w:t>detector</w:t>
      </w:r>
      <w:r>
        <w:rPr>
          <w:spacing w:val="-17"/>
        </w:rPr>
        <w:t xml:space="preserve"> </w:t>
      </w:r>
      <w:r>
        <w:t>=</w:t>
      </w:r>
      <w:r>
        <w:rPr>
          <w:spacing w:val="-16"/>
        </w:rPr>
        <w:t xml:space="preserve"> </w:t>
      </w:r>
      <w:r>
        <w:t>dlib.get_frontal_face_detector() emotions = []</w:t>
      </w:r>
    </w:p>
    <w:p w14:paraId="60F3FF3A" w14:textId="77777777" w:rsidR="00B402EE" w:rsidRDefault="00503AC5">
      <w:pPr>
        <w:pStyle w:val="BodyText"/>
        <w:ind w:left="101"/>
      </w:pPr>
      <w:r>
        <w:t>final_label</w:t>
      </w:r>
      <w:r>
        <w:rPr>
          <w:spacing w:val="-6"/>
        </w:rPr>
        <w:t xml:space="preserve"> </w:t>
      </w:r>
      <w:r>
        <w:t>=</w:t>
      </w:r>
      <w:r>
        <w:rPr>
          <w:spacing w:val="-7"/>
        </w:rPr>
        <w:t xml:space="preserve"> </w:t>
      </w:r>
      <w:r>
        <w:rPr>
          <w:spacing w:val="-5"/>
        </w:rPr>
        <w:t>""</w:t>
      </w:r>
    </w:p>
    <w:p w14:paraId="60F3FF3B" w14:textId="77777777" w:rsidR="00B402EE" w:rsidRDefault="00B402EE">
      <w:pPr>
        <w:sectPr w:rsidR="00B402EE" w:rsidSect="00503AC5">
          <w:pgSz w:w="11910" w:h="16840"/>
          <w:pgMar w:top="1180" w:right="880" w:bottom="1220" w:left="1080" w:header="0" w:footer="908" w:gutter="0"/>
          <w:cols w:space="720"/>
        </w:sectPr>
      </w:pPr>
    </w:p>
    <w:p w14:paraId="60F3FF3C" w14:textId="77777777" w:rsidR="00B402EE" w:rsidRDefault="00503AC5">
      <w:pPr>
        <w:pStyle w:val="BodyText"/>
        <w:spacing w:before="76"/>
        <w:ind w:left="101"/>
      </w:pPr>
      <w:r>
        <w:lastRenderedPageBreak/>
        <w:t>def</w:t>
      </w:r>
      <w:r>
        <w:rPr>
          <w:spacing w:val="-2"/>
        </w:rPr>
        <w:t xml:space="preserve"> get_image():</w:t>
      </w:r>
    </w:p>
    <w:p w14:paraId="60F3FF3D" w14:textId="77777777" w:rsidR="00B402EE" w:rsidRDefault="00503AC5">
      <w:pPr>
        <w:pStyle w:val="BodyText"/>
        <w:spacing w:before="152" w:line="362" w:lineRule="auto"/>
        <w:ind w:left="365" w:right="6081"/>
      </w:pPr>
      <w:r>
        <w:t>#</w:t>
      </w:r>
      <w:r>
        <w:rPr>
          <w:spacing w:val="-12"/>
        </w:rPr>
        <w:t xml:space="preserve"> </w:t>
      </w:r>
      <w:r>
        <w:t>Initialize</w:t>
      </w:r>
      <w:r>
        <w:rPr>
          <w:spacing w:val="-12"/>
        </w:rPr>
        <w:t xml:space="preserve"> </w:t>
      </w:r>
      <w:r>
        <w:t>video</w:t>
      </w:r>
      <w:r>
        <w:rPr>
          <w:spacing w:val="-12"/>
        </w:rPr>
        <w:t xml:space="preserve"> </w:t>
      </w:r>
      <w:r>
        <w:t>capture</w:t>
      </w:r>
      <w:r>
        <w:rPr>
          <w:spacing w:val="-12"/>
        </w:rPr>
        <w:t xml:space="preserve"> </w:t>
      </w:r>
      <w:r>
        <w:t>object cap = cv2.VideoCapture(0)</w:t>
      </w:r>
    </w:p>
    <w:p w14:paraId="60F3FF3E" w14:textId="77777777" w:rsidR="00B402EE" w:rsidRDefault="00503AC5">
      <w:pPr>
        <w:pStyle w:val="BodyText"/>
        <w:spacing w:line="362" w:lineRule="auto"/>
        <w:ind w:left="365" w:right="5366"/>
      </w:pPr>
      <w:r>
        <w:t>#</w:t>
      </w:r>
      <w:r>
        <w:rPr>
          <w:spacing w:val="-10"/>
        </w:rPr>
        <w:t xml:space="preserve"> </w:t>
      </w:r>
      <w:r>
        <w:t>Loop</w:t>
      </w:r>
      <w:r>
        <w:rPr>
          <w:spacing w:val="-10"/>
        </w:rPr>
        <w:t xml:space="preserve"> </w:t>
      </w:r>
      <w:r>
        <w:t>to</w:t>
      </w:r>
      <w:r>
        <w:rPr>
          <w:spacing w:val="-10"/>
        </w:rPr>
        <w:t xml:space="preserve"> </w:t>
      </w:r>
      <w:r>
        <w:t>continuously</w:t>
      </w:r>
      <w:r>
        <w:rPr>
          <w:spacing w:val="-10"/>
        </w:rPr>
        <w:t xml:space="preserve"> </w:t>
      </w:r>
      <w:r>
        <w:t>capture</w:t>
      </w:r>
      <w:r>
        <w:rPr>
          <w:spacing w:val="-9"/>
        </w:rPr>
        <w:t xml:space="preserve"> </w:t>
      </w:r>
      <w:r>
        <w:t>frames while True:</w:t>
      </w:r>
    </w:p>
    <w:p w14:paraId="60F3FF3F" w14:textId="77777777" w:rsidR="00B402EE" w:rsidRDefault="00503AC5">
      <w:pPr>
        <w:pStyle w:val="BodyText"/>
        <w:spacing w:line="362" w:lineRule="auto"/>
        <w:ind w:left="624" w:right="5366"/>
      </w:pPr>
      <w:r>
        <w:t>#</w:t>
      </w:r>
      <w:r>
        <w:rPr>
          <w:spacing w:val="-7"/>
        </w:rPr>
        <w:t xml:space="preserve"> </w:t>
      </w:r>
      <w:r>
        <w:t>Read</w:t>
      </w:r>
      <w:r>
        <w:rPr>
          <w:spacing w:val="-6"/>
        </w:rPr>
        <w:t xml:space="preserve"> </w:t>
      </w:r>
      <w:r>
        <w:t>a</w:t>
      </w:r>
      <w:r>
        <w:rPr>
          <w:spacing w:val="-10"/>
        </w:rPr>
        <w:t xml:space="preserve"> </w:t>
      </w:r>
      <w:r>
        <w:t>frame</w:t>
      </w:r>
      <w:r>
        <w:rPr>
          <w:spacing w:val="-6"/>
        </w:rPr>
        <w:t xml:space="preserve"> </w:t>
      </w:r>
      <w:r>
        <w:t>from</w:t>
      </w:r>
      <w:r>
        <w:rPr>
          <w:spacing w:val="-10"/>
        </w:rPr>
        <w:t xml:space="preserve"> </w:t>
      </w:r>
      <w:r>
        <w:t>the</w:t>
      </w:r>
      <w:r>
        <w:rPr>
          <w:spacing w:val="-3"/>
        </w:rPr>
        <w:t xml:space="preserve"> </w:t>
      </w:r>
      <w:r>
        <w:t>video</w:t>
      </w:r>
      <w:r>
        <w:rPr>
          <w:spacing w:val="-7"/>
        </w:rPr>
        <w:t xml:space="preserve"> </w:t>
      </w:r>
      <w:r>
        <w:t>feed ret, frame = cap.read()</w:t>
      </w:r>
    </w:p>
    <w:p w14:paraId="60F3FF40" w14:textId="77777777" w:rsidR="00B402EE" w:rsidRDefault="00503AC5">
      <w:pPr>
        <w:pStyle w:val="BodyText"/>
        <w:spacing w:line="364" w:lineRule="auto"/>
        <w:ind w:left="624" w:right="6449"/>
      </w:pPr>
      <w:r>
        <w:t># Display the frame cv2.imshow('frame',</w:t>
      </w:r>
      <w:r>
        <w:rPr>
          <w:spacing w:val="-17"/>
        </w:rPr>
        <w:t xml:space="preserve"> </w:t>
      </w:r>
      <w:r>
        <w:t>frame) # Wait for key press</w:t>
      </w:r>
    </w:p>
    <w:p w14:paraId="60F3FF41" w14:textId="77777777" w:rsidR="00B402EE" w:rsidRDefault="00503AC5">
      <w:pPr>
        <w:pStyle w:val="BodyText"/>
        <w:spacing w:line="295" w:lineRule="exact"/>
        <w:ind w:left="624"/>
      </w:pPr>
      <w:r>
        <w:t>key</w:t>
      </w:r>
      <w:r>
        <w:rPr>
          <w:spacing w:val="-6"/>
        </w:rPr>
        <w:t xml:space="preserve"> </w:t>
      </w:r>
      <w:r>
        <w:t>=</w:t>
      </w:r>
      <w:r>
        <w:rPr>
          <w:spacing w:val="-9"/>
        </w:rPr>
        <w:t xml:space="preserve"> </w:t>
      </w:r>
      <w:r>
        <w:t>cv2.waitKey(1)</w:t>
      </w:r>
      <w:r>
        <w:rPr>
          <w:spacing w:val="-2"/>
        </w:rPr>
        <w:t xml:space="preserve"> </w:t>
      </w:r>
      <w:r>
        <w:t>&amp;</w:t>
      </w:r>
      <w:r>
        <w:rPr>
          <w:spacing w:val="-11"/>
        </w:rPr>
        <w:t xml:space="preserve"> </w:t>
      </w:r>
      <w:r>
        <w:rPr>
          <w:spacing w:val="-4"/>
        </w:rPr>
        <w:t>0xFF</w:t>
      </w:r>
    </w:p>
    <w:p w14:paraId="60F3FF42" w14:textId="77777777" w:rsidR="00B402EE" w:rsidRDefault="00503AC5">
      <w:pPr>
        <w:pStyle w:val="BodyText"/>
        <w:spacing w:before="152" w:line="362" w:lineRule="auto"/>
        <w:ind w:left="624" w:right="5698"/>
      </w:pPr>
      <w:r>
        <w:t>#</w:t>
      </w:r>
      <w:r>
        <w:rPr>
          <w:spacing w:val="-6"/>
        </w:rPr>
        <w:t xml:space="preserve"> </w:t>
      </w:r>
      <w:r>
        <w:t>If</w:t>
      </w:r>
      <w:r>
        <w:rPr>
          <w:spacing w:val="-5"/>
        </w:rPr>
        <w:t xml:space="preserve"> </w:t>
      </w:r>
      <w:r>
        <w:t>'q'</w:t>
      </w:r>
      <w:r>
        <w:rPr>
          <w:spacing w:val="-4"/>
        </w:rPr>
        <w:t xml:space="preserve"> </w:t>
      </w:r>
      <w:r>
        <w:t>key</w:t>
      </w:r>
      <w:r>
        <w:rPr>
          <w:spacing w:val="-5"/>
        </w:rPr>
        <w:t xml:space="preserve"> </w:t>
      </w:r>
      <w:r>
        <w:t>is</w:t>
      </w:r>
      <w:r>
        <w:rPr>
          <w:spacing w:val="-6"/>
        </w:rPr>
        <w:t xml:space="preserve"> </w:t>
      </w:r>
      <w:r>
        <w:t>pressed,</w:t>
      </w:r>
      <w:r>
        <w:rPr>
          <w:spacing w:val="-3"/>
        </w:rPr>
        <w:t xml:space="preserve"> </w:t>
      </w:r>
      <w:r>
        <w:t>exit</w:t>
      </w:r>
      <w:r>
        <w:rPr>
          <w:spacing w:val="-6"/>
        </w:rPr>
        <w:t xml:space="preserve"> </w:t>
      </w:r>
      <w:r>
        <w:t>the</w:t>
      </w:r>
      <w:r>
        <w:rPr>
          <w:spacing w:val="-6"/>
        </w:rPr>
        <w:t xml:space="preserve"> </w:t>
      </w:r>
      <w:r>
        <w:t>loop if key == ord('q'):</w:t>
      </w:r>
    </w:p>
    <w:p w14:paraId="60F3FF43" w14:textId="77777777" w:rsidR="00B402EE" w:rsidRDefault="00503AC5">
      <w:pPr>
        <w:pStyle w:val="BodyText"/>
        <w:spacing w:line="298" w:lineRule="exact"/>
        <w:ind w:left="884"/>
      </w:pPr>
      <w:r>
        <w:rPr>
          <w:spacing w:val="-2"/>
        </w:rPr>
        <w:t>break</w:t>
      </w:r>
    </w:p>
    <w:p w14:paraId="60F3FF44" w14:textId="77777777" w:rsidR="00B402EE" w:rsidRDefault="00503AC5">
      <w:pPr>
        <w:pStyle w:val="BodyText"/>
        <w:spacing w:before="152" w:line="362" w:lineRule="auto"/>
        <w:ind w:left="624" w:right="3866"/>
      </w:pPr>
      <w:r>
        <w:t>#</w:t>
      </w:r>
      <w:r>
        <w:rPr>
          <w:spacing w:val="-5"/>
        </w:rPr>
        <w:t xml:space="preserve"> </w:t>
      </w:r>
      <w:r>
        <w:t>If</w:t>
      </w:r>
      <w:r>
        <w:rPr>
          <w:spacing w:val="-4"/>
        </w:rPr>
        <w:t xml:space="preserve"> </w:t>
      </w:r>
      <w:r>
        <w:t>'s'</w:t>
      </w:r>
      <w:r>
        <w:rPr>
          <w:spacing w:val="-3"/>
        </w:rPr>
        <w:t xml:space="preserve"> </w:t>
      </w:r>
      <w:r>
        <w:t>key</w:t>
      </w:r>
      <w:r>
        <w:rPr>
          <w:spacing w:val="-4"/>
        </w:rPr>
        <w:t xml:space="preserve"> </w:t>
      </w:r>
      <w:r>
        <w:t>is</w:t>
      </w:r>
      <w:r>
        <w:rPr>
          <w:spacing w:val="-5"/>
        </w:rPr>
        <w:t xml:space="preserve"> </w:t>
      </w:r>
      <w:r>
        <w:t>pressed,</w:t>
      </w:r>
      <w:r>
        <w:rPr>
          <w:spacing w:val="-2"/>
        </w:rPr>
        <w:t xml:space="preserve"> </w:t>
      </w:r>
      <w:r>
        <w:t>take</w:t>
      </w:r>
      <w:r>
        <w:rPr>
          <w:spacing w:val="-4"/>
        </w:rPr>
        <w:t xml:space="preserve"> </w:t>
      </w:r>
      <w:r>
        <w:t>a</w:t>
      </w:r>
      <w:r>
        <w:rPr>
          <w:spacing w:val="-4"/>
        </w:rPr>
        <w:t xml:space="preserve"> </w:t>
      </w:r>
      <w:r>
        <w:t>picture</w:t>
      </w:r>
      <w:r>
        <w:rPr>
          <w:spacing w:val="-4"/>
        </w:rPr>
        <w:t xml:space="preserve"> </w:t>
      </w:r>
      <w:r>
        <w:t>and</w:t>
      </w:r>
      <w:r>
        <w:rPr>
          <w:spacing w:val="-4"/>
        </w:rPr>
        <w:t xml:space="preserve"> </w:t>
      </w:r>
      <w:r>
        <w:t>process</w:t>
      </w:r>
      <w:r>
        <w:rPr>
          <w:spacing w:val="-4"/>
        </w:rPr>
        <w:t xml:space="preserve"> </w:t>
      </w:r>
      <w:r>
        <w:t>it elif key == ord('s'):</w:t>
      </w:r>
    </w:p>
    <w:p w14:paraId="60F3FF45" w14:textId="77777777" w:rsidR="00B402EE" w:rsidRDefault="00503AC5">
      <w:pPr>
        <w:pStyle w:val="BodyText"/>
        <w:spacing w:line="298" w:lineRule="exact"/>
        <w:ind w:left="884"/>
      </w:pPr>
      <w:r>
        <w:t>#</w:t>
      </w:r>
      <w:r>
        <w:rPr>
          <w:spacing w:val="-7"/>
        </w:rPr>
        <w:t xml:space="preserve"> </w:t>
      </w:r>
      <w:r>
        <w:t>Convert</w:t>
      </w:r>
      <w:r>
        <w:rPr>
          <w:spacing w:val="-5"/>
        </w:rPr>
        <w:t xml:space="preserve"> </w:t>
      </w:r>
      <w:r>
        <w:t>image</w:t>
      </w:r>
      <w:r>
        <w:rPr>
          <w:spacing w:val="-5"/>
        </w:rPr>
        <w:t xml:space="preserve"> </w:t>
      </w:r>
      <w:r>
        <w:t>to</w:t>
      </w:r>
      <w:r>
        <w:rPr>
          <w:spacing w:val="-2"/>
        </w:rPr>
        <w:t xml:space="preserve"> grayscale</w:t>
      </w:r>
    </w:p>
    <w:p w14:paraId="60F3FF46" w14:textId="77777777" w:rsidR="00B402EE" w:rsidRDefault="00503AC5">
      <w:pPr>
        <w:pStyle w:val="BodyText"/>
        <w:spacing w:before="153" w:line="362" w:lineRule="auto"/>
        <w:ind w:left="884" w:right="3217"/>
      </w:pPr>
      <w:r>
        <w:t>gray</w:t>
      </w:r>
      <w:r>
        <w:rPr>
          <w:spacing w:val="-17"/>
        </w:rPr>
        <w:t xml:space="preserve"> </w:t>
      </w:r>
      <w:r>
        <w:t>=</w:t>
      </w:r>
      <w:r>
        <w:rPr>
          <w:spacing w:val="-16"/>
        </w:rPr>
        <w:t xml:space="preserve"> </w:t>
      </w:r>
      <w:r>
        <w:t>cv2.cvtColor(frame,</w:t>
      </w:r>
      <w:r>
        <w:rPr>
          <w:spacing w:val="-16"/>
        </w:rPr>
        <w:t xml:space="preserve"> </w:t>
      </w:r>
      <w:r>
        <w:t>cv2.COLOR_BGR2GRAY) # Detect faces in the image using dlib's detector</w:t>
      </w:r>
    </w:p>
    <w:p w14:paraId="60F3FF47" w14:textId="77777777" w:rsidR="00B402EE" w:rsidRDefault="00503AC5">
      <w:pPr>
        <w:pStyle w:val="BodyText"/>
        <w:ind w:left="884"/>
      </w:pPr>
      <w:r>
        <w:t>faces</w:t>
      </w:r>
      <w:r>
        <w:rPr>
          <w:spacing w:val="-2"/>
        </w:rPr>
        <w:t xml:space="preserve"> </w:t>
      </w:r>
      <w:r>
        <w:t>=</w:t>
      </w:r>
      <w:r>
        <w:rPr>
          <w:spacing w:val="-4"/>
        </w:rPr>
        <w:t xml:space="preserve"> </w:t>
      </w:r>
      <w:r>
        <w:rPr>
          <w:spacing w:val="-2"/>
        </w:rPr>
        <w:t>detector(gray)</w:t>
      </w:r>
    </w:p>
    <w:p w14:paraId="60F3FF48" w14:textId="77777777" w:rsidR="00B402EE" w:rsidRDefault="00503AC5">
      <w:pPr>
        <w:pStyle w:val="BodyText"/>
        <w:spacing w:before="152" w:line="362" w:lineRule="auto"/>
        <w:ind w:left="884" w:right="4832"/>
      </w:pPr>
      <w:r>
        <w:t>#</w:t>
      </w:r>
      <w:r>
        <w:rPr>
          <w:spacing w:val="-7"/>
        </w:rPr>
        <w:t xml:space="preserve"> </w:t>
      </w:r>
      <w:r>
        <w:t>Loop</w:t>
      </w:r>
      <w:r>
        <w:rPr>
          <w:spacing w:val="-7"/>
        </w:rPr>
        <w:t xml:space="preserve"> </w:t>
      </w:r>
      <w:r>
        <w:t>through</w:t>
      </w:r>
      <w:r>
        <w:rPr>
          <w:spacing w:val="-7"/>
        </w:rPr>
        <w:t xml:space="preserve"> </w:t>
      </w:r>
      <w:r>
        <w:t>each</w:t>
      </w:r>
      <w:r>
        <w:rPr>
          <w:spacing w:val="-6"/>
        </w:rPr>
        <w:t xml:space="preserve"> </w:t>
      </w:r>
      <w:r>
        <w:t>face</w:t>
      </w:r>
      <w:r>
        <w:rPr>
          <w:spacing w:val="-6"/>
        </w:rPr>
        <w:t xml:space="preserve"> </w:t>
      </w:r>
      <w:r>
        <w:t>in</w:t>
      </w:r>
      <w:r>
        <w:rPr>
          <w:spacing w:val="-7"/>
        </w:rPr>
        <w:t xml:space="preserve"> </w:t>
      </w:r>
      <w:r>
        <w:t>the</w:t>
      </w:r>
      <w:r>
        <w:rPr>
          <w:spacing w:val="-7"/>
        </w:rPr>
        <w:t xml:space="preserve"> </w:t>
      </w:r>
      <w:r>
        <w:t>image for face in faces:</w:t>
      </w:r>
    </w:p>
    <w:p w14:paraId="60F3FF49" w14:textId="77777777" w:rsidR="00B402EE" w:rsidRDefault="00503AC5">
      <w:pPr>
        <w:pStyle w:val="BodyText"/>
        <w:ind w:left="1148"/>
      </w:pPr>
      <w:r>
        <w:t>#</w:t>
      </w:r>
      <w:r>
        <w:rPr>
          <w:spacing w:val="-8"/>
        </w:rPr>
        <w:t xml:space="preserve"> </w:t>
      </w:r>
      <w:r>
        <w:t>Get</w:t>
      </w:r>
      <w:r>
        <w:rPr>
          <w:spacing w:val="-3"/>
        </w:rPr>
        <w:t xml:space="preserve"> </w:t>
      </w:r>
      <w:r>
        <w:t>the</w:t>
      </w:r>
      <w:r>
        <w:rPr>
          <w:spacing w:val="-3"/>
        </w:rPr>
        <w:t xml:space="preserve"> </w:t>
      </w:r>
      <w:r>
        <w:t>coordinates</w:t>
      </w:r>
      <w:r>
        <w:rPr>
          <w:spacing w:val="-3"/>
        </w:rPr>
        <w:t xml:space="preserve"> </w:t>
      </w:r>
      <w:r>
        <w:t>of</w:t>
      </w:r>
      <w:r>
        <w:rPr>
          <w:spacing w:val="-2"/>
        </w:rPr>
        <w:t xml:space="preserve"> </w:t>
      </w:r>
      <w:r>
        <w:t>the</w:t>
      </w:r>
      <w:r>
        <w:rPr>
          <w:spacing w:val="-7"/>
        </w:rPr>
        <w:t xml:space="preserve"> </w:t>
      </w:r>
      <w:r>
        <w:t>face</w:t>
      </w:r>
      <w:r>
        <w:rPr>
          <w:spacing w:val="-2"/>
        </w:rPr>
        <w:t xml:space="preserve"> region</w:t>
      </w:r>
    </w:p>
    <w:p w14:paraId="60F3FF4A" w14:textId="77777777" w:rsidR="00B402EE" w:rsidRDefault="00503AC5">
      <w:pPr>
        <w:pStyle w:val="BodyText"/>
        <w:spacing w:before="152" w:line="362" w:lineRule="auto"/>
        <w:ind w:left="1148" w:right="2564"/>
      </w:pPr>
      <w:r>
        <w:t>x,</w:t>
      </w:r>
      <w:r>
        <w:rPr>
          <w:spacing w:val="-6"/>
        </w:rPr>
        <w:t xml:space="preserve"> </w:t>
      </w:r>
      <w:r>
        <w:t>y,</w:t>
      </w:r>
      <w:r>
        <w:rPr>
          <w:spacing w:val="-6"/>
        </w:rPr>
        <w:t xml:space="preserve"> </w:t>
      </w:r>
      <w:r>
        <w:t>w,</w:t>
      </w:r>
      <w:r>
        <w:rPr>
          <w:spacing w:val="-9"/>
        </w:rPr>
        <w:t xml:space="preserve"> </w:t>
      </w:r>
      <w:r>
        <w:t>h</w:t>
      </w:r>
      <w:r>
        <w:rPr>
          <w:spacing w:val="-8"/>
        </w:rPr>
        <w:t xml:space="preserve"> </w:t>
      </w:r>
      <w:r>
        <w:t>=</w:t>
      </w:r>
      <w:r>
        <w:rPr>
          <w:spacing w:val="-9"/>
        </w:rPr>
        <w:t xml:space="preserve"> </w:t>
      </w:r>
      <w:r>
        <w:t>face.left(),</w:t>
      </w:r>
      <w:r>
        <w:rPr>
          <w:spacing w:val="-6"/>
        </w:rPr>
        <w:t xml:space="preserve"> </w:t>
      </w:r>
      <w:r>
        <w:t>face.top(),</w:t>
      </w:r>
      <w:r>
        <w:rPr>
          <w:spacing w:val="-6"/>
        </w:rPr>
        <w:t xml:space="preserve"> </w:t>
      </w:r>
      <w:r>
        <w:t>face.width(),</w:t>
      </w:r>
      <w:r>
        <w:rPr>
          <w:spacing w:val="-5"/>
        </w:rPr>
        <w:t xml:space="preserve"> </w:t>
      </w:r>
      <w:r>
        <w:t>face.height() # Crop the face region from the image</w:t>
      </w:r>
    </w:p>
    <w:p w14:paraId="60F3FF4B" w14:textId="77777777" w:rsidR="00B402EE" w:rsidRDefault="00503AC5">
      <w:pPr>
        <w:pStyle w:val="BodyText"/>
        <w:ind w:left="1148"/>
      </w:pPr>
      <w:r>
        <w:t>face_roi</w:t>
      </w:r>
      <w:r>
        <w:rPr>
          <w:spacing w:val="-10"/>
        </w:rPr>
        <w:t xml:space="preserve"> </w:t>
      </w:r>
      <w:r>
        <w:t>=</w:t>
      </w:r>
      <w:r>
        <w:rPr>
          <w:spacing w:val="-10"/>
        </w:rPr>
        <w:t xml:space="preserve"> </w:t>
      </w:r>
      <w:r>
        <w:t>gray[y:y+h,</w:t>
      </w:r>
      <w:r>
        <w:rPr>
          <w:spacing w:val="-7"/>
        </w:rPr>
        <w:t xml:space="preserve"> </w:t>
      </w:r>
      <w:r>
        <w:rPr>
          <w:spacing w:val="-2"/>
        </w:rPr>
        <w:t>x:x+w]</w:t>
      </w:r>
    </w:p>
    <w:p w14:paraId="60F3FF4C" w14:textId="77777777" w:rsidR="00B402EE" w:rsidRDefault="00503AC5">
      <w:pPr>
        <w:pStyle w:val="BodyText"/>
        <w:spacing w:before="152" w:line="367" w:lineRule="auto"/>
        <w:ind w:left="1148" w:right="1727"/>
      </w:pPr>
      <w:r>
        <w:t>#</w:t>
      </w:r>
      <w:r>
        <w:rPr>
          <w:spacing w:val="-9"/>
        </w:rPr>
        <w:t xml:space="preserve"> </w:t>
      </w:r>
      <w:r>
        <w:t>Resize</w:t>
      </w:r>
      <w:r>
        <w:rPr>
          <w:spacing w:val="-4"/>
        </w:rPr>
        <w:t xml:space="preserve"> </w:t>
      </w:r>
      <w:r>
        <w:t>the</w:t>
      </w:r>
      <w:r>
        <w:rPr>
          <w:spacing w:val="-4"/>
        </w:rPr>
        <w:t xml:space="preserve"> </w:t>
      </w:r>
      <w:r>
        <w:t>face</w:t>
      </w:r>
      <w:r>
        <w:rPr>
          <w:spacing w:val="-4"/>
        </w:rPr>
        <w:t xml:space="preserve"> </w:t>
      </w:r>
      <w:r>
        <w:t>region</w:t>
      </w:r>
      <w:r>
        <w:rPr>
          <w:spacing w:val="-4"/>
        </w:rPr>
        <w:t xml:space="preserve"> </w:t>
      </w:r>
      <w:r>
        <w:t>to</w:t>
      </w:r>
      <w:r>
        <w:rPr>
          <w:spacing w:val="-4"/>
        </w:rPr>
        <w:t xml:space="preserve"> </w:t>
      </w:r>
      <w:r>
        <w:t>match</w:t>
      </w:r>
      <w:r>
        <w:rPr>
          <w:spacing w:val="-4"/>
        </w:rPr>
        <w:t xml:space="preserve"> </w:t>
      </w:r>
      <w:r>
        <w:t>the</w:t>
      </w:r>
      <w:r>
        <w:rPr>
          <w:spacing w:val="-4"/>
        </w:rPr>
        <w:t xml:space="preserve"> </w:t>
      </w:r>
      <w:r>
        <w:t>input</w:t>
      </w:r>
      <w:r>
        <w:rPr>
          <w:spacing w:val="-4"/>
        </w:rPr>
        <w:t xml:space="preserve"> </w:t>
      </w:r>
      <w:r>
        <w:t>size</w:t>
      </w:r>
      <w:r>
        <w:rPr>
          <w:spacing w:val="-4"/>
        </w:rPr>
        <w:t xml:space="preserve"> </w:t>
      </w:r>
      <w:r>
        <w:t>of</w:t>
      </w:r>
      <w:r>
        <w:rPr>
          <w:spacing w:val="-4"/>
        </w:rPr>
        <w:t xml:space="preserve"> </w:t>
      </w:r>
      <w:r>
        <w:t>the</w:t>
      </w:r>
      <w:r>
        <w:rPr>
          <w:spacing w:val="-4"/>
        </w:rPr>
        <w:t xml:space="preserve"> </w:t>
      </w:r>
      <w:r>
        <w:t>model face_roi = cv2.resize(face_roi, (48, 48))</w:t>
      </w:r>
    </w:p>
    <w:p w14:paraId="60F3FF4D" w14:textId="77777777" w:rsidR="00B402EE" w:rsidRDefault="00503AC5">
      <w:pPr>
        <w:pStyle w:val="BodyText"/>
        <w:spacing w:line="362" w:lineRule="auto"/>
        <w:ind w:left="1148" w:right="1727"/>
      </w:pPr>
      <w:r>
        <w:t># Predict the emotion for the face using the pre-trained model emotion</w:t>
      </w:r>
      <w:r>
        <w:rPr>
          <w:spacing w:val="-9"/>
        </w:rPr>
        <w:t xml:space="preserve"> </w:t>
      </w:r>
      <w:r>
        <w:t>=</w:t>
      </w:r>
      <w:r>
        <w:rPr>
          <w:spacing w:val="-11"/>
        </w:rPr>
        <w:t xml:space="preserve"> </w:t>
      </w:r>
      <w:r>
        <w:t>model.predict(face_roi[np.newaxis,</w:t>
      </w:r>
      <w:r>
        <w:rPr>
          <w:spacing w:val="-6"/>
        </w:rPr>
        <w:t xml:space="preserve"> </w:t>
      </w:r>
      <w:r>
        <w:t>:,</w:t>
      </w:r>
      <w:r>
        <w:rPr>
          <w:spacing w:val="-11"/>
        </w:rPr>
        <w:t xml:space="preserve"> </w:t>
      </w:r>
      <w:r>
        <w:t>:,</w:t>
      </w:r>
      <w:r>
        <w:rPr>
          <w:spacing w:val="-11"/>
        </w:rPr>
        <w:t xml:space="preserve"> </w:t>
      </w:r>
      <w:r>
        <w:t>np.newaxis])</w:t>
      </w:r>
    </w:p>
    <w:p w14:paraId="60F3FF4E" w14:textId="77777777" w:rsidR="00B402EE" w:rsidRDefault="00503AC5">
      <w:pPr>
        <w:pStyle w:val="BodyText"/>
        <w:ind w:left="1148"/>
      </w:pPr>
      <w:r>
        <w:t>#</w:t>
      </w:r>
      <w:r>
        <w:rPr>
          <w:spacing w:val="-10"/>
        </w:rPr>
        <w:t xml:space="preserve"> </w:t>
      </w:r>
      <w:r>
        <w:t>Get</w:t>
      </w:r>
      <w:r>
        <w:rPr>
          <w:spacing w:val="-4"/>
        </w:rPr>
        <w:t xml:space="preserve"> </w:t>
      </w:r>
      <w:r>
        <w:t>the</w:t>
      </w:r>
      <w:r>
        <w:rPr>
          <w:spacing w:val="-5"/>
        </w:rPr>
        <w:t xml:space="preserve"> </w:t>
      </w:r>
      <w:r>
        <w:t>index</w:t>
      </w:r>
      <w:r>
        <w:rPr>
          <w:spacing w:val="-5"/>
        </w:rPr>
        <w:t xml:space="preserve"> </w:t>
      </w:r>
      <w:r>
        <w:t>of</w:t>
      </w:r>
      <w:r>
        <w:rPr>
          <w:spacing w:val="-9"/>
        </w:rPr>
        <w:t xml:space="preserve"> </w:t>
      </w:r>
      <w:r>
        <w:t>the</w:t>
      </w:r>
      <w:r>
        <w:rPr>
          <w:spacing w:val="-4"/>
        </w:rPr>
        <w:t xml:space="preserve"> </w:t>
      </w:r>
      <w:r>
        <w:t>maximum</w:t>
      </w:r>
      <w:r>
        <w:rPr>
          <w:spacing w:val="-5"/>
        </w:rPr>
        <w:t xml:space="preserve"> </w:t>
      </w:r>
      <w:r>
        <w:t>value</w:t>
      </w:r>
      <w:r>
        <w:rPr>
          <w:spacing w:val="-4"/>
        </w:rPr>
        <w:t xml:space="preserve"> </w:t>
      </w:r>
      <w:r>
        <w:t>in</w:t>
      </w:r>
      <w:r>
        <w:rPr>
          <w:spacing w:val="-5"/>
        </w:rPr>
        <w:t xml:space="preserve"> </w:t>
      </w:r>
      <w:r>
        <w:t>the</w:t>
      </w:r>
      <w:r>
        <w:rPr>
          <w:spacing w:val="-5"/>
        </w:rPr>
        <w:t xml:space="preserve"> </w:t>
      </w:r>
      <w:r>
        <w:t>predicted</w:t>
      </w:r>
      <w:r>
        <w:rPr>
          <w:spacing w:val="-4"/>
        </w:rPr>
        <w:t xml:space="preserve"> </w:t>
      </w:r>
      <w:r>
        <w:t>emotion</w:t>
      </w:r>
      <w:r>
        <w:rPr>
          <w:spacing w:val="-5"/>
        </w:rPr>
        <w:t xml:space="preserve"> </w:t>
      </w:r>
      <w:r>
        <w:rPr>
          <w:spacing w:val="-2"/>
        </w:rPr>
        <w:t>vector</w:t>
      </w:r>
    </w:p>
    <w:p w14:paraId="60F3FF4F" w14:textId="77777777" w:rsidR="00B402EE" w:rsidRDefault="00503AC5">
      <w:pPr>
        <w:pStyle w:val="BodyText"/>
        <w:spacing w:before="145"/>
        <w:ind w:left="1148"/>
      </w:pPr>
      <w:r>
        <w:t>emotion_index</w:t>
      </w:r>
      <w:r>
        <w:rPr>
          <w:spacing w:val="-11"/>
        </w:rPr>
        <w:t xml:space="preserve"> </w:t>
      </w:r>
      <w:r>
        <w:t>=</w:t>
      </w:r>
      <w:r>
        <w:rPr>
          <w:spacing w:val="-12"/>
        </w:rPr>
        <w:t xml:space="preserve"> </w:t>
      </w:r>
      <w:r>
        <w:rPr>
          <w:spacing w:val="-2"/>
        </w:rPr>
        <w:t>np.argmax(emotion)</w:t>
      </w:r>
    </w:p>
    <w:p w14:paraId="60F3FF50" w14:textId="77777777" w:rsidR="00B402EE" w:rsidRDefault="00B402EE">
      <w:pPr>
        <w:sectPr w:rsidR="00B402EE" w:rsidSect="00503AC5">
          <w:pgSz w:w="11910" w:h="16840"/>
          <w:pgMar w:top="1180" w:right="880" w:bottom="1180" w:left="1080" w:header="0" w:footer="908" w:gutter="0"/>
          <w:cols w:space="720"/>
        </w:sectPr>
      </w:pPr>
    </w:p>
    <w:p w14:paraId="60F3FF51" w14:textId="77777777" w:rsidR="00B402EE" w:rsidRDefault="00503AC5">
      <w:pPr>
        <w:pStyle w:val="BodyText"/>
        <w:spacing w:before="76" w:line="362" w:lineRule="auto"/>
        <w:ind w:left="1148" w:right="3399"/>
      </w:pPr>
      <w:r>
        <w:lastRenderedPageBreak/>
        <w:t>#</w:t>
      </w:r>
      <w:r>
        <w:rPr>
          <w:spacing w:val="-10"/>
        </w:rPr>
        <w:t xml:space="preserve"> </w:t>
      </w:r>
      <w:r>
        <w:t>Map</w:t>
      </w:r>
      <w:r>
        <w:rPr>
          <w:spacing w:val="-4"/>
        </w:rPr>
        <w:t xml:space="preserve"> </w:t>
      </w:r>
      <w:r>
        <w:t>the</w:t>
      </w:r>
      <w:r>
        <w:rPr>
          <w:spacing w:val="-5"/>
        </w:rPr>
        <w:t xml:space="preserve"> </w:t>
      </w:r>
      <w:r>
        <w:t>index</w:t>
      </w:r>
      <w:r>
        <w:rPr>
          <w:spacing w:val="-5"/>
        </w:rPr>
        <w:t xml:space="preserve"> </w:t>
      </w:r>
      <w:r>
        <w:t>to</w:t>
      </w:r>
      <w:r>
        <w:rPr>
          <w:spacing w:val="-7"/>
        </w:rPr>
        <w:t xml:space="preserve"> </w:t>
      </w:r>
      <w:r>
        <w:t>the</w:t>
      </w:r>
      <w:r>
        <w:rPr>
          <w:spacing w:val="-5"/>
        </w:rPr>
        <w:t xml:space="preserve"> </w:t>
      </w:r>
      <w:r>
        <w:t>corresponding</w:t>
      </w:r>
      <w:r>
        <w:rPr>
          <w:spacing w:val="-9"/>
        </w:rPr>
        <w:t xml:space="preserve"> </w:t>
      </w:r>
      <w:r>
        <w:t>emotion</w:t>
      </w:r>
      <w:r>
        <w:rPr>
          <w:spacing w:val="-5"/>
        </w:rPr>
        <w:t xml:space="preserve"> </w:t>
      </w:r>
      <w:r>
        <w:t>label if emotion_index == 0:</w:t>
      </w:r>
    </w:p>
    <w:p w14:paraId="60F3FF52" w14:textId="77777777" w:rsidR="00B402EE" w:rsidRDefault="00503AC5">
      <w:pPr>
        <w:pStyle w:val="BodyText"/>
        <w:spacing w:line="362" w:lineRule="auto"/>
        <w:ind w:left="1148" w:right="5958" w:firstLine="259"/>
      </w:pPr>
      <w:r>
        <w:t>emotion_label</w:t>
      </w:r>
      <w:r>
        <w:rPr>
          <w:spacing w:val="-17"/>
        </w:rPr>
        <w:t xml:space="preserve"> </w:t>
      </w:r>
      <w:r>
        <w:t>=</w:t>
      </w:r>
      <w:r>
        <w:rPr>
          <w:spacing w:val="-16"/>
        </w:rPr>
        <w:t xml:space="preserve"> </w:t>
      </w:r>
      <w:r>
        <w:t>'Angry' elif emotion_index == 1:</w:t>
      </w:r>
    </w:p>
    <w:p w14:paraId="60F3FF53" w14:textId="77777777" w:rsidR="00B402EE" w:rsidRDefault="00503AC5">
      <w:pPr>
        <w:pStyle w:val="BodyText"/>
        <w:spacing w:line="362" w:lineRule="auto"/>
        <w:ind w:left="1148" w:right="5698" w:firstLine="259"/>
      </w:pPr>
      <w:r>
        <w:t>emotion_label</w:t>
      </w:r>
      <w:r>
        <w:rPr>
          <w:spacing w:val="-17"/>
        </w:rPr>
        <w:t xml:space="preserve"> </w:t>
      </w:r>
      <w:r>
        <w:t>=</w:t>
      </w:r>
      <w:r>
        <w:rPr>
          <w:spacing w:val="-16"/>
        </w:rPr>
        <w:t xml:space="preserve"> </w:t>
      </w:r>
      <w:r>
        <w:t>'Disgust' elif emotion_index == 2:</w:t>
      </w:r>
    </w:p>
    <w:p w14:paraId="60F3FF54" w14:textId="77777777" w:rsidR="00B402EE" w:rsidRDefault="00503AC5">
      <w:pPr>
        <w:pStyle w:val="BodyText"/>
        <w:spacing w:line="362" w:lineRule="auto"/>
        <w:ind w:left="1148" w:right="6081" w:firstLine="259"/>
      </w:pPr>
      <w:r>
        <w:t>emotion_label</w:t>
      </w:r>
      <w:r>
        <w:rPr>
          <w:spacing w:val="-14"/>
        </w:rPr>
        <w:t xml:space="preserve"> </w:t>
      </w:r>
      <w:r>
        <w:t>=</w:t>
      </w:r>
      <w:r>
        <w:rPr>
          <w:spacing w:val="-16"/>
        </w:rPr>
        <w:t xml:space="preserve"> </w:t>
      </w:r>
      <w:r>
        <w:t>'Fear' elif</w:t>
      </w:r>
      <w:r>
        <w:rPr>
          <w:spacing w:val="-12"/>
        </w:rPr>
        <w:t xml:space="preserve"> </w:t>
      </w:r>
      <w:r>
        <w:t>emotion_index</w:t>
      </w:r>
      <w:r>
        <w:rPr>
          <w:spacing w:val="-7"/>
        </w:rPr>
        <w:t xml:space="preserve"> </w:t>
      </w:r>
      <w:r>
        <w:t>==</w:t>
      </w:r>
      <w:r>
        <w:rPr>
          <w:spacing w:val="-9"/>
        </w:rPr>
        <w:t xml:space="preserve"> </w:t>
      </w:r>
      <w:r>
        <w:rPr>
          <w:spacing w:val="-5"/>
        </w:rPr>
        <w:t>3:</w:t>
      </w:r>
    </w:p>
    <w:p w14:paraId="60F3FF55" w14:textId="77777777" w:rsidR="00B402EE" w:rsidRDefault="00503AC5">
      <w:pPr>
        <w:pStyle w:val="BodyText"/>
        <w:spacing w:line="367" w:lineRule="auto"/>
        <w:ind w:left="1148" w:right="5698" w:firstLine="259"/>
      </w:pPr>
      <w:r>
        <w:t>emotion_label</w:t>
      </w:r>
      <w:r>
        <w:rPr>
          <w:spacing w:val="-17"/>
        </w:rPr>
        <w:t xml:space="preserve"> </w:t>
      </w:r>
      <w:r>
        <w:t>=</w:t>
      </w:r>
      <w:r>
        <w:rPr>
          <w:spacing w:val="-16"/>
        </w:rPr>
        <w:t xml:space="preserve"> </w:t>
      </w:r>
      <w:r>
        <w:t>'Happy' elif emotion_index == 4:</w:t>
      </w:r>
    </w:p>
    <w:p w14:paraId="60F3FF56" w14:textId="77777777" w:rsidR="00B402EE" w:rsidRDefault="00503AC5">
      <w:pPr>
        <w:pStyle w:val="BodyText"/>
        <w:spacing w:line="362" w:lineRule="auto"/>
        <w:ind w:left="1148" w:right="5698" w:firstLine="259"/>
      </w:pPr>
      <w:r>
        <w:t>emotion_label</w:t>
      </w:r>
      <w:r>
        <w:rPr>
          <w:spacing w:val="-17"/>
        </w:rPr>
        <w:t xml:space="preserve"> </w:t>
      </w:r>
      <w:r>
        <w:t>=</w:t>
      </w:r>
      <w:r>
        <w:rPr>
          <w:spacing w:val="-16"/>
        </w:rPr>
        <w:t xml:space="preserve"> </w:t>
      </w:r>
      <w:r>
        <w:t>'Neutral' elif emotion_index == 5:</w:t>
      </w:r>
    </w:p>
    <w:p w14:paraId="60F3FF57" w14:textId="77777777" w:rsidR="00B402EE" w:rsidRDefault="00503AC5">
      <w:pPr>
        <w:pStyle w:val="BodyText"/>
        <w:spacing w:line="362" w:lineRule="auto"/>
        <w:ind w:left="1148" w:right="6081" w:firstLine="259"/>
      </w:pPr>
      <w:r>
        <w:t>emotion_label</w:t>
      </w:r>
      <w:r>
        <w:rPr>
          <w:spacing w:val="-17"/>
        </w:rPr>
        <w:t xml:space="preserve"> </w:t>
      </w:r>
      <w:r>
        <w:t>=</w:t>
      </w:r>
      <w:r>
        <w:rPr>
          <w:spacing w:val="-16"/>
        </w:rPr>
        <w:t xml:space="preserve"> </w:t>
      </w:r>
      <w:r>
        <w:t xml:space="preserve">'Sad' </w:t>
      </w:r>
      <w:r>
        <w:rPr>
          <w:spacing w:val="-2"/>
        </w:rPr>
        <w:t>else:</w:t>
      </w:r>
    </w:p>
    <w:p w14:paraId="60F3FF58" w14:textId="77777777" w:rsidR="00B402EE" w:rsidRDefault="00503AC5">
      <w:pPr>
        <w:pStyle w:val="BodyText"/>
        <w:ind w:left="1407"/>
      </w:pPr>
      <w:r>
        <w:t>emotion_label</w:t>
      </w:r>
      <w:r>
        <w:rPr>
          <w:spacing w:val="-10"/>
        </w:rPr>
        <w:t xml:space="preserve"> </w:t>
      </w:r>
      <w:r>
        <w:t>=</w:t>
      </w:r>
      <w:r>
        <w:rPr>
          <w:spacing w:val="-12"/>
        </w:rPr>
        <w:t xml:space="preserve"> </w:t>
      </w:r>
      <w:r>
        <w:rPr>
          <w:spacing w:val="-2"/>
        </w:rPr>
        <w:t>'Surprise'</w:t>
      </w:r>
    </w:p>
    <w:p w14:paraId="60F3FF59" w14:textId="77777777" w:rsidR="00B402EE" w:rsidRDefault="00503AC5">
      <w:pPr>
        <w:pStyle w:val="BodyText"/>
        <w:spacing w:before="143" w:line="362" w:lineRule="auto"/>
        <w:ind w:left="1148" w:right="3399"/>
      </w:pPr>
      <w:r>
        <w:t>#</w:t>
      </w:r>
      <w:r>
        <w:rPr>
          <w:spacing w:val="-11"/>
        </w:rPr>
        <w:t xml:space="preserve"> </w:t>
      </w:r>
      <w:r>
        <w:t>Add</w:t>
      </w:r>
      <w:r>
        <w:rPr>
          <w:spacing w:val="-7"/>
        </w:rPr>
        <w:t xml:space="preserve"> </w:t>
      </w:r>
      <w:r>
        <w:t>the</w:t>
      </w:r>
      <w:r>
        <w:rPr>
          <w:spacing w:val="-7"/>
        </w:rPr>
        <w:t xml:space="preserve"> </w:t>
      </w:r>
      <w:r>
        <w:t>predicted</w:t>
      </w:r>
      <w:r>
        <w:rPr>
          <w:spacing w:val="-6"/>
        </w:rPr>
        <w:t xml:space="preserve"> </w:t>
      </w:r>
      <w:r>
        <w:t>emotion</w:t>
      </w:r>
      <w:r>
        <w:rPr>
          <w:spacing w:val="-7"/>
        </w:rPr>
        <w:t xml:space="preserve"> </w:t>
      </w:r>
      <w:r>
        <w:t>to</w:t>
      </w:r>
      <w:r>
        <w:rPr>
          <w:spacing w:val="-7"/>
        </w:rPr>
        <w:t xml:space="preserve"> </w:t>
      </w:r>
      <w:r>
        <w:t>the</w:t>
      </w:r>
      <w:r>
        <w:rPr>
          <w:spacing w:val="-7"/>
        </w:rPr>
        <w:t xml:space="preserve"> </w:t>
      </w:r>
      <w:r>
        <w:t xml:space="preserve">list </w:t>
      </w:r>
      <w:r>
        <w:rPr>
          <w:spacing w:val="-2"/>
        </w:rPr>
        <w:t>emotions.append(emotion_label)</w:t>
      </w:r>
    </w:p>
    <w:p w14:paraId="60F3FF5A" w14:textId="77777777" w:rsidR="00B402EE" w:rsidRDefault="00503AC5">
      <w:pPr>
        <w:pStyle w:val="BodyText"/>
        <w:spacing w:line="362" w:lineRule="auto"/>
        <w:ind w:left="884" w:right="834"/>
      </w:pPr>
      <w:r>
        <w:t>#</w:t>
      </w:r>
      <w:r>
        <w:rPr>
          <w:spacing w:val="-4"/>
        </w:rPr>
        <w:t xml:space="preserve"> </w:t>
      </w:r>
      <w:r>
        <w:t>Display</w:t>
      </w:r>
      <w:r>
        <w:rPr>
          <w:spacing w:val="-4"/>
        </w:rPr>
        <w:t xml:space="preserve"> </w:t>
      </w:r>
      <w:r>
        <w:t>the</w:t>
      </w:r>
      <w:r>
        <w:rPr>
          <w:spacing w:val="-4"/>
        </w:rPr>
        <w:t xml:space="preserve"> </w:t>
      </w:r>
      <w:r>
        <w:t>captured</w:t>
      </w:r>
      <w:r>
        <w:rPr>
          <w:spacing w:val="-3"/>
        </w:rPr>
        <w:t xml:space="preserve"> </w:t>
      </w:r>
      <w:r>
        <w:t>image</w:t>
      </w:r>
      <w:r>
        <w:rPr>
          <w:spacing w:val="-3"/>
        </w:rPr>
        <w:t xml:space="preserve"> </w:t>
      </w:r>
      <w:r>
        <w:t>with</w:t>
      </w:r>
      <w:r>
        <w:rPr>
          <w:spacing w:val="-4"/>
        </w:rPr>
        <w:t xml:space="preserve"> </w:t>
      </w:r>
      <w:r>
        <w:t>bounding</w:t>
      </w:r>
      <w:r>
        <w:rPr>
          <w:spacing w:val="-9"/>
        </w:rPr>
        <w:t xml:space="preserve"> </w:t>
      </w:r>
      <w:r>
        <w:t>boxes</w:t>
      </w:r>
      <w:r>
        <w:rPr>
          <w:spacing w:val="-3"/>
        </w:rPr>
        <w:t xml:space="preserve"> </w:t>
      </w:r>
      <w:r>
        <w:t>around</w:t>
      </w:r>
      <w:r>
        <w:rPr>
          <w:spacing w:val="-3"/>
        </w:rPr>
        <w:t xml:space="preserve"> </w:t>
      </w:r>
      <w:r>
        <w:t>the</w:t>
      </w:r>
      <w:r>
        <w:rPr>
          <w:spacing w:val="-4"/>
        </w:rPr>
        <w:t xml:space="preserve"> </w:t>
      </w:r>
      <w:r>
        <w:t>detected</w:t>
      </w:r>
      <w:r>
        <w:rPr>
          <w:spacing w:val="-3"/>
        </w:rPr>
        <w:t xml:space="preserve"> </w:t>
      </w:r>
      <w:r>
        <w:t>faces for face in faces:</w:t>
      </w:r>
    </w:p>
    <w:p w14:paraId="60F3FF5B" w14:textId="77777777" w:rsidR="00B402EE" w:rsidRDefault="00503AC5">
      <w:pPr>
        <w:pStyle w:val="BodyText"/>
        <w:ind w:left="1148"/>
      </w:pPr>
      <w:r>
        <w:t>x,</w:t>
      </w:r>
      <w:r>
        <w:rPr>
          <w:spacing w:val="-5"/>
        </w:rPr>
        <w:t xml:space="preserve"> </w:t>
      </w:r>
      <w:r>
        <w:t>y,</w:t>
      </w:r>
      <w:r>
        <w:rPr>
          <w:spacing w:val="-6"/>
        </w:rPr>
        <w:t xml:space="preserve"> </w:t>
      </w:r>
      <w:r>
        <w:t>w,</w:t>
      </w:r>
      <w:r>
        <w:rPr>
          <w:spacing w:val="-8"/>
        </w:rPr>
        <w:t xml:space="preserve"> </w:t>
      </w:r>
      <w:r>
        <w:t>h</w:t>
      </w:r>
      <w:r>
        <w:rPr>
          <w:spacing w:val="-7"/>
        </w:rPr>
        <w:t xml:space="preserve"> </w:t>
      </w:r>
      <w:r>
        <w:t>=</w:t>
      </w:r>
      <w:r>
        <w:rPr>
          <w:spacing w:val="-8"/>
        </w:rPr>
        <w:t xml:space="preserve"> </w:t>
      </w:r>
      <w:r>
        <w:t>face.left(),</w:t>
      </w:r>
      <w:r>
        <w:rPr>
          <w:spacing w:val="-5"/>
        </w:rPr>
        <w:t xml:space="preserve"> </w:t>
      </w:r>
      <w:r>
        <w:t>face.top(),</w:t>
      </w:r>
      <w:r>
        <w:rPr>
          <w:spacing w:val="-5"/>
        </w:rPr>
        <w:t xml:space="preserve"> </w:t>
      </w:r>
      <w:r>
        <w:t>face.width(),</w:t>
      </w:r>
      <w:r>
        <w:rPr>
          <w:spacing w:val="-4"/>
        </w:rPr>
        <w:t xml:space="preserve"> </w:t>
      </w:r>
      <w:r>
        <w:rPr>
          <w:spacing w:val="-2"/>
        </w:rPr>
        <w:t>face.height()</w:t>
      </w:r>
    </w:p>
    <w:p w14:paraId="60F3FF5C" w14:textId="77777777" w:rsidR="00B402EE" w:rsidRDefault="00503AC5">
      <w:pPr>
        <w:pStyle w:val="BodyText"/>
        <w:spacing w:before="152" w:line="362" w:lineRule="auto"/>
        <w:ind w:left="884" w:right="2833" w:firstLine="264"/>
      </w:pPr>
      <w:r>
        <w:t>cv2.rectangle(frame,</w:t>
      </w:r>
      <w:r>
        <w:rPr>
          <w:spacing w:val="-1"/>
        </w:rPr>
        <w:t xml:space="preserve"> </w:t>
      </w:r>
      <w:r>
        <w:t>(x,</w:t>
      </w:r>
      <w:r>
        <w:rPr>
          <w:spacing w:val="-1"/>
        </w:rPr>
        <w:t xml:space="preserve"> </w:t>
      </w:r>
      <w:r>
        <w:t>y),</w:t>
      </w:r>
      <w:r>
        <w:rPr>
          <w:spacing w:val="-1"/>
        </w:rPr>
        <w:t xml:space="preserve"> </w:t>
      </w:r>
      <w:r>
        <w:t>(x</w:t>
      </w:r>
      <w:r>
        <w:rPr>
          <w:spacing w:val="-8"/>
        </w:rPr>
        <w:t xml:space="preserve"> </w:t>
      </w:r>
      <w:r>
        <w:t>+</w:t>
      </w:r>
      <w:r>
        <w:rPr>
          <w:spacing w:val="-6"/>
        </w:rPr>
        <w:t xml:space="preserve"> </w:t>
      </w:r>
      <w:r>
        <w:t>w,</w:t>
      </w:r>
      <w:r>
        <w:rPr>
          <w:spacing w:val="-2"/>
        </w:rPr>
        <w:t xml:space="preserve"> </w:t>
      </w:r>
      <w:r>
        <w:t>y</w:t>
      </w:r>
      <w:r>
        <w:rPr>
          <w:spacing w:val="-9"/>
        </w:rPr>
        <w:t xml:space="preserve"> </w:t>
      </w:r>
      <w:r>
        <w:t>+</w:t>
      </w:r>
      <w:r>
        <w:rPr>
          <w:spacing w:val="-6"/>
        </w:rPr>
        <w:t xml:space="preserve"> </w:t>
      </w:r>
      <w:r>
        <w:t>h),</w:t>
      </w:r>
      <w:r>
        <w:rPr>
          <w:spacing w:val="-1"/>
        </w:rPr>
        <w:t xml:space="preserve"> </w:t>
      </w:r>
      <w:r>
        <w:t>(0,</w:t>
      </w:r>
      <w:r>
        <w:rPr>
          <w:spacing w:val="-2"/>
        </w:rPr>
        <w:t xml:space="preserve"> </w:t>
      </w:r>
      <w:r>
        <w:t>255,</w:t>
      </w:r>
      <w:r>
        <w:rPr>
          <w:spacing w:val="-6"/>
        </w:rPr>
        <w:t xml:space="preserve"> </w:t>
      </w:r>
      <w:r>
        <w:t>0),</w:t>
      </w:r>
      <w:r>
        <w:rPr>
          <w:spacing w:val="-1"/>
        </w:rPr>
        <w:t xml:space="preserve"> </w:t>
      </w:r>
      <w:r>
        <w:t>2) # Get the mode of the predicted emotions</w:t>
      </w:r>
    </w:p>
    <w:p w14:paraId="60F3FF5D" w14:textId="77777777" w:rsidR="00B402EE" w:rsidRDefault="00503AC5">
      <w:pPr>
        <w:pStyle w:val="BodyText"/>
        <w:ind w:left="884"/>
      </w:pPr>
      <w:r>
        <w:t>if</w:t>
      </w:r>
      <w:r>
        <w:rPr>
          <w:spacing w:val="-1"/>
        </w:rPr>
        <w:t xml:space="preserve"> </w:t>
      </w:r>
      <w:r>
        <w:rPr>
          <w:spacing w:val="-2"/>
        </w:rPr>
        <w:t>emotions:</w:t>
      </w:r>
    </w:p>
    <w:p w14:paraId="60F3FF5E" w14:textId="77777777" w:rsidR="00B402EE" w:rsidRDefault="00503AC5">
      <w:pPr>
        <w:pStyle w:val="BodyText"/>
        <w:spacing w:before="152"/>
        <w:ind w:left="1148"/>
      </w:pPr>
      <w:r>
        <w:t>mode_emotion</w:t>
      </w:r>
      <w:r>
        <w:rPr>
          <w:spacing w:val="-11"/>
        </w:rPr>
        <w:t xml:space="preserve"> </w:t>
      </w:r>
      <w:r>
        <w:t>=</w:t>
      </w:r>
      <w:r>
        <w:rPr>
          <w:spacing w:val="-13"/>
        </w:rPr>
        <w:t xml:space="preserve"> </w:t>
      </w:r>
      <w:r>
        <w:rPr>
          <w:spacing w:val="-2"/>
        </w:rPr>
        <w:t>mode(emotions)</w:t>
      </w:r>
    </w:p>
    <w:p w14:paraId="60F3FF5F" w14:textId="77777777" w:rsidR="00B402EE" w:rsidRDefault="00503AC5">
      <w:pPr>
        <w:pStyle w:val="BodyText"/>
        <w:spacing w:before="152"/>
        <w:ind w:left="1148"/>
      </w:pPr>
      <w:r>
        <w:t>#</w:t>
      </w:r>
      <w:r>
        <w:rPr>
          <w:spacing w:val="-9"/>
        </w:rPr>
        <w:t xml:space="preserve"> </w:t>
      </w:r>
      <w:r>
        <w:t>Draw</w:t>
      </w:r>
      <w:r>
        <w:rPr>
          <w:spacing w:val="-3"/>
        </w:rPr>
        <w:t xml:space="preserve"> </w:t>
      </w:r>
      <w:r>
        <w:t>the</w:t>
      </w:r>
      <w:r>
        <w:rPr>
          <w:spacing w:val="-4"/>
        </w:rPr>
        <w:t xml:space="preserve"> </w:t>
      </w:r>
      <w:r>
        <w:t>emotion</w:t>
      </w:r>
      <w:r>
        <w:rPr>
          <w:spacing w:val="-4"/>
        </w:rPr>
        <w:t xml:space="preserve"> </w:t>
      </w:r>
      <w:r>
        <w:t>label</w:t>
      </w:r>
      <w:r>
        <w:rPr>
          <w:spacing w:val="-3"/>
        </w:rPr>
        <w:t xml:space="preserve"> </w:t>
      </w:r>
      <w:r>
        <w:t>on</w:t>
      </w:r>
      <w:r>
        <w:rPr>
          <w:spacing w:val="-4"/>
        </w:rPr>
        <w:t xml:space="preserve"> </w:t>
      </w:r>
      <w:r>
        <w:t>the</w:t>
      </w:r>
      <w:r>
        <w:rPr>
          <w:spacing w:val="-4"/>
        </w:rPr>
        <w:t xml:space="preserve"> image</w:t>
      </w:r>
    </w:p>
    <w:p w14:paraId="60F3FF60" w14:textId="77777777" w:rsidR="00B402EE" w:rsidRDefault="00503AC5">
      <w:pPr>
        <w:pStyle w:val="BodyText"/>
        <w:spacing w:before="153" w:line="357" w:lineRule="auto"/>
        <w:ind w:left="101" w:firstLine="1046"/>
      </w:pPr>
      <w:r>
        <w:t>cv2.putText(frame,</w:t>
      </w:r>
      <w:r>
        <w:rPr>
          <w:spacing w:val="-7"/>
        </w:rPr>
        <w:t xml:space="preserve"> </w:t>
      </w:r>
      <w:r>
        <w:t>mode_emotion,</w:t>
      </w:r>
      <w:r>
        <w:rPr>
          <w:spacing w:val="-7"/>
        </w:rPr>
        <w:t xml:space="preserve"> </w:t>
      </w:r>
      <w:r>
        <w:t>(10,</w:t>
      </w:r>
      <w:r>
        <w:rPr>
          <w:spacing w:val="-7"/>
        </w:rPr>
        <w:t xml:space="preserve"> </w:t>
      </w:r>
      <w:r>
        <w:t>frame.shape[0]-10), cv2.FONT_HERSHEY_SIMPLEX,</w:t>
      </w:r>
      <w:r>
        <w:rPr>
          <w:spacing w:val="-4"/>
        </w:rPr>
        <w:t xml:space="preserve"> </w:t>
      </w:r>
      <w:r>
        <w:t>1.5,</w:t>
      </w:r>
      <w:r>
        <w:rPr>
          <w:spacing w:val="-7"/>
        </w:rPr>
        <w:t xml:space="preserve"> </w:t>
      </w:r>
      <w:r>
        <w:t>(0,</w:t>
      </w:r>
      <w:r>
        <w:rPr>
          <w:spacing w:val="-6"/>
        </w:rPr>
        <w:t xml:space="preserve"> </w:t>
      </w:r>
      <w:r>
        <w:t>255,</w:t>
      </w:r>
      <w:r>
        <w:rPr>
          <w:spacing w:val="-7"/>
        </w:rPr>
        <w:t xml:space="preserve"> </w:t>
      </w:r>
      <w:r>
        <w:t>0),</w:t>
      </w:r>
      <w:r>
        <w:rPr>
          <w:spacing w:val="-10"/>
        </w:rPr>
        <w:t xml:space="preserve"> </w:t>
      </w:r>
      <w:r>
        <w:t>2,</w:t>
      </w:r>
      <w:r>
        <w:rPr>
          <w:spacing w:val="-7"/>
        </w:rPr>
        <w:t xml:space="preserve"> </w:t>
      </w:r>
      <w:r>
        <w:rPr>
          <w:spacing w:val="-2"/>
        </w:rPr>
        <w:t>cv2.LINE_AA)</w:t>
      </w:r>
    </w:p>
    <w:p w14:paraId="60F3FF61" w14:textId="77777777" w:rsidR="00B402EE" w:rsidRDefault="00503AC5">
      <w:pPr>
        <w:pStyle w:val="BodyText"/>
        <w:spacing w:before="12" w:line="362" w:lineRule="auto"/>
        <w:ind w:left="884" w:right="4290"/>
      </w:pPr>
      <w:r>
        <w:t>cv2.imshow('Emotion</w:t>
      </w:r>
      <w:r>
        <w:rPr>
          <w:spacing w:val="-17"/>
        </w:rPr>
        <w:t xml:space="preserve"> </w:t>
      </w:r>
      <w:r>
        <w:t>Detection',</w:t>
      </w:r>
      <w:r>
        <w:rPr>
          <w:spacing w:val="-16"/>
        </w:rPr>
        <w:t xml:space="preserve"> </w:t>
      </w:r>
      <w:r>
        <w:t>frame) final_label = mode_emotion</w:t>
      </w:r>
    </w:p>
    <w:p w14:paraId="60F3FF62" w14:textId="77777777" w:rsidR="00B402EE" w:rsidRDefault="00B402EE">
      <w:pPr>
        <w:pStyle w:val="BodyText"/>
        <w:spacing w:before="1"/>
      </w:pPr>
    </w:p>
    <w:p w14:paraId="60F3FF63" w14:textId="77777777" w:rsidR="00B402EE" w:rsidRDefault="00503AC5">
      <w:pPr>
        <w:pStyle w:val="BodyText"/>
        <w:spacing w:line="450" w:lineRule="atLeast"/>
        <w:ind w:left="884" w:right="4290"/>
      </w:pPr>
      <w:r>
        <w:t>#</w:t>
      </w:r>
      <w:r>
        <w:rPr>
          <w:spacing w:val="-10"/>
        </w:rPr>
        <w:t xml:space="preserve"> </w:t>
      </w:r>
      <w:r>
        <w:t>Set</w:t>
      </w:r>
      <w:r>
        <w:rPr>
          <w:spacing w:val="-10"/>
        </w:rPr>
        <w:t xml:space="preserve"> </w:t>
      </w:r>
      <w:r>
        <w:t>up</w:t>
      </w:r>
      <w:r>
        <w:rPr>
          <w:spacing w:val="-10"/>
        </w:rPr>
        <w:t xml:space="preserve"> </w:t>
      </w:r>
      <w:r>
        <w:t>the</w:t>
      </w:r>
      <w:r>
        <w:rPr>
          <w:spacing w:val="-10"/>
        </w:rPr>
        <w:t xml:space="preserve"> </w:t>
      </w:r>
      <w:r>
        <w:t>Pygame</w:t>
      </w:r>
      <w:r>
        <w:rPr>
          <w:spacing w:val="-9"/>
        </w:rPr>
        <w:t xml:space="preserve"> </w:t>
      </w:r>
      <w:r>
        <w:t xml:space="preserve">mixer </w:t>
      </w:r>
      <w:r>
        <w:rPr>
          <w:spacing w:val="-2"/>
        </w:rPr>
        <w:t>pygame.mixer.init()</w:t>
      </w:r>
    </w:p>
    <w:p w14:paraId="60F3FF64" w14:textId="77777777" w:rsidR="00B402EE" w:rsidRDefault="00B402EE">
      <w:pPr>
        <w:spacing w:line="450" w:lineRule="atLeast"/>
        <w:sectPr w:rsidR="00B402EE" w:rsidSect="00503AC5">
          <w:pgSz w:w="11910" w:h="16840"/>
          <w:pgMar w:top="1180" w:right="880" w:bottom="1180" w:left="1080" w:header="0" w:footer="908" w:gutter="0"/>
          <w:cols w:space="720"/>
        </w:sectPr>
      </w:pPr>
    </w:p>
    <w:p w14:paraId="60F3FF65" w14:textId="77777777" w:rsidR="00B402EE" w:rsidRDefault="00503AC5">
      <w:pPr>
        <w:pStyle w:val="BodyText"/>
        <w:spacing w:before="67" w:line="362" w:lineRule="auto"/>
        <w:ind w:left="884" w:right="4290"/>
      </w:pPr>
      <w:r>
        <w:lastRenderedPageBreak/>
        <w:t>#</w:t>
      </w:r>
      <w:r>
        <w:rPr>
          <w:spacing w:val="-7"/>
        </w:rPr>
        <w:t xml:space="preserve"> </w:t>
      </w:r>
      <w:r>
        <w:t>Define</w:t>
      </w:r>
      <w:r>
        <w:rPr>
          <w:spacing w:val="-6"/>
        </w:rPr>
        <w:t xml:space="preserve"> </w:t>
      </w:r>
      <w:r>
        <w:t>the</w:t>
      </w:r>
      <w:r>
        <w:rPr>
          <w:spacing w:val="-7"/>
        </w:rPr>
        <w:t xml:space="preserve"> </w:t>
      </w:r>
      <w:r>
        <w:t>folder</w:t>
      </w:r>
      <w:r>
        <w:rPr>
          <w:spacing w:val="-6"/>
        </w:rPr>
        <w:t xml:space="preserve"> </w:t>
      </w:r>
      <w:r>
        <w:t>containing</w:t>
      </w:r>
      <w:r>
        <w:rPr>
          <w:spacing w:val="-11"/>
        </w:rPr>
        <w:t xml:space="preserve"> </w:t>
      </w:r>
      <w:r>
        <w:t>the</w:t>
      </w:r>
      <w:r>
        <w:rPr>
          <w:spacing w:val="-3"/>
        </w:rPr>
        <w:t xml:space="preserve"> </w:t>
      </w:r>
      <w:r>
        <w:t>songs songs_folder = "Songs/" + final_label</w:t>
      </w:r>
    </w:p>
    <w:p w14:paraId="60F3FF66" w14:textId="77777777" w:rsidR="00B402EE" w:rsidRDefault="00B402EE">
      <w:pPr>
        <w:pStyle w:val="BodyText"/>
        <w:spacing w:before="3"/>
        <w:rPr>
          <w:sz w:val="39"/>
        </w:rPr>
      </w:pPr>
    </w:p>
    <w:p w14:paraId="60F3FF67" w14:textId="77777777" w:rsidR="00B402EE" w:rsidRDefault="00503AC5">
      <w:pPr>
        <w:pStyle w:val="BodyText"/>
        <w:spacing w:line="362" w:lineRule="auto"/>
        <w:ind w:left="884" w:right="4290"/>
      </w:pPr>
      <w:r>
        <w:t>#</w:t>
      </w:r>
      <w:r>
        <w:rPr>
          <w:spacing w:val="-4"/>
        </w:rPr>
        <w:t xml:space="preserve"> </w:t>
      </w:r>
      <w:r>
        <w:t>Create</w:t>
      </w:r>
      <w:r>
        <w:rPr>
          <w:spacing w:val="-3"/>
        </w:rPr>
        <w:t xml:space="preserve"> </w:t>
      </w:r>
      <w:r>
        <w:t>a</w:t>
      </w:r>
      <w:r>
        <w:rPr>
          <w:spacing w:val="-3"/>
        </w:rPr>
        <w:t xml:space="preserve"> </w:t>
      </w:r>
      <w:r>
        <w:t>list</w:t>
      </w:r>
      <w:r>
        <w:rPr>
          <w:spacing w:val="-9"/>
        </w:rPr>
        <w:t xml:space="preserve"> </w:t>
      </w:r>
      <w:r>
        <w:t>of</w:t>
      </w:r>
      <w:r>
        <w:rPr>
          <w:spacing w:val="-3"/>
        </w:rPr>
        <w:t xml:space="preserve"> </w:t>
      </w:r>
      <w:r>
        <w:t>all</w:t>
      </w:r>
      <w:r>
        <w:rPr>
          <w:spacing w:val="-4"/>
        </w:rPr>
        <w:t xml:space="preserve"> </w:t>
      </w:r>
      <w:r>
        <w:t>the</w:t>
      </w:r>
      <w:r>
        <w:rPr>
          <w:spacing w:val="-8"/>
        </w:rPr>
        <w:t xml:space="preserve"> </w:t>
      </w:r>
      <w:r>
        <w:t>songs</w:t>
      </w:r>
      <w:r>
        <w:rPr>
          <w:spacing w:val="-4"/>
        </w:rPr>
        <w:t xml:space="preserve"> </w:t>
      </w:r>
      <w:r>
        <w:t>in</w:t>
      </w:r>
      <w:r>
        <w:rPr>
          <w:spacing w:val="-4"/>
        </w:rPr>
        <w:t xml:space="preserve"> </w:t>
      </w:r>
      <w:r>
        <w:t>the</w:t>
      </w:r>
      <w:r>
        <w:rPr>
          <w:spacing w:val="-4"/>
        </w:rPr>
        <w:t xml:space="preserve"> </w:t>
      </w:r>
      <w:r>
        <w:t>folder song_files = os.listdir(songs_folder)</w:t>
      </w:r>
    </w:p>
    <w:p w14:paraId="60F3FF68" w14:textId="77777777" w:rsidR="00B402EE" w:rsidRDefault="00B402EE">
      <w:pPr>
        <w:pStyle w:val="BodyText"/>
        <w:spacing w:before="2"/>
        <w:rPr>
          <w:sz w:val="39"/>
        </w:rPr>
      </w:pPr>
    </w:p>
    <w:p w14:paraId="60F3FF69" w14:textId="77777777" w:rsidR="00B402EE" w:rsidRDefault="00503AC5">
      <w:pPr>
        <w:pStyle w:val="BodyText"/>
        <w:spacing w:line="364" w:lineRule="auto"/>
        <w:ind w:left="884" w:right="5366"/>
      </w:pPr>
      <w:r>
        <w:t>#</w:t>
      </w:r>
      <w:r>
        <w:rPr>
          <w:spacing w:val="-9"/>
        </w:rPr>
        <w:t xml:space="preserve"> </w:t>
      </w:r>
      <w:r>
        <w:t>Initialize</w:t>
      </w:r>
      <w:r>
        <w:rPr>
          <w:spacing w:val="-9"/>
        </w:rPr>
        <w:t xml:space="preserve"> </w:t>
      </w:r>
      <w:r>
        <w:t>the</w:t>
      </w:r>
      <w:r>
        <w:rPr>
          <w:spacing w:val="-9"/>
        </w:rPr>
        <w:t xml:space="preserve"> </w:t>
      </w:r>
      <w:r>
        <w:t>current</w:t>
      </w:r>
      <w:r>
        <w:rPr>
          <w:spacing w:val="-8"/>
        </w:rPr>
        <w:t xml:space="preserve"> </w:t>
      </w:r>
      <w:r>
        <w:t>song</w:t>
      </w:r>
      <w:r>
        <w:rPr>
          <w:spacing w:val="-13"/>
        </w:rPr>
        <w:t xml:space="preserve"> </w:t>
      </w:r>
      <w:r>
        <w:t xml:space="preserve">index global current_song_index </w:t>
      </w:r>
      <w:r>
        <w:rPr>
          <w:spacing w:val="-2"/>
        </w:rPr>
        <w:t>current_song_index=0</w:t>
      </w:r>
    </w:p>
    <w:p w14:paraId="60F3FF6A" w14:textId="77777777" w:rsidR="00B402EE" w:rsidRDefault="00503AC5">
      <w:pPr>
        <w:pStyle w:val="BodyText"/>
        <w:spacing w:line="362" w:lineRule="auto"/>
        <w:ind w:left="884" w:right="5366"/>
      </w:pPr>
      <w:r>
        <w:t>#</w:t>
      </w:r>
      <w:r>
        <w:rPr>
          <w:spacing w:val="-6"/>
        </w:rPr>
        <w:t xml:space="preserve"> </w:t>
      </w:r>
      <w:r>
        <w:t>Function</w:t>
      </w:r>
      <w:r>
        <w:rPr>
          <w:spacing w:val="-6"/>
        </w:rPr>
        <w:t xml:space="preserve"> </w:t>
      </w:r>
      <w:r>
        <w:t>to</w:t>
      </w:r>
      <w:r>
        <w:rPr>
          <w:spacing w:val="-6"/>
        </w:rPr>
        <w:t xml:space="preserve"> </w:t>
      </w:r>
      <w:r>
        <w:t>play</w:t>
      </w:r>
      <w:r>
        <w:rPr>
          <w:spacing w:val="-6"/>
        </w:rPr>
        <w:t xml:space="preserve"> </w:t>
      </w:r>
      <w:r>
        <w:t>the</w:t>
      </w:r>
      <w:r>
        <w:rPr>
          <w:spacing w:val="-10"/>
        </w:rPr>
        <w:t xml:space="preserve"> </w:t>
      </w:r>
      <w:r>
        <w:t>current</w:t>
      </w:r>
      <w:r>
        <w:rPr>
          <w:spacing w:val="-6"/>
        </w:rPr>
        <w:t xml:space="preserve"> </w:t>
      </w:r>
      <w:r>
        <w:t>song def play_song():</w:t>
      </w:r>
    </w:p>
    <w:p w14:paraId="60F3FF6B" w14:textId="77777777" w:rsidR="00B402EE" w:rsidRDefault="00503AC5">
      <w:pPr>
        <w:pStyle w:val="BodyText"/>
        <w:spacing w:line="362" w:lineRule="auto"/>
        <w:ind w:left="1148" w:right="4290"/>
      </w:pPr>
      <w:r>
        <w:t>#</w:t>
      </w:r>
      <w:r>
        <w:rPr>
          <w:spacing w:val="-12"/>
        </w:rPr>
        <w:t xml:space="preserve"> </w:t>
      </w:r>
      <w:r>
        <w:t>Define</w:t>
      </w:r>
      <w:r>
        <w:rPr>
          <w:spacing w:val="-7"/>
        </w:rPr>
        <w:t xml:space="preserve"> </w:t>
      </w:r>
      <w:r>
        <w:t>the</w:t>
      </w:r>
      <w:r>
        <w:rPr>
          <w:spacing w:val="-8"/>
        </w:rPr>
        <w:t xml:space="preserve"> </w:t>
      </w:r>
      <w:r>
        <w:t>current</w:t>
      </w:r>
      <w:r>
        <w:rPr>
          <w:spacing w:val="-7"/>
        </w:rPr>
        <w:t xml:space="preserve"> </w:t>
      </w:r>
      <w:r>
        <w:t>song</w:t>
      </w:r>
      <w:r>
        <w:rPr>
          <w:spacing w:val="-12"/>
        </w:rPr>
        <w:t xml:space="preserve"> </w:t>
      </w:r>
      <w:r>
        <w:t>index current_song_index = 0</w:t>
      </w:r>
    </w:p>
    <w:p w14:paraId="60F3FF6C" w14:textId="77777777" w:rsidR="00B402EE" w:rsidRDefault="00503AC5">
      <w:pPr>
        <w:pStyle w:val="BodyText"/>
        <w:ind w:left="1148"/>
      </w:pPr>
      <w:r>
        <w:t>#</w:t>
      </w:r>
      <w:r>
        <w:rPr>
          <w:spacing w:val="-10"/>
        </w:rPr>
        <w:t xml:space="preserve"> </w:t>
      </w:r>
      <w:r>
        <w:t>Load</w:t>
      </w:r>
      <w:r>
        <w:rPr>
          <w:spacing w:val="-3"/>
        </w:rPr>
        <w:t xml:space="preserve"> </w:t>
      </w:r>
      <w:r>
        <w:t>the</w:t>
      </w:r>
      <w:r>
        <w:rPr>
          <w:spacing w:val="-5"/>
        </w:rPr>
        <w:t xml:space="preserve"> </w:t>
      </w:r>
      <w:r>
        <w:t>current</w:t>
      </w:r>
      <w:r>
        <w:rPr>
          <w:spacing w:val="-3"/>
        </w:rPr>
        <w:t xml:space="preserve"> </w:t>
      </w:r>
      <w:r>
        <w:t>song</w:t>
      </w:r>
      <w:r>
        <w:rPr>
          <w:spacing w:val="-10"/>
        </w:rPr>
        <w:t xml:space="preserve"> </w:t>
      </w:r>
      <w:r>
        <w:rPr>
          <w:spacing w:val="-4"/>
        </w:rPr>
        <w:t>file</w:t>
      </w:r>
    </w:p>
    <w:p w14:paraId="60F3FF6D" w14:textId="77777777" w:rsidR="00B402EE" w:rsidRDefault="00503AC5">
      <w:pPr>
        <w:pStyle w:val="BodyText"/>
        <w:spacing w:before="148" w:line="362" w:lineRule="auto"/>
        <w:ind w:left="1148" w:right="1727"/>
      </w:pPr>
      <w:r>
        <w:t>current_song_file = song_files[current_song_index] current_song_path</w:t>
      </w:r>
      <w:r>
        <w:rPr>
          <w:spacing w:val="-17"/>
        </w:rPr>
        <w:t xml:space="preserve"> </w:t>
      </w:r>
      <w:r>
        <w:t>=</w:t>
      </w:r>
      <w:r>
        <w:rPr>
          <w:spacing w:val="-16"/>
        </w:rPr>
        <w:t xml:space="preserve"> </w:t>
      </w:r>
      <w:r>
        <w:t>os.path.join(songs_folder,</w:t>
      </w:r>
      <w:r>
        <w:rPr>
          <w:spacing w:val="-16"/>
        </w:rPr>
        <w:t xml:space="preserve"> </w:t>
      </w:r>
      <w:r>
        <w:t xml:space="preserve">current_song_file) </w:t>
      </w:r>
      <w:r>
        <w:rPr>
          <w:spacing w:val="-2"/>
        </w:rPr>
        <w:t>pygame.mixer.music.load(current_song_path)</w:t>
      </w:r>
    </w:p>
    <w:p w14:paraId="60F3FF6E" w14:textId="77777777" w:rsidR="00B402EE" w:rsidRDefault="00503AC5">
      <w:pPr>
        <w:pStyle w:val="BodyText"/>
        <w:spacing w:line="362" w:lineRule="auto"/>
        <w:ind w:left="1148" w:right="3691"/>
      </w:pPr>
      <w:r>
        <w:t xml:space="preserve"># Update the song name label </w:t>
      </w:r>
      <w:r>
        <w:rPr>
          <w:spacing w:val="-2"/>
        </w:rPr>
        <w:t xml:space="preserve">song_name_label.config(text=current_song_file) </w:t>
      </w:r>
      <w:r>
        <w:t># Play the song</w:t>
      </w:r>
    </w:p>
    <w:p w14:paraId="60F3FF6F" w14:textId="77777777" w:rsidR="00B402EE" w:rsidRDefault="00503AC5">
      <w:pPr>
        <w:pStyle w:val="BodyText"/>
        <w:ind w:left="1148"/>
      </w:pPr>
      <w:r>
        <w:rPr>
          <w:spacing w:val="-2"/>
        </w:rPr>
        <w:t>pygame.mixer.music.play()</w:t>
      </w:r>
    </w:p>
    <w:p w14:paraId="60F3FF70" w14:textId="77777777" w:rsidR="00B402EE" w:rsidRDefault="00B402EE">
      <w:pPr>
        <w:pStyle w:val="BodyText"/>
        <w:rPr>
          <w:sz w:val="28"/>
        </w:rPr>
      </w:pPr>
    </w:p>
    <w:p w14:paraId="60F3FF71" w14:textId="77777777" w:rsidR="00B402EE" w:rsidRDefault="00B402EE">
      <w:pPr>
        <w:pStyle w:val="BodyText"/>
        <w:spacing w:before="5"/>
        <w:rPr>
          <w:sz w:val="24"/>
        </w:rPr>
      </w:pPr>
    </w:p>
    <w:p w14:paraId="60F3FF72" w14:textId="77777777" w:rsidR="00B402EE" w:rsidRDefault="00503AC5">
      <w:pPr>
        <w:pStyle w:val="BodyText"/>
        <w:spacing w:line="362" w:lineRule="auto"/>
        <w:ind w:left="884" w:right="5013"/>
      </w:pPr>
      <w:r>
        <w:t>#</w:t>
      </w:r>
      <w:r>
        <w:rPr>
          <w:spacing w:val="-7"/>
        </w:rPr>
        <w:t xml:space="preserve"> </w:t>
      </w:r>
      <w:r>
        <w:t>Function</w:t>
      </w:r>
      <w:r>
        <w:rPr>
          <w:spacing w:val="-7"/>
        </w:rPr>
        <w:t xml:space="preserve"> </w:t>
      </w:r>
      <w:r>
        <w:t>to</w:t>
      </w:r>
      <w:r>
        <w:rPr>
          <w:spacing w:val="-7"/>
        </w:rPr>
        <w:t xml:space="preserve"> </w:t>
      </w:r>
      <w:r>
        <w:t>pause</w:t>
      </w:r>
      <w:r>
        <w:rPr>
          <w:spacing w:val="-6"/>
        </w:rPr>
        <w:t xml:space="preserve"> </w:t>
      </w:r>
      <w:r>
        <w:t>the</w:t>
      </w:r>
      <w:r>
        <w:rPr>
          <w:spacing w:val="-10"/>
        </w:rPr>
        <w:t xml:space="preserve"> </w:t>
      </w:r>
      <w:r>
        <w:t>current</w:t>
      </w:r>
      <w:r>
        <w:rPr>
          <w:spacing w:val="-6"/>
        </w:rPr>
        <w:t xml:space="preserve"> </w:t>
      </w:r>
      <w:r>
        <w:t>song def pause_song():</w:t>
      </w:r>
    </w:p>
    <w:p w14:paraId="60F3FF73" w14:textId="77777777" w:rsidR="00B402EE" w:rsidRDefault="00503AC5">
      <w:pPr>
        <w:pStyle w:val="BodyText"/>
        <w:ind w:left="1148"/>
      </w:pPr>
      <w:r>
        <w:rPr>
          <w:spacing w:val="-2"/>
        </w:rPr>
        <w:t>pygame.mixer.music.pause()</w:t>
      </w:r>
    </w:p>
    <w:p w14:paraId="60F3FF74" w14:textId="77777777" w:rsidR="00B402EE" w:rsidRDefault="00B402EE">
      <w:pPr>
        <w:pStyle w:val="BodyText"/>
        <w:rPr>
          <w:sz w:val="28"/>
        </w:rPr>
      </w:pPr>
    </w:p>
    <w:p w14:paraId="60F3FF75" w14:textId="77777777" w:rsidR="00B402EE" w:rsidRDefault="00B402EE">
      <w:pPr>
        <w:pStyle w:val="BodyText"/>
        <w:spacing w:before="10"/>
        <w:rPr>
          <w:sz w:val="24"/>
        </w:rPr>
      </w:pPr>
    </w:p>
    <w:p w14:paraId="60F3FF76" w14:textId="77777777" w:rsidR="00B402EE" w:rsidRDefault="00503AC5">
      <w:pPr>
        <w:pStyle w:val="BodyText"/>
        <w:spacing w:line="362" w:lineRule="auto"/>
        <w:ind w:left="884" w:right="5013"/>
      </w:pPr>
      <w:r>
        <w:t>#</w:t>
      </w:r>
      <w:r>
        <w:rPr>
          <w:spacing w:val="-7"/>
        </w:rPr>
        <w:t xml:space="preserve"> </w:t>
      </w:r>
      <w:r>
        <w:t>Function</w:t>
      </w:r>
      <w:r>
        <w:rPr>
          <w:spacing w:val="-7"/>
        </w:rPr>
        <w:t xml:space="preserve"> </w:t>
      </w:r>
      <w:r>
        <w:t>to</w:t>
      </w:r>
      <w:r>
        <w:rPr>
          <w:spacing w:val="-7"/>
        </w:rPr>
        <w:t xml:space="preserve"> </w:t>
      </w:r>
      <w:r>
        <w:t>resume</w:t>
      </w:r>
      <w:r>
        <w:rPr>
          <w:spacing w:val="-7"/>
        </w:rPr>
        <w:t xml:space="preserve"> </w:t>
      </w:r>
      <w:r>
        <w:t>the</w:t>
      </w:r>
      <w:r>
        <w:rPr>
          <w:spacing w:val="-7"/>
        </w:rPr>
        <w:t xml:space="preserve"> </w:t>
      </w:r>
      <w:r>
        <w:t>current</w:t>
      </w:r>
      <w:r>
        <w:rPr>
          <w:spacing w:val="-7"/>
        </w:rPr>
        <w:t xml:space="preserve"> </w:t>
      </w:r>
      <w:r>
        <w:t>song def resume_song():</w:t>
      </w:r>
    </w:p>
    <w:p w14:paraId="60F3FF77" w14:textId="77777777" w:rsidR="00B402EE" w:rsidRDefault="00503AC5">
      <w:pPr>
        <w:pStyle w:val="BodyText"/>
        <w:ind w:left="1148"/>
      </w:pPr>
      <w:r>
        <w:rPr>
          <w:spacing w:val="-2"/>
        </w:rPr>
        <w:t>pygame.mixer.music.unpause()</w:t>
      </w:r>
    </w:p>
    <w:p w14:paraId="60F3FF78" w14:textId="77777777" w:rsidR="00B402EE" w:rsidRDefault="00B402EE">
      <w:pPr>
        <w:pStyle w:val="BodyText"/>
        <w:rPr>
          <w:sz w:val="28"/>
        </w:rPr>
      </w:pPr>
    </w:p>
    <w:p w14:paraId="60F3FF79" w14:textId="77777777" w:rsidR="00B402EE" w:rsidRDefault="00B402EE">
      <w:pPr>
        <w:pStyle w:val="BodyText"/>
        <w:spacing w:before="5"/>
        <w:rPr>
          <w:sz w:val="24"/>
        </w:rPr>
      </w:pPr>
    </w:p>
    <w:p w14:paraId="60F3FF7A" w14:textId="77777777" w:rsidR="00B402EE" w:rsidRDefault="00503AC5">
      <w:pPr>
        <w:pStyle w:val="BodyText"/>
        <w:ind w:left="884"/>
      </w:pPr>
      <w:r>
        <w:t>#</w:t>
      </w:r>
      <w:r>
        <w:rPr>
          <w:spacing w:val="-4"/>
        </w:rPr>
        <w:t xml:space="preserve"> </w:t>
      </w:r>
      <w:r>
        <w:t>Function</w:t>
      </w:r>
      <w:r>
        <w:rPr>
          <w:spacing w:val="-3"/>
        </w:rPr>
        <w:t xml:space="preserve"> </w:t>
      </w:r>
      <w:r>
        <w:t>to</w:t>
      </w:r>
      <w:r>
        <w:rPr>
          <w:spacing w:val="-3"/>
        </w:rPr>
        <w:t xml:space="preserve"> </w:t>
      </w:r>
      <w:r>
        <w:t>play</w:t>
      </w:r>
      <w:r>
        <w:rPr>
          <w:spacing w:val="-3"/>
        </w:rPr>
        <w:t xml:space="preserve"> </w:t>
      </w:r>
      <w:r>
        <w:t>the</w:t>
      </w:r>
      <w:r>
        <w:rPr>
          <w:spacing w:val="-7"/>
        </w:rPr>
        <w:t xml:space="preserve"> </w:t>
      </w:r>
      <w:r>
        <w:t>next</w:t>
      </w:r>
      <w:r>
        <w:rPr>
          <w:spacing w:val="-3"/>
        </w:rPr>
        <w:t xml:space="preserve"> </w:t>
      </w:r>
      <w:r>
        <w:rPr>
          <w:spacing w:val="-4"/>
        </w:rPr>
        <w:t>song</w:t>
      </w:r>
    </w:p>
    <w:p w14:paraId="60F3FF7B" w14:textId="77777777" w:rsidR="00B402EE" w:rsidRDefault="00B402EE">
      <w:pPr>
        <w:sectPr w:rsidR="00B402EE" w:rsidSect="00503AC5">
          <w:pgSz w:w="11910" w:h="16840"/>
          <w:pgMar w:top="1640" w:right="880" w:bottom="1180" w:left="1080" w:header="0" w:footer="908" w:gutter="0"/>
          <w:cols w:space="720"/>
        </w:sectPr>
      </w:pPr>
    </w:p>
    <w:p w14:paraId="60F3FF7C" w14:textId="77777777" w:rsidR="00B402EE" w:rsidRDefault="00503AC5">
      <w:pPr>
        <w:pStyle w:val="BodyText"/>
        <w:spacing w:before="76"/>
        <w:ind w:left="884"/>
      </w:pPr>
      <w:r>
        <w:lastRenderedPageBreak/>
        <w:t>def</w:t>
      </w:r>
      <w:r>
        <w:rPr>
          <w:spacing w:val="-2"/>
        </w:rPr>
        <w:t xml:space="preserve"> next_song():</w:t>
      </w:r>
    </w:p>
    <w:p w14:paraId="60F3FF7D" w14:textId="77777777" w:rsidR="00B402EE" w:rsidRDefault="00503AC5">
      <w:pPr>
        <w:pStyle w:val="BodyText"/>
        <w:spacing w:before="152"/>
        <w:ind w:left="1148"/>
      </w:pPr>
      <w:r>
        <w:t>global</w:t>
      </w:r>
      <w:r>
        <w:rPr>
          <w:spacing w:val="-11"/>
        </w:rPr>
        <w:t xml:space="preserve"> </w:t>
      </w:r>
      <w:r>
        <w:rPr>
          <w:spacing w:val="-2"/>
        </w:rPr>
        <w:t>current_song_index</w:t>
      </w:r>
    </w:p>
    <w:p w14:paraId="60F3FF7E" w14:textId="77777777" w:rsidR="00B402EE" w:rsidRDefault="00503AC5">
      <w:pPr>
        <w:pStyle w:val="BodyText"/>
        <w:spacing w:before="152" w:line="362" w:lineRule="auto"/>
        <w:ind w:left="1148" w:right="3399"/>
      </w:pPr>
      <w:r>
        <w:t>#</w:t>
      </w:r>
      <w:r>
        <w:rPr>
          <w:spacing w:val="-13"/>
        </w:rPr>
        <w:t xml:space="preserve"> </w:t>
      </w:r>
      <w:r>
        <w:t>Increment</w:t>
      </w:r>
      <w:r>
        <w:rPr>
          <w:spacing w:val="-9"/>
        </w:rPr>
        <w:t xml:space="preserve"> </w:t>
      </w:r>
      <w:r>
        <w:t>the</w:t>
      </w:r>
      <w:r>
        <w:rPr>
          <w:spacing w:val="-9"/>
        </w:rPr>
        <w:t xml:space="preserve"> </w:t>
      </w:r>
      <w:r>
        <w:t>current</w:t>
      </w:r>
      <w:r>
        <w:rPr>
          <w:spacing w:val="-8"/>
        </w:rPr>
        <w:t xml:space="preserve"> </w:t>
      </w:r>
      <w:r>
        <w:t>song</w:t>
      </w:r>
      <w:r>
        <w:rPr>
          <w:spacing w:val="-13"/>
        </w:rPr>
        <w:t xml:space="preserve"> </w:t>
      </w:r>
      <w:r>
        <w:t>index current_song_index += 1</w:t>
      </w:r>
    </w:p>
    <w:p w14:paraId="60F3FF7F" w14:textId="77777777" w:rsidR="00B402EE" w:rsidRDefault="00503AC5">
      <w:pPr>
        <w:pStyle w:val="BodyText"/>
        <w:spacing w:line="362" w:lineRule="auto"/>
        <w:ind w:left="1148" w:right="4166"/>
      </w:pPr>
      <w:r>
        <w:t>#</w:t>
      </w:r>
      <w:r>
        <w:rPr>
          <w:spacing w:val="-10"/>
        </w:rPr>
        <w:t xml:space="preserve"> </w:t>
      </w:r>
      <w:r>
        <w:t>Wrap</w:t>
      </w:r>
      <w:r>
        <w:rPr>
          <w:spacing w:val="-4"/>
        </w:rPr>
        <w:t xml:space="preserve"> </w:t>
      </w:r>
      <w:r>
        <w:t>around</w:t>
      </w:r>
      <w:r>
        <w:rPr>
          <w:spacing w:val="-4"/>
        </w:rPr>
        <w:t xml:space="preserve"> </w:t>
      </w:r>
      <w:r>
        <w:t>to</w:t>
      </w:r>
      <w:r>
        <w:rPr>
          <w:spacing w:val="-5"/>
        </w:rPr>
        <w:t xml:space="preserve"> </w:t>
      </w:r>
      <w:r>
        <w:t>the</w:t>
      </w:r>
      <w:r>
        <w:rPr>
          <w:spacing w:val="-9"/>
        </w:rPr>
        <w:t xml:space="preserve"> </w:t>
      </w:r>
      <w:r>
        <w:t>first</w:t>
      </w:r>
      <w:r>
        <w:rPr>
          <w:spacing w:val="-5"/>
        </w:rPr>
        <w:t xml:space="preserve"> </w:t>
      </w:r>
      <w:r>
        <w:t>song</w:t>
      </w:r>
      <w:r>
        <w:rPr>
          <w:spacing w:val="-10"/>
        </w:rPr>
        <w:t xml:space="preserve"> </w:t>
      </w:r>
      <w:r>
        <w:t>if</w:t>
      </w:r>
      <w:r>
        <w:rPr>
          <w:spacing w:val="-5"/>
        </w:rPr>
        <w:t xml:space="preserve"> </w:t>
      </w:r>
      <w:r>
        <w:t>necessary if current_song_index &gt;= len(song_files):</w:t>
      </w:r>
    </w:p>
    <w:p w14:paraId="60F3FF80" w14:textId="77777777" w:rsidR="00B402EE" w:rsidRDefault="00503AC5">
      <w:pPr>
        <w:pStyle w:val="BodyText"/>
        <w:spacing w:line="362" w:lineRule="auto"/>
        <w:ind w:left="1148" w:right="5958" w:firstLine="259"/>
      </w:pPr>
      <w:r>
        <w:t xml:space="preserve">current_song_index = 0 # Stop the current song </w:t>
      </w:r>
      <w:r>
        <w:rPr>
          <w:spacing w:val="-2"/>
        </w:rPr>
        <w:t>pygame.mixer.music.stop()</w:t>
      </w:r>
    </w:p>
    <w:p w14:paraId="60F3FF81" w14:textId="77777777" w:rsidR="00B402EE" w:rsidRDefault="00503AC5">
      <w:pPr>
        <w:pStyle w:val="BodyText"/>
        <w:spacing w:before="4"/>
        <w:ind w:left="1148"/>
      </w:pPr>
      <w:r>
        <w:t>#</w:t>
      </w:r>
      <w:r>
        <w:rPr>
          <w:spacing w:val="-9"/>
        </w:rPr>
        <w:t xml:space="preserve"> </w:t>
      </w:r>
      <w:r>
        <w:t>Load</w:t>
      </w:r>
      <w:r>
        <w:rPr>
          <w:spacing w:val="-2"/>
        </w:rPr>
        <w:t xml:space="preserve"> </w:t>
      </w:r>
      <w:r>
        <w:t>and</w:t>
      </w:r>
      <w:r>
        <w:rPr>
          <w:spacing w:val="-3"/>
        </w:rPr>
        <w:t xml:space="preserve"> </w:t>
      </w:r>
      <w:r>
        <w:t>play</w:t>
      </w:r>
      <w:r>
        <w:rPr>
          <w:spacing w:val="-4"/>
        </w:rPr>
        <w:t xml:space="preserve"> </w:t>
      </w:r>
      <w:r>
        <w:t>the</w:t>
      </w:r>
      <w:r>
        <w:rPr>
          <w:spacing w:val="-3"/>
        </w:rPr>
        <w:t xml:space="preserve"> </w:t>
      </w:r>
      <w:r>
        <w:t>next</w:t>
      </w:r>
      <w:r>
        <w:rPr>
          <w:spacing w:val="-4"/>
        </w:rPr>
        <w:t xml:space="preserve"> song</w:t>
      </w:r>
    </w:p>
    <w:p w14:paraId="60F3FF82" w14:textId="77777777" w:rsidR="00B402EE" w:rsidRDefault="00503AC5">
      <w:pPr>
        <w:pStyle w:val="BodyText"/>
        <w:spacing w:before="153" w:line="362" w:lineRule="auto"/>
        <w:ind w:left="1148" w:right="1727"/>
      </w:pPr>
      <w:r>
        <w:t>current_song_file = song_files[current_song_index] current_song_path</w:t>
      </w:r>
      <w:r>
        <w:rPr>
          <w:spacing w:val="-17"/>
        </w:rPr>
        <w:t xml:space="preserve"> </w:t>
      </w:r>
      <w:r>
        <w:t>=</w:t>
      </w:r>
      <w:r>
        <w:rPr>
          <w:spacing w:val="-16"/>
        </w:rPr>
        <w:t xml:space="preserve"> </w:t>
      </w:r>
      <w:r>
        <w:t>os.path.join(songs_folder,</w:t>
      </w:r>
      <w:r>
        <w:rPr>
          <w:spacing w:val="-15"/>
        </w:rPr>
        <w:t xml:space="preserve"> </w:t>
      </w:r>
      <w:r>
        <w:t xml:space="preserve">current_song_file) </w:t>
      </w:r>
      <w:r>
        <w:rPr>
          <w:spacing w:val="-2"/>
        </w:rPr>
        <w:t>pygame.mixer.music.load(current_song_path)</w:t>
      </w:r>
    </w:p>
    <w:p w14:paraId="60F3FF83" w14:textId="77777777" w:rsidR="00B402EE" w:rsidRDefault="00503AC5">
      <w:pPr>
        <w:pStyle w:val="BodyText"/>
        <w:spacing w:line="362" w:lineRule="auto"/>
        <w:ind w:left="1148" w:right="3399"/>
      </w:pPr>
      <w:r>
        <w:t xml:space="preserve"># Update the song name label </w:t>
      </w:r>
      <w:r>
        <w:rPr>
          <w:spacing w:val="-2"/>
        </w:rPr>
        <w:t>song_name_label.config(text=current_song_file) pygame.mixer.music.play()</w:t>
      </w:r>
    </w:p>
    <w:p w14:paraId="60F3FF84" w14:textId="77777777" w:rsidR="00B402EE" w:rsidRDefault="00B402EE">
      <w:pPr>
        <w:pStyle w:val="BodyText"/>
        <w:spacing w:before="2"/>
        <w:rPr>
          <w:sz w:val="39"/>
        </w:rPr>
      </w:pPr>
    </w:p>
    <w:p w14:paraId="60F3FF85" w14:textId="77777777" w:rsidR="00B402EE" w:rsidRDefault="00503AC5">
      <w:pPr>
        <w:pStyle w:val="BodyText"/>
        <w:spacing w:line="362" w:lineRule="auto"/>
        <w:ind w:left="884" w:right="5013"/>
      </w:pPr>
      <w:r>
        <w:t>#</w:t>
      </w:r>
      <w:r>
        <w:rPr>
          <w:spacing w:val="-7"/>
        </w:rPr>
        <w:t xml:space="preserve"> </w:t>
      </w:r>
      <w:r>
        <w:t>Function</w:t>
      </w:r>
      <w:r>
        <w:rPr>
          <w:spacing w:val="-7"/>
        </w:rPr>
        <w:t xml:space="preserve"> </w:t>
      </w:r>
      <w:r>
        <w:t>to</w:t>
      </w:r>
      <w:r>
        <w:rPr>
          <w:spacing w:val="-7"/>
        </w:rPr>
        <w:t xml:space="preserve"> </w:t>
      </w:r>
      <w:r>
        <w:t>play</w:t>
      </w:r>
      <w:r>
        <w:rPr>
          <w:spacing w:val="-6"/>
        </w:rPr>
        <w:t xml:space="preserve"> </w:t>
      </w:r>
      <w:r>
        <w:t>the</w:t>
      </w:r>
      <w:r>
        <w:rPr>
          <w:spacing w:val="-10"/>
        </w:rPr>
        <w:t xml:space="preserve"> </w:t>
      </w:r>
      <w:r>
        <w:t>previous</w:t>
      </w:r>
      <w:r>
        <w:rPr>
          <w:spacing w:val="-7"/>
        </w:rPr>
        <w:t xml:space="preserve"> </w:t>
      </w:r>
      <w:r>
        <w:t>song def prev_song():</w:t>
      </w:r>
    </w:p>
    <w:p w14:paraId="60F3FF86" w14:textId="77777777" w:rsidR="00B402EE" w:rsidRDefault="00503AC5">
      <w:pPr>
        <w:pStyle w:val="BodyText"/>
        <w:ind w:left="1148"/>
      </w:pPr>
      <w:r>
        <w:t>global</w:t>
      </w:r>
      <w:r>
        <w:rPr>
          <w:spacing w:val="-11"/>
        </w:rPr>
        <w:t xml:space="preserve"> </w:t>
      </w:r>
      <w:r>
        <w:rPr>
          <w:spacing w:val="-2"/>
        </w:rPr>
        <w:t>current_song_index</w:t>
      </w:r>
    </w:p>
    <w:p w14:paraId="60F3FF87" w14:textId="77777777" w:rsidR="00B402EE" w:rsidRDefault="00503AC5">
      <w:pPr>
        <w:pStyle w:val="BodyText"/>
        <w:spacing w:before="152" w:line="362" w:lineRule="auto"/>
        <w:ind w:left="1148" w:right="3399"/>
      </w:pPr>
      <w:r>
        <w:t>#</w:t>
      </w:r>
      <w:r>
        <w:rPr>
          <w:spacing w:val="-13"/>
        </w:rPr>
        <w:t xml:space="preserve"> </w:t>
      </w:r>
      <w:r>
        <w:t>Decrement</w:t>
      </w:r>
      <w:r>
        <w:rPr>
          <w:spacing w:val="-9"/>
        </w:rPr>
        <w:t xml:space="preserve"> </w:t>
      </w:r>
      <w:r>
        <w:t>the</w:t>
      </w:r>
      <w:r>
        <w:rPr>
          <w:spacing w:val="-9"/>
        </w:rPr>
        <w:t xml:space="preserve"> </w:t>
      </w:r>
      <w:r>
        <w:t>current</w:t>
      </w:r>
      <w:r>
        <w:rPr>
          <w:spacing w:val="-8"/>
        </w:rPr>
        <w:t xml:space="preserve"> </w:t>
      </w:r>
      <w:r>
        <w:t>song</w:t>
      </w:r>
      <w:r>
        <w:rPr>
          <w:spacing w:val="-13"/>
        </w:rPr>
        <w:t xml:space="preserve"> </w:t>
      </w:r>
      <w:r>
        <w:t>index current_song_index -= 1</w:t>
      </w:r>
    </w:p>
    <w:p w14:paraId="60F3FF88" w14:textId="77777777" w:rsidR="00B402EE" w:rsidRDefault="00503AC5">
      <w:pPr>
        <w:pStyle w:val="BodyText"/>
        <w:spacing w:line="362" w:lineRule="auto"/>
        <w:ind w:left="1148" w:right="4290"/>
      </w:pPr>
      <w:r>
        <w:t>#</w:t>
      </w:r>
      <w:r>
        <w:rPr>
          <w:spacing w:val="-10"/>
        </w:rPr>
        <w:t xml:space="preserve"> </w:t>
      </w:r>
      <w:r>
        <w:t>Wrap</w:t>
      </w:r>
      <w:r>
        <w:rPr>
          <w:spacing w:val="-4"/>
        </w:rPr>
        <w:t xml:space="preserve"> </w:t>
      </w:r>
      <w:r>
        <w:t>around</w:t>
      </w:r>
      <w:r>
        <w:rPr>
          <w:spacing w:val="-4"/>
        </w:rPr>
        <w:t xml:space="preserve"> </w:t>
      </w:r>
      <w:r>
        <w:t>to</w:t>
      </w:r>
      <w:r>
        <w:rPr>
          <w:spacing w:val="-5"/>
        </w:rPr>
        <w:t xml:space="preserve"> </w:t>
      </w:r>
      <w:r>
        <w:t>the</w:t>
      </w:r>
      <w:r>
        <w:rPr>
          <w:spacing w:val="-9"/>
        </w:rPr>
        <w:t xml:space="preserve"> </w:t>
      </w:r>
      <w:r>
        <w:t>last</w:t>
      </w:r>
      <w:r>
        <w:rPr>
          <w:spacing w:val="-5"/>
        </w:rPr>
        <w:t xml:space="preserve"> </w:t>
      </w:r>
      <w:r>
        <w:t>song</w:t>
      </w:r>
      <w:r>
        <w:rPr>
          <w:spacing w:val="-10"/>
        </w:rPr>
        <w:t xml:space="preserve"> </w:t>
      </w:r>
      <w:r>
        <w:t>if</w:t>
      </w:r>
      <w:r>
        <w:rPr>
          <w:spacing w:val="-5"/>
        </w:rPr>
        <w:t xml:space="preserve"> </w:t>
      </w:r>
      <w:r>
        <w:t>necessary if current_song_index &lt; 0:</w:t>
      </w:r>
    </w:p>
    <w:p w14:paraId="60F3FF89" w14:textId="77777777" w:rsidR="00B402EE" w:rsidRDefault="00503AC5">
      <w:pPr>
        <w:pStyle w:val="BodyText"/>
        <w:spacing w:line="362" w:lineRule="auto"/>
        <w:ind w:left="1148" w:right="4290" w:firstLine="259"/>
      </w:pPr>
      <w:r>
        <w:t>current_song_index</w:t>
      </w:r>
      <w:r>
        <w:rPr>
          <w:spacing w:val="-11"/>
        </w:rPr>
        <w:t xml:space="preserve"> </w:t>
      </w:r>
      <w:r>
        <w:t>=</w:t>
      </w:r>
      <w:r>
        <w:rPr>
          <w:spacing w:val="-12"/>
        </w:rPr>
        <w:t xml:space="preserve"> </w:t>
      </w:r>
      <w:r>
        <w:t>len(song_files)</w:t>
      </w:r>
      <w:r>
        <w:rPr>
          <w:spacing w:val="-8"/>
        </w:rPr>
        <w:t xml:space="preserve"> </w:t>
      </w:r>
      <w:r>
        <w:t>-</w:t>
      </w:r>
      <w:r>
        <w:rPr>
          <w:spacing w:val="-10"/>
        </w:rPr>
        <w:t xml:space="preserve"> </w:t>
      </w:r>
      <w:r>
        <w:t xml:space="preserve">1 # Stop the current song </w:t>
      </w:r>
      <w:r>
        <w:rPr>
          <w:spacing w:val="-2"/>
        </w:rPr>
        <w:t>pygame.mixer.music.stop()</w:t>
      </w:r>
    </w:p>
    <w:p w14:paraId="60F3FF8A" w14:textId="77777777" w:rsidR="00B402EE" w:rsidRDefault="00503AC5">
      <w:pPr>
        <w:pStyle w:val="BodyText"/>
        <w:spacing w:before="4" w:line="362" w:lineRule="auto"/>
        <w:ind w:left="1148" w:right="3394"/>
      </w:pPr>
      <w:r>
        <w:t># Load and play the previous song current_song_file</w:t>
      </w:r>
      <w:r>
        <w:rPr>
          <w:spacing w:val="-17"/>
        </w:rPr>
        <w:t xml:space="preserve"> </w:t>
      </w:r>
      <w:r>
        <w:t>=</w:t>
      </w:r>
      <w:r>
        <w:rPr>
          <w:spacing w:val="-16"/>
        </w:rPr>
        <w:t xml:space="preserve"> </w:t>
      </w:r>
      <w:r>
        <w:t>song_files[current_song_index]</w:t>
      </w:r>
    </w:p>
    <w:p w14:paraId="60F3FF8B" w14:textId="77777777" w:rsidR="00B402EE" w:rsidRDefault="00503AC5">
      <w:pPr>
        <w:pStyle w:val="BodyText"/>
        <w:spacing w:line="362" w:lineRule="auto"/>
        <w:ind w:left="1148"/>
      </w:pPr>
      <w:r>
        <w:t>current_song_path</w:t>
      </w:r>
      <w:r>
        <w:rPr>
          <w:spacing w:val="-17"/>
        </w:rPr>
        <w:t xml:space="preserve"> </w:t>
      </w:r>
      <w:r>
        <w:t>=</w:t>
      </w:r>
      <w:r>
        <w:rPr>
          <w:spacing w:val="-16"/>
        </w:rPr>
        <w:t xml:space="preserve"> </w:t>
      </w:r>
      <w:r>
        <w:t>os.path.join(songs_folder,</w:t>
      </w:r>
      <w:r>
        <w:rPr>
          <w:spacing w:val="-16"/>
        </w:rPr>
        <w:t xml:space="preserve"> </w:t>
      </w:r>
      <w:r>
        <w:t xml:space="preserve">current_song_file) </w:t>
      </w:r>
      <w:r>
        <w:rPr>
          <w:spacing w:val="-2"/>
        </w:rPr>
        <w:t>pygame.mixer.music.load(current_song_path)</w:t>
      </w:r>
    </w:p>
    <w:p w14:paraId="60F3FF8C" w14:textId="77777777" w:rsidR="00B402EE" w:rsidRDefault="00503AC5">
      <w:pPr>
        <w:pStyle w:val="BodyText"/>
        <w:spacing w:line="298" w:lineRule="exact"/>
        <w:ind w:left="1148"/>
      </w:pPr>
      <w:r>
        <w:t>#</w:t>
      </w:r>
      <w:r>
        <w:rPr>
          <w:spacing w:val="-10"/>
        </w:rPr>
        <w:t xml:space="preserve"> </w:t>
      </w:r>
      <w:r>
        <w:t>Update</w:t>
      </w:r>
      <w:r>
        <w:rPr>
          <w:spacing w:val="-3"/>
        </w:rPr>
        <w:t xml:space="preserve"> </w:t>
      </w:r>
      <w:r>
        <w:t>the</w:t>
      </w:r>
      <w:r>
        <w:rPr>
          <w:spacing w:val="-5"/>
        </w:rPr>
        <w:t xml:space="preserve"> </w:t>
      </w:r>
      <w:r>
        <w:t>song</w:t>
      </w:r>
      <w:r>
        <w:rPr>
          <w:spacing w:val="-9"/>
        </w:rPr>
        <w:t xml:space="preserve"> </w:t>
      </w:r>
      <w:r>
        <w:t>name</w:t>
      </w:r>
      <w:r>
        <w:rPr>
          <w:spacing w:val="-4"/>
        </w:rPr>
        <w:t xml:space="preserve"> </w:t>
      </w:r>
      <w:r>
        <w:rPr>
          <w:spacing w:val="-2"/>
        </w:rPr>
        <w:t>label</w:t>
      </w:r>
    </w:p>
    <w:p w14:paraId="60F3FF8D" w14:textId="77777777" w:rsidR="00B402EE" w:rsidRDefault="00B402EE">
      <w:pPr>
        <w:spacing w:line="298" w:lineRule="exact"/>
        <w:sectPr w:rsidR="00B402EE" w:rsidSect="00503AC5">
          <w:pgSz w:w="11910" w:h="16840"/>
          <w:pgMar w:top="1180" w:right="880" w:bottom="1180" w:left="1080" w:header="0" w:footer="908" w:gutter="0"/>
          <w:cols w:space="720"/>
        </w:sectPr>
      </w:pPr>
    </w:p>
    <w:p w14:paraId="60F3FF8E" w14:textId="77777777" w:rsidR="00B402EE" w:rsidRDefault="00503AC5">
      <w:pPr>
        <w:pStyle w:val="BodyText"/>
        <w:spacing w:before="76" w:line="362" w:lineRule="auto"/>
        <w:ind w:left="1148" w:right="3399"/>
      </w:pPr>
      <w:r>
        <w:rPr>
          <w:spacing w:val="-2"/>
        </w:rPr>
        <w:lastRenderedPageBreak/>
        <w:t>song_name_label.config(text=current_song_file) pygame.mixer.music.play()</w:t>
      </w:r>
    </w:p>
    <w:p w14:paraId="60F3FF8F" w14:textId="77777777" w:rsidR="00B402EE" w:rsidRDefault="00B402EE">
      <w:pPr>
        <w:pStyle w:val="BodyText"/>
        <w:spacing w:before="2"/>
        <w:rPr>
          <w:sz w:val="39"/>
        </w:rPr>
      </w:pPr>
    </w:p>
    <w:p w14:paraId="60F3FF90" w14:textId="77777777" w:rsidR="00B402EE" w:rsidRDefault="00503AC5">
      <w:pPr>
        <w:pStyle w:val="BodyText"/>
        <w:spacing w:before="1" w:line="362" w:lineRule="auto"/>
        <w:ind w:left="884" w:right="6081"/>
      </w:pPr>
      <w:r>
        <w:t>#</w:t>
      </w:r>
      <w:r>
        <w:rPr>
          <w:spacing w:val="-11"/>
        </w:rPr>
        <w:t xml:space="preserve"> </w:t>
      </w:r>
      <w:r>
        <w:t>Create</w:t>
      </w:r>
      <w:r>
        <w:rPr>
          <w:spacing w:val="-10"/>
        </w:rPr>
        <w:t xml:space="preserve"> </w:t>
      </w:r>
      <w:r>
        <w:t>the</w:t>
      </w:r>
      <w:r>
        <w:rPr>
          <w:spacing w:val="-11"/>
        </w:rPr>
        <w:t xml:space="preserve"> </w:t>
      </w:r>
      <w:r>
        <w:t>main</w:t>
      </w:r>
      <w:r>
        <w:rPr>
          <w:spacing w:val="-11"/>
        </w:rPr>
        <w:t xml:space="preserve"> </w:t>
      </w:r>
      <w:r>
        <w:t>window window = tk.Tk()</w:t>
      </w:r>
    </w:p>
    <w:p w14:paraId="60F3FF91" w14:textId="77777777" w:rsidR="00B402EE" w:rsidRDefault="00503AC5">
      <w:pPr>
        <w:pStyle w:val="BodyText"/>
        <w:spacing w:line="362" w:lineRule="auto"/>
        <w:ind w:left="884" w:right="4290"/>
      </w:pPr>
      <w:r>
        <w:t># window.geometry('400x350') window.title("Emotion</w:t>
      </w:r>
      <w:r>
        <w:rPr>
          <w:spacing w:val="-15"/>
        </w:rPr>
        <w:t xml:space="preserve"> </w:t>
      </w:r>
      <w:r>
        <w:t>based</w:t>
      </w:r>
      <w:r>
        <w:rPr>
          <w:spacing w:val="-14"/>
        </w:rPr>
        <w:t xml:space="preserve"> </w:t>
      </w:r>
      <w:r>
        <w:t>Music</w:t>
      </w:r>
      <w:r>
        <w:rPr>
          <w:spacing w:val="-15"/>
        </w:rPr>
        <w:t xml:space="preserve"> </w:t>
      </w:r>
      <w:r>
        <w:t>Player")</w:t>
      </w:r>
    </w:p>
    <w:p w14:paraId="60F3FF92" w14:textId="77777777" w:rsidR="00B402EE" w:rsidRDefault="00B402EE">
      <w:pPr>
        <w:pStyle w:val="BodyText"/>
        <w:spacing w:before="2"/>
        <w:rPr>
          <w:sz w:val="39"/>
        </w:rPr>
      </w:pPr>
    </w:p>
    <w:p w14:paraId="60F3FF93" w14:textId="77777777" w:rsidR="00B402EE" w:rsidRDefault="00503AC5">
      <w:pPr>
        <w:pStyle w:val="BodyText"/>
        <w:ind w:left="884"/>
      </w:pPr>
      <w:r>
        <w:t>#</w:t>
      </w:r>
      <w:r>
        <w:rPr>
          <w:spacing w:val="-5"/>
        </w:rPr>
        <w:t xml:space="preserve"> </w:t>
      </w:r>
      <w:r>
        <w:t>Create</w:t>
      </w:r>
      <w:r>
        <w:rPr>
          <w:spacing w:val="-3"/>
        </w:rPr>
        <w:t xml:space="preserve"> </w:t>
      </w:r>
      <w:r>
        <w:t>the</w:t>
      </w:r>
      <w:r>
        <w:rPr>
          <w:spacing w:val="-5"/>
        </w:rPr>
        <w:t xml:space="preserve"> </w:t>
      </w:r>
      <w:r>
        <w:t>song</w:t>
      </w:r>
      <w:r>
        <w:rPr>
          <w:spacing w:val="-9"/>
        </w:rPr>
        <w:t xml:space="preserve"> </w:t>
      </w:r>
      <w:r>
        <w:t>name</w:t>
      </w:r>
      <w:r>
        <w:rPr>
          <w:spacing w:val="-3"/>
        </w:rPr>
        <w:t xml:space="preserve"> </w:t>
      </w:r>
      <w:r>
        <w:rPr>
          <w:spacing w:val="-2"/>
        </w:rPr>
        <w:t>label</w:t>
      </w:r>
    </w:p>
    <w:p w14:paraId="60F3FF94" w14:textId="77777777" w:rsidR="00B402EE" w:rsidRDefault="00503AC5">
      <w:pPr>
        <w:pStyle w:val="BodyText"/>
        <w:spacing w:before="157" w:line="362" w:lineRule="auto"/>
        <w:ind w:left="884" w:right="181"/>
      </w:pPr>
      <w:r>
        <w:t>song_name_label</w:t>
      </w:r>
      <w:r>
        <w:rPr>
          <w:spacing w:val="-5"/>
        </w:rPr>
        <w:t xml:space="preserve"> </w:t>
      </w:r>
      <w:r>
        <w:t>=</w:t>
      </w:r>
      <w:r>
        <w:rPr>
          <w:spacing w:val="-12"/>
        </w:rPr>
        <w:t xml:space="preserve"> </w:t>
      </w:r>
      <w:r>
        <w:t>tk.Label(window,</w:t>
      </w:r>
      <w:r>
        <w:rPr>
          <w:spacing w:val="-8"/>
        </w:rPr>
        <w:t xml:space="preserve"> </w:t>
      </w:r>
      <w:r>
        <w:t>text="No</w:t>
      </w:r>
      <w:r>
        <w:rPr>
          <w:spacing w:val="-10"/>
        </w:rPr>
        <w:t xml:space="preserve"> </w:t>
      </w:r>
      <w:r>
        <w:t>song</w:t>
      </w:r>
      <w:r>
        <w:rPr>
          <w:spacing w:val="-14"/>
        </w:rPr>
        <w:t xml:space="preserve"> </w:t>
      </w:r>
      <w:r>
        <w:t xml:space="preserve">playing") </w:t>
      </w:r>
      <w:r>
        <w:rPr>
          <w:spacing w:val="-2"/>
        </w:rPr>
        <w:t>song_name_label.pack()</w:t>
      </w:r>
    </w:p>
    <w:p w14:paraId="60F3FF95" w14:textId="77777777" w:rsidR="00B402EE" w:rsidRDefault="00B402EE">
      <w:pPr>
        <w:pStyle w:val="BodyText"/>
        <w:spacing w:before="2"/>
        <w:rPr>
          <w:sz w:val="39"/>
        </w:rPr>
      </w:pPr>
    </w:p>
    <w:p w14:paraId="60F3FF96" w14:textId="77777777" w:rsidR="00B402EE" w:rsidRDefault="00503AC5">
      <w:pPr>
        <w:pStyle w:val="BodyText"/>
        <w:spacing w:before="1"/>
        <w:ind w:left="884"/>
      </w:pPr>
      <w:r>
        <w:t>#</w:t>
      </w:r>
      <w:r>
        <w:rPr>
          <w:spacing w:val="-3"/>
        </w:rPr>
        <w:t xml:space="preserve"> </w:t>
      </w:r>
      <w:r>
        <w:t>create</w:t>
      </w:r>
      <w:r>
        <w:rPr>
          <w:spacing w:val="-2"/>
        </w:rPr>
        <w:t xml:space="preserve"> leftframe</w:t>
      </w:r>
    </w:p>
    <w:p w14:paraId="60F3FF97" w14:textId="77777777" w:rsidR="00B402EE" w:rsidRDefault="00503AC5">
      <w:pPr>
        <w:pStyle w:val="BodyText"/>
        <w:spacing w:before="152" w:line="362" w:lineRule="auto"/>
        <w:ind w:left="884" w:right="3399"/>
      </w:pPr>
      <w:r>
        <w:t>left_frame = tk.Frame(window) left_frame.pack(side="left",</w:t>
      </w:r>
      <w:r>
        <w:rPr>
          <w:spacing w:val="-17"/>
        </w:rPr>
        <w:t xml:space="preserve"> </w:t>
      </w:r>
      <w:r>
        <w:t>padx=10,</w:t>
      </w:r>
      <w:r>
        <w:rPr>
          <w:spacing w:val="-16"/>
        </w:rPr>
        <w:t xml:space="preserve"> </w:t>
      </w:r>
      <w:r>
        <w:t>pady=10)</w:t>
      </w:r>
    </w:p>
    <w:p w14:paraId="60F3FF98" w14:textId="77777777" w:rsidR="00B402EE" w:rsidRDefault="00B402EE">
      <w:pPr>
        <w:pStyle w:val="BodyText"/>
        <w:spacing w:before="2"/>
        <w:rPr>
          <w:sz w:val="39"/>
        </w:rPr>
      </w:pPr>
    </w:p>
    <w:p w14:paraId="60F3FF99" w14:textId="77777777" w:rsidR="00B402EE" w:rsidRDefault="00503AC5">
      <w:pPr>
        <w:pStyle w:val="BodyText"/>
        <w:ind w:left="884"/>
      </w:pPr>
      <w:r>
        <w:t>#</w:t>
      </w:r>
      <w:r>
        <w:rPr>
          <w:spacing w:val="-3"/>
        </w:rPr>
        <w:t xml:space="preserve"> </w:t>
      </w:r>
      <w:r>
        <w:t>Create</w:t>
      </w:r>
      <w:r>
        <w:rPr>
          <w:spacing w:val="-3"/>
        </w:rPr>
        <w:t xml:space="preserve"> </w:t>
      </w:r>
      <w:r>
        <w:t>the</w:t>
      </w:r>
      <w:r>
        <w:rPr>
          <w:spacing w:val="-2"/>
        </w:rPr>
        <w:t xml:space="preserve"> </w:t>
      </w:r>
      <w:r>
        <w:t>play</w:t>
      </w:r>
      <w:r>
        <w:rPr>
          <w:spacing w:val="-7"/>
        </w:rPr>
        <w:t xml:space="preserve"> </w:t>
      </w:r>
      <w:r>
        <w:rPr>
          <w:spacing w:val="-2"/>
        </w:rPr>
        <w:t>button</w:t>
      </w:r>
    </w:p>
    <w:p w14:paraId="60F3FF9A" w14:textId="77777777" w:rsidR="00B402EE" w:rsidRDefault="00503AC5">
      <w:pPr>
        <w:pStyle w:val="BodyText"/>
        <w:spacing w:before="153" w:line="362" w:lineRule="auto"/>
        <w:ind w:left="884"/>
      </w:pPr>
      <w:r>
        <w:t>play_button</w:t>
      </w:r>
      <w:r>
        <w:rPr>
          <w:spacing w:val="-17"/>
        </w:rPr>
        <w:t xml:space="preserve"> </w:t>
      </w:r>
      <w:r>
        <w:t>=</w:t>
      </w:r>
      <w:r>
        <w:rPr>
          <w:spacing w:val="-16"/>
        </w:rPr>
        <w:t xml:space="preserve"> </w:t>
      </w:r>
      <w:r>
        <w:t>tk.Button(left_frame,text="Start",</w:t>
      </w:r>
      <w:r>
        <w:rPr>
          <w:spacing w:val="-16"/>
        </w:rPr>
        <w:t xml:space="preserve"> </w:t>
      </w:r>
      <w:r>
        <w:t xml:space="preserve">command=play_song) </w:t>
      </w:r>
      <w:r>
        <w:rPr>
          <w:spacing w:val="-2"/>
        </w:rPr>
        <w:t>play_button.pack()</w:t>
      </w:r>
    </w:p>
    <w:p w14:paraId="60F3FF9B" w14:textId="77777777" w:rsidR="00B402EE" w:rsidRDefault="00B402EE">
      <w:pPr>
        <w:pStyle w:val="BodyText"/>
        <w:spacing w:before="2"/>
        <w:rPr>
          <w:sz w:val="39"/>
        </w:rPr>
      </w:pPr>
    </w:p>
    <w:p w14:paraId="60F3FF9C" w14:textId="77777777" w:rsidR="00B402EE" w:rsidRDefault="00503AC5">
      <w:pPr>
        <w:pStyle w:val="BodyText"/>
        <w:ind w:left="884"/>
      </w:pPr>
      <w:r>
        <w:t>#</w:t>
      </w:r>
      <w:r>
        <w:rPr>
          <w:spacing w:val="-6"/>
        </w:rPr>
        <w:t xml:space="preserve"> </w:t>
      </w:r>
      <w:r>
        <w:t>Create</w:t>
      </w:r>
      <w:r>
        <w:rPr>
          <w:spacing w:val="-4"/>
        </w:rPr>
        <w:t xml:space="preserve"> </w:t>
      </w:r>
      <w:r>
        <w:t>the</w:t>
      </w:r>
      <w:r>
        <w:rPr>
          <w:spacing w:val="-3"/>
        </w:rPr>
        <w:t xml:space="preserve"> </w:t>
      </w:r>
      <w:r>
        <w:t>previous</w:t>
      </w:r>
      <w:r>
        <w:rPr>
          <w:spacing w:val="-6"/>
        </w:rPr>
        <w:t xml:space="preserve"> </w:t>
      </w:r>
      <w:r>
        <w:rPr>
          <w:spacing w:val="-2"/>
        </w:rPr>
        <w:t>button</w:t>
      </w:r>
    </w:p>
    <w:p w14:paraId="60F3FF9D" w14:textId="77777777" w:rsidR="00B402EE" w:rsidRDefault="00503AC5">
      <w:pPr>
        <w:pStyle w:val="BodyText"/>
        <w:spacing w:before="153" w:line="362" w:lineRule="auto"/>
        <w:ind w:left="884" w:right="3399"/>
      </w:pPr>
      <w:r>
        <w:t>file4</w:t>
      </w:r>
      <w:r>
        <w:rPr>
          <w:spacing w:val="-17"/>
        </w:rPr>
        <w:t xml:space="preserve"> </w:t>
      </w:r>
      <w:r>
        <w:t>=</w:t>
      </w:r>
      <w:r>
        <w:rPr>
          <w:spacing w:val="-16"/>
        </w:rPr>
        <w:t xml:space="preserve"> </w:t>
      </w:r>
      <w:r>
        <w:t>Image.open("gui\prev.jpg").resize((30,30)) buttonimg4 = ImageTk.PhotoImage(file4)</w:t>
      </w:r>
    </w:p>
    <w:p w14:paraId="60F3FF9E" w14:textId="77777777" w:rsidR="00B402EE" w:rsidRDefault="00503AC5">
      <w:pPr>
        <w:pStyle w:val="BodyText"/>
        <w:spacing w:line="357" w:lineRule="auto"/>
        <w:ind w:left="101" w:firstLine="782"/>
      </w:pPr>
      <w:r>
        <w:t>prev_button</w:t>
      </w:r>
      <w:r>
        <w:rPr>
          <w:spacing w:val="-9"/>
        </w:rPr>
        <w:t xml:space="preserve"> </w:t>
      </w:r>
      <w:r>
        <w:t>=</w:t>
      </w:r>
      <w:r>
        <w:rPr>
          <w:spacing w:val="-10"/>
        </w:rPr>
        <w:t xml:space="preserve"> </w:t>
      </w:r>
      <w:r>
        <w:t>tk.Button(left_frame,</w:t>
      </w:r>
      <w:r>
        <w:rPr>
          <w:spacing w:val="-6"/>
        </w:rPr>
        <w:t xml:space="preserve"> </w:t>
      </w:r>
      <w:r>
        <w:t>image</w:t>
      </w:r>
      <w:r>
        <w:rPr>
          <w:spacing w:val="-8"/>
        </w:rPr>
        <w:t xml:space="preserve"> </w:t>
      </w:r>
      <w:r>
        <w:t>=</w:t>
      </w:r>
      <w:r>
        <w:rPr>
          <w:spacing w:val="-10"/>
        </w:rPr>
        <w:t xml:space="preserve"> </w:t>
      </w:r>
      <w:r>
        <w:t>buttonimg4,</w:t>
      </w:r>
      <w:r>
        <w:rPr>
          <w:spacing w:val="-7"/>
        </w:rPr>
        <w:t xml:space="preserve"> </w:t>
      </w:r>
      <w:r>
        <w:t xml:space="preserve">text="Previous", </w:t>
      </w:r>
      <w:r>
        <w:rPr>
          <w:spacing w:val="-2"/>
        </w:rPr>
        <w:t>command=prev_song)</w:t>
      </w:r>
    </w:p>
    <w:p w14:paraId="60F3FF9F" w14:textId="77777777" w:rsidR="00B402EE" w:rsidRDefault="00503AC5">
      <w:pPr>
        <w:pStyle w:val="BodyText"/>
        <w:spacing w:before="11"/>
        <w:ind w:left="884"/>
      </w:pPr>
      <w:r>
        <w:rPr>
          <w:spacing w:val="-2"/>
        </w:rPr>
        <w:t>prev_button.pack()</w:t>
      </w:r>
    </w:p>
    <w:p w14:paraId="60F3FFA0" w14:textId="77777777" w:rsidR="00B402EE" w:rsidRDefault="00B402EE">
      <w:pPr>
        <w:pStyle w:val="BodyText"/>
        <w:rPr>
          <w:sz w:val="28"/>
        </w:rPr>
      </w:pPr>
    </w:p>
    <w:p w14:paraId="60F3FFA1" w14:textId="77777777" w:rsidR="00B402EE" w:rsidRDefault="00B402EE">
      <w:pPr>
        <w:pStyle w:val="BodyText"/>
        <w:spacing w:before="6"/>
        <w:rPr>
          <w:sz w:val="24"/>
        </w:rPr>
      </w:pPr>
    </w:p>
    <w:p w14:paraId="60F3FFA2" w14:textId="77777777" w:rsidR="00B402EE" w:rsidRDefault="00503AC5">
      <w:pPr>
        <w:pStyle w:val="BodyText"/>
        <w:ind w:left="884"/>
      </w:pPr>
      <w:r>
        <w:t>#</w:t>
      </w:r>
      <w:r>
        <w:rPr>
          <w:spacing w:val="-4"/>
        </w:rPr>
        <w:t xml:space="preserve"> </w:t>
      </w:r>
      <w:r>
        <w:t>Create</w:t>
      </w:r>
      <w:r>
        <w:rPr>
          <w:spacing w:val="-2"/>
        </w:rPr>
        <w:t xml:space="preserve"> </w:t>
      </w:r>
      <w:r>
        <w:t>the</w:t>
      </w:r>
      <w:r>
        <w:rPr>
          <w:spacing w:val="-3"/>
        </w:rPr>
        <w:t xml:space="preserve"> </w:t>
      </w:r>
      <w:r>
        <w:t>pause</w:t>
      </w:r>
      <w:r>
        <w:rPr>
          <w:spacing w:val="-3"/>
        </w:rPr>
        <w:t xml:space="preserve"> </w:t>
      </w:r>
      <w:r>
        <w:rPr>
          <w:spacing w:val="-2"/>
        </w:rPr>
        <w:t>button</w:t>
      </w:r>
    </w:p>
    <w:p w14:paraId="60F3FFA3" w14:textId="77777777" w:rsidR="00B402EE" w:rsidRDefault="00503AC5">
      <w:pPr>
        <w:pStyle w:val="BodyText"/>
        <w:spacing w:before="152" w:line="362" w:lineRule="auto"/>
        <w:ind w:left="884" w:right="3399"/>
      </w:pPr>
      <w:r>
        <w:t>file2</w:t>
      </w:r>
      <w:r>
        <w:rPr>
          <w:spacing w:val="-17"/>
        </w:rPr>
        <w:t xml:space="preserve"> </w:t>
      </w:r>
      <w:r>
        <w:t>=</w:t>
      </w:r>
      <w:r>
        <w:rPr>
          <w:spacing w:val="-16"/>
        </w:rPr>
        <w:t xml:space="preserve"> </w:t>
      </w:r>
      <w:r>
        <w:t>Image.open("gui\pause.jpg").resize((30,30)) buttonimg2 = ImageTk.PhotoImage(file2)</w:t>
      </w:r>
    </w:p>
    <w:p w14:paraId="60F3FFA4" w14:textId="77777777" w:rsidR="00B402EE" w:rsidRDefault="00503AC5">
      <w:pPr>
        <w:pStyle w:val="BodyText"/>
        <w:ind w:left="884"/>
      </w:pPr>
      <w:r>
        <w:t>pause_button</w:t>
      </w:r>
      <w:r>
        <w:rPr>
          <w:spacing w:val="-8"/>
        </w:rPr>
        <w:t xml:space="preserve"> </w:t>
      </w:r>
      <w:r>
        <w:t>=</w:t>
      </w:r>
      <w:r>
        <w:rPr>
          <w:spacing w:val="-11"/>
        </w:rPr>
        <w:t xml:space="preserve"> </w:t>
      </w:r>
      <w:r>
        <w:t>tk.Button(left_frame,</w:t>
      </w:r>
      <w:r>
        <w:rPr>
          <w:spacing w:val="-7"/>
        </w:rPr>
        <w:t xml:space="preserve"> </w:t>
      </w:r>
      <w:r>
        <w:t>image</w:t>
      </w:r>
      <w:r>
        <w:rPr>
          <w:spacing w:val="-8"/>
        </w:rPr>
        <w:t xml:space="preserve"> </w:t>
      </w:r>
      <w:r>
        <w:t>=</w:t>
      </w:r>
      <w:r>
        <w:rPr>
          <w:spacing w:val="-10"/>
        </w:rPr>
        <w:t xml:space="preserve"> </w:t>
      </w:r>
      <w:r>
        <w:t>buttonimg2,</w:t>
      </w:r>
      <w:r>
        <w:rPr>
          <w:spacing w:val="-7"/>
        </w:rPr>
        <w:t xml:space="preserve"> </w:t>
      </w:r>
      <w:r>
        <w:rPr>
          <w:spacing w:val="-2"/>
        </w:rPr>
        <w:t>text="Pause",</w:t>
      </w:r>
    </w:p>
    <w:p w14:paraId="60F3FFA5" w14:textId="77777777" w:rsidR="00B402EE" w:rsidRDefault="00503AC5">
      <w:pPr>
        <w:pStyle w:val="BodyText"/>
        <w:spacing w:before="148"/>
        <w:ind w:left="101"/>
      </w:pPr>
      <w:r>
        <w:rPr>
          <w:spacing w:val="-2"/>
        </w:rPr>
        <w:t>command=pause_song)</w:t>
      </w:r>
    </w:p>
    <w:p w14:paraId="60F3FFA6" w14:textId="77777777" w:rsidR="00B402EE" w:rsidRDefault="00B402EE">
      <w:pPr>
        <w:sectPr w:rsidR="00B402EE" w:rsidSect="00503AC5">
          <w:pgSz w:w="11910" w:h="16840"/>
          <w:pgMar w:top="1180" w:right="880" w:bottom="1180" w:left="1080" w:header="0" w:footer="908" w:gutter="0"/>
          <w:cols w:space="720"/>
        </w:sectPr>
      </w:pPr>
    </w:p>
    <w:p w14:paraId="60F3FFA7" w14:textId="77777777" w:rsidR="00B402EE" w:rsidRDefault="00503AC5">
      <w:pPr>
        <w:pStyle w:val="BodyText"/>
        <w:spacing w:before="76"/>
        <w:ind w:left="884"/>
      </w:pPr>
      <w:r>
        <w:rPr>
          <w:spacing w:val="-2"/>
        </w:rPr>
        <w:lastRenderedPageBreak/>
        <w:t>pause_button.pack()</w:t>
      </w:r>
    </w:p>
    <w:p w14:paraId="60F3FFA8" w14:textId="77777777" w:rsidR="00B402EE" w:rsidRDefault="00B402EE">
      <w:pPr>
        <w:pStyle w:val="BodyText"/>
        <w:rPr>
          <w:sz w:val="28"/>
        </w:rPr>
      </w:pPr>
    </w:p>
    <w:p w14:paraId="60F3FFA9" w14:textId="77777777" w:rsidR="00B402EE" w:rsidRDefault="00B402EE">
      <w:pPr>
        <w:pStyle w:val="BodyText"/>
        <w:spacing w:before="5"/>
        <w:rPr>
          <w:sz w:val="24"/>
        </w:rPr>
      </w:pPr>
    </w:p>
    <w:p w14:paraId="60F3FFAA" w14:textId="77777777" w:rsidR="00B402EE" w:rsidRDefault="00503AC5">
      <w:pPr>
        <w:pStyle w:val="BodyText"/>
        <w:ind w:left="884"/>
      </w:pPr>
      <w:r>
        <w:t>#</w:t>
      </w:r>
      <w:r>
        <w:rPr>
          <w:spacing w:val="-5"/>
        </w:rPr>
        <w:t xml:space="preserve"> </w:t>
      </w:r>
      <w:r>
        <w:t>Create</w:t>
      </w:r>
      <w:r>
        <w:rPr>
          <w:spacing w:val="-4"/>
        </w:rPr>
        <w:t xml:space="preserve"> </w:t>
      </w:r>
      <w:r>
        <w:t>the</w:t>
      </w:r>
      <w:r>
        <w:rPr>
          <w:spacing w:val="-5"/>
        </w:rPr>
        <w:t xml:space="preserve"> </w:t>
      </w:r>
      <w:r>
        <w:t>resume</w:t>
      </w:r>
      <w:r>
        <w:rPr>
          <w:spacing w:val="-4"/>
        </w:rPr>
        <w:t xml:space="preserve"> </w:t>
      </w:r>
      <w:r>
        <w:rPr>
          <w:spacing w:val="-2"/>
        </w:rPr>
        <w:t>button</w:t>
      </w:r>
    </w:p>
    <w:p w14:paraId="60F3FFAB" w14:textId="77777777" w:rsidR="00B402EE" w:rsidRDefault="00503AC5">
      <w:pPr>
        <w:pStyle w:val="BodyText"/>
        <w:spacing w:before="153" w:line="362" w:lineRule="auto"/>
        <w:ind w:left="884" w:right="3399"/>
      </w:pPr>
      <w:r>
        <w:t>file1</w:t>
      </w:r>
      <w:r>
        <w:rPr>
          <w:spacing w:val="-17"/>
        </w:rPr>
        <w:t xml:space="preserve"> </w:t>
      </w:r>
      <w:r>
        <w:t>=</w:t>
      </w:r>
      <w:r>
        <w:rPr>
          <w:spacing w:val="-16"/>
        </w:rPr>
        <w:t xml:space="preserve"> </w:t>
      </w:r>
      <w:r>
        <w:t>Image.open("gui\play.jpg").resize((30,30)) buttonimg1 = ImageTk.PhotoImage(file1)</w:t>
      </w:r>
    </w:p>
    <w:p w14:paraId="60F3FFAC" w14:textId="77777777" w:rsidR="00B402EE" w:rsidRDefault="00503AC5">
      <w:pPr>
        <w:pStyle w:val="BodyText"/>
        <w:spacing w:line="357" w:lineRule="auto"/>
        <w:ind w:left="101" w:firstLine="782"/>
      </w:pPr>
      <w:r>
        <w:t>resume_button</w:t>
      </w:r>
      <w:r>
        <w:rPr>
          <w:spacing w:val="-9"/>
        </w:rPr>
        <w:t xml:space="preserve"> </w:t>
      </w:r>
      <w:r>
        <w:t>=</w:t>
      </w:r>
      <w:r>
        <w:rPr>
          <w:spacing w:val="-10"/>
        </w:rPr>
        <w:t xml:space="preserve"> </w:t>
      </w:r>
      <w:r>
        <w:t>tk.Button(left_frame,</w:t>
      </w:r>
      <w:r>
        <w:rPr>
          <w:spacing w:val="-6"/>
        </w:rPr>
        <w:t xml:space="preserve"> </w:t>
      </w:r>
      <w:r>
        <w:t>image</w:t>
      </w:r>
      <w:r>
        <w:rPr>
          <w:spacing w:val="-8"/>
        </w:rPr>
        <w:t xml:space="preserve"> </w:t>
      </w:r>
      <w:r>
        <w:t>=</w:t>
      </w:r>
      <w:r>
        <w:rPr>
          <w:spacing w:val="-10"/>
        </w:rPr>
        <w:t xml:space="preserve"> </w:t>
      </w:r>
      <w:r>
        <w:t>buttonimg1,</w:t>
      </w:r>
      <w:r>
        <w:rPr>
          <w:spacing w:val="-6"/>
        </w:rPr>
        <w:t xml:space="preserve"> </w:t>
      </w:r>
      <w:r>
        <w:t xml:space="preserve">text="Resume", </w:t>
      </w:r>
      <w:r>
        <w:rPr>
          <w:spacing w:val="-2"/>
        </w:rPr>
        <w:t>command=resume_song)</w:t>
      </w:r>
    </w:p>
    <w:p w14:paraId="60F3FFAD" w14:textId="77777777" w:rsidR="00B402EE" w:rsidRDefault="00503AC5">
      <w:pPr>
        <w:pStyle w:val="BodyText"/>
        <w:spacing w:before="11"/>
        <w:ind w:left="884"/>
      </w:pPr>
      <w:r>
        <w:rPr>
          <w:spacing w:val="-2"/>
        </w:rPr>
        <w:t>resume_button.pack()</w:t>
      </w:r>
    </w:p>
    <w:p w14:paraId="60F3FFAE" w14:textId="77777777" w:rsidR="00B402EE" w:rsidRDefault="00B402EE">
      <w:pPr>
        <w:pStyle w:val="BodyText"/>
        <w:rPr>
          <w:sz w:val="28"/>
        </w:rPr>
      </w:pPr>
    </w:p>
    <w:p w14:paraId="60F3FFAF" w14:textId="77777777" w:rsidR="00B402EE" w:rsidRDefault="00B402EE">
      <w:pPr>
        <w:pStyle w:val="BodyText"/>
        <w:spacing w:before="6"/>
        <w:rPr>
          <w:sz w:val="24"/>
        </w:rPr>
      </w:pPr>
    </w:p>
    <w:p w14:paraId="60F3FFB0" w14:textId="77777777" w:rsidR="00B402EE" w:rsidRDefault="00503AC5">
      <w:pPr>
        <w:pStyle w:val="BodyText"/>
        <w:ind w:left="884"/>
      </w:pPr>
      <w:r>
        <w:t>#</w:t>
      </w:r>
      <w:r>
        <w:rPr>
          <w:spacing w:val="-3"/>
        </w:rPr>
        <w:t xml:space="preserve"> </w:t>
      </w:r>
      <w:r>
        <w:t>Create</w:t>
      </w:r>
      <w:r>
        <w:rPr>
          <w:spacing w:val="-3"/>
        </w:rPr>
        <w:t xml:space="preserve"> </w:t>
      </w:r>
      <w:r>
        <w:t>the</w:t>
      </w:r>
      <w:r>
        <w:rPr>
          <w:spacing w:val="-2"/>
        </w:rPr>
        <w:t xml:space="preserve"> </w:t>
      </w:r>
      <w:r>
        <w:t>next</w:t>
      </w:r>
      <w:r>
        <w:rPr>
          <w:spacing w:val="-7"/>
        </w:rPr>
        <w:t xml:space="preserve"> </w:t>
      </w:r>
      <w:r>
        <w:rPr>
          <w:spacing w:val="-2"/>
        </w:rPr>
        <w:t>button</w:t>
      </w:r>
    </w:p>
    <w:p w14:paraId="60F3FFB1" w14:textId="77777777" w:rsidR="00B402EE" w:rsidRDefault="00503AC5">
      <w:pPr>
        <w:pStyle w:val="BodyText"/>
        <w:spacing w:before="153" w:line="362" w:lineRule="auto"/>
        <w:ind w:left="884" w:right="3399"/>
      </w:pPr>
      <w:r>
        <w:t>file3</w:t>
      </w:r>
      <w:r>
        <w:rPr>
          <w:spacing w:val="-17"/>
        </w:rPr>
        <w:t xml:space="preserve"> </w:t>
      </w:r>
      <w:r>
        <w:t>=</w:t>
      </w:r>
      <w:r>
        <w:rPr>
          <w:spacing w:val="-16"/>
        </w:rPr>
        <w:t xml:space="preserve"> </w:t>
      </w:r>
      <w:r>
        <w:t>Image.open("gui\\next.jpg").resize((30,30)) buttonimg3 = ImageTk.PhotoImage(file3)</w:t>
      </w:r>
    </w:p>
    <w:p w14:paraId="60F3FFB2" w14:textId="77777777" w:rsidR="00B402EE" w:rsidRDefault="00503AC5">
      <w:pPr>
        <w:pStyle w:val="BodyText"/>
        <w:spacing w:line="357" w:lineRule="auto"/>
        <w:ind w:left="101" w:firstLine="782"/>
      </w:pPr>
      <w:r>
        <w:t>next_button</w:t>
      </w:r>
      <w:r>
        <w:rPr>
          <w:spacing w:val="-8"/>
        </w:rPr>
        <w:t xml:space="preserve"> </w:t>
      </w:r>
      <w:r>
        <w:t>=</w:t>
      </w:r>
      <w:r>
        <w:rPr>
          <w:spacing w:val="-10"/>
        </w:rPr>
        <w:t xml:space="preserve"> </w:t>
      </w:r>
      <w:r>
        <w:t>tk.Button(left_frame,</w:t>
      </w:r>
      <w:r>
        <w:rPr>
          <w:spacing w:val="-6"/>
        </w:rPr>
        <w:t xml:space="preserve"> </w:t>
      </w:r>
      <w:r>
        <w:t>image</w:t>
      </w:r>
      <w:r>
        <w:rPr>
          <w:spacing w:val="-7"/>
        </w:rPr>
        <w:t xml:space="preserve"> </w:t>
      </w:r>
      <w:r>
        <w:t>=</w:t>
      </w:r>
      <w:r>
        <w:rPr>
          <w:spacing w:val="-10"/>
        </w:rPr>
        <w:t xml:space="preserve"> </w:t>
      </w:r>
      <w:r>
        <w:t>buttonimg3,</w:t>
      </w:r>
      <w:r>
        <w:rPr>
          <w:spacing w:val="-6"/>
        </w:rPr>
        <w:t xml:space="preserve"> </w:t>
      </w:r>
      <w:r>
        <w:t xml:space="preserve">text="Next", </w:t>
      </w:r>
      <w:r>
        <w:rPr>
          <w:spacing w:val="-2"/>
        </w:rPr>
        <w:t>command=next_song)</w:t>
      </w:r>
    </w:p>
    <w:p w14:paraId="60F3FFB3" w14:textId="77777777" w:rsidR="00B402EE" w:rsidRDefault="00503AC5">
      <w:pPr>
        <w:pStyle w:val="BodyText"/>
        <w:spacing w:before="11"/>
        <w:ind w:left="884"/>
      </w:pPr>
      <w:r>
        <w:rPr>
          <w:spacing w:val="-2"/>
        </w:rPr>
        <w:t>next_button.pack()</w:t>
      </w:r>
    </w:p>
    <w:p w14:paraId="60F3FFB4" w14:textId="77777777" w:rsidR="00B402EE" w:rsidRDefault="00B402EE">
      <w:pPr>
        <w:pStyle w:val="BodyText"/>
        <w:rPr>
          <w:sz w:val="28"/>
        </w:rPr>
      </w:pPr>
    </w:p>
    <w:p w14:paraId="60F3FFB5" w14:textId="77777777" w:rsidR="00B402EE" w:rsidRDefault="00B402EE">
      <w:pPr>
        <w:pStyle w:val="BodyText"/>
        <w:spacing w:before="5"/>
        <w:rPr>
          <w:sz w:val="24"/>
        </w:rPr>
      </w:pPr>
    </w:p>
    <w:p w14:paraId="60F3FFB6" w14:textId="77777777" w:rsidR="00B402EE" w:rsidRDefault="00503AC5">
      <w:pPr>
        <w:pStyle w:val="BodyText"/>
        <w:spacing w:before="1" w:line="362" w:lineRule="auto"/>
        <w:ind w:left="884" w:right="3399"/>
      </w:pPr>
      <w:r>
        <w:t># Create a frame for the right side of the window right_frame = tk.Frame(window) right_frame.pack(side="right",</w:t>
      </w:r>
      <w:r>
        <w:rPr>
          <w:spacing w:val="-17"/>
        </w:rPr>
        <w:t xml:space="preserve"> </w:t>
      </w:r>
      <w:r>
        <w:t>padx=10,</w:t>
      </w:r>
      <w:r>
        <w:rPr>
          <w:spacing w:val="-16"/>
        </w:rPr>
        <w:t xml:space="preserve"> </w:t>
      </w:r>
      <w:r>
        <w:t>pady=10)</w:t>
      </w:r>
    </w:p>
    <w:p w14:paraId="60F3FFB7" w14:textId="77777777" w:rsidR="00B402EE" w:rsidRDefault="00B402EE">
      <w:pPr>
        <w:pStyle w:val="BodyText"/>
        <w:spacing w:before="2"/>
        <w:rPr>
          <w:sz w:val="39"/>
        </w:rPr>
      </w:pPr>
    </w:p>
    <w:p w14:paraId="60F3FFB8" w14:textId="77777777" w:rsidR="00B402EE" w:rsidRDefault="00503AC5">
      <w:pPr>
        <w:pStyle w:val="BodyText"/>
        <w:spacing w:line="362" w:lineRule="auto"/>
        <w:ind w:left="884" w:right="4955"/>
      </w:pPr>
      <w:r>
        <w:t># Create the listbox widget song_listbox</w:t>
      </w:r>
      <w:r>
        <w:rPr>
          <w:spacing w:val="-17"/>
        </w:rPr>
        <w:t xml:space="preserve"> </w:t>
      </w:r>
      <w:r>
        <w:t>=</w:t>
      </w:r>
      <w:r>
        <w:rPr>
          <w:spacing w:val="-16"/>
        </w:rPr>
        <w:t xml:space="preserve"> </w:t>
      </w:r>
      <w:r>
        <w:t xml:space="preserve">tk.Listbox(right_frame) </w:t>
      </w:r>
      <w:r>
        <w:rPr>
          <w:spacing w:val="-2"/>
        </w:rPr>
        <w:t>song_listbox.pack()</w:t>
      </w:r>
    </w:p>
    <w:p w14:paraId="60F3FFB9" w14:textId="77777777" w:rsidR="00B402EE" w:rsidRDefault="00B402EE">
      <w:pPr>
        <w:pStyle w:val="BodyText"/>
        <w:spacing w:before="2"/>
        <w:rPr>
          <w:sz w:val="39"/>
        </w:rPr>
      </w:pPr>
    </w:p>
    <w:p w14:paraId="60F3FFBA" w14:textId="77777777" w:rsidR="00B402EE" w:rsidRDefault="00503AC5">
      <w:pPr>
        <w:pStyle w:val="BodyText"/>
        <w:spacing w:before="1" w:line="362" w:lineRule="auto"/>
        <w:ind w:left="884" w:right="4378"/>
      </w:pPr>
      <w:r>
        <w:t>#</w:t>
      </w:r>
      <w:r>
        <w:rPr>
          <w:spacing w:val="-6"/>
        </w:rPr>
        <w:t xml:space="preserve"> </w:t>
      </w:r>
      <w:r>
        <w:t>Populate</w:t>
      </w:r>
      <w:r>
        <w:rPr>
          <w:spacing w:val="-6"/>
        </w:rPr>
        <w:t xml:space="preserve"> </w:t>
      </w:r>
      <w:r>
        <w:t>the</w:t>
      </w:r>
      <w:r>
        <w:rPr>
          <w:spacing w:val="-6"/>
        </w:rPr>
        <w:t xml:space="preserve"> </w:t>
      </w:r>
      <w:r>
        <w:t>listbox</w:t>
      </w:r>
      <w:r>
        <w:rPr>
          <w:spacing w:val="-6"/>
        </w:rPr>
        <w:t xml:space="preserve"> </w:t>
      </w:r>
      <w:r>
        <w:t>with</w:t>
      </w:r>
      <w:r>
        <w:rPr>
          <w:spacing w:val="-6"/>
        </w:rPr>
        <w:t xml:space="preserve"> </w:t>
      </w:r>
      <w:r>
        <w:t>the</w:t>
      </w:r>
      <w:r>
        <w:rPr>
          <w:spacing w:val="-10"/>
        </w:rPr>
        <w:t xml:space="preserve"> </w:t>
      </w:r>
      <w:r>
        <w:t>song</w:t>
      </w:r>
      <w:r>
        <w:rPr>
          <w:spacing w:val="-11"/>
        </w:rPr>
        <w:t xml:space="preserve"> </w:t>
      </w:r>
      <w:r>
        <w:t>names for song_file in song_files:</w:t>
      </w:r>
    </w:p>
    <w:p w14:paraId="60F3FFBB" w14:textId="77777777" w:rsidR="00B402EE" w:rsidRDefault="00503AC5">
      <w:pPr>
        <w:pStyle w:val="BodyText"/>
        <w:ind w:left="1148"/>
      </w:pPr>
      <w:r>
        <w:rPr>
          <w:spacing w:val="-2"/>
        </w:rPr>
        <w:t>song_listbox.insert(tk.END,</w:t>
      </w:r>
      <w:r>
        <w:rPr>
          <w:spacing w:val="25"/>
        </w:rPr>
        <w:t xml:space="preserve"> </w:t>
      </w:r>
      <w:r>
        <w:rPr>
          <w:spacing w:val="-2"/>
        </w:rPr>
        <w:t>song_file)</w:t>
      </w:r>
    </w:p>
    <w:p w14:paraId="60F3FFBC" w14:textId="77777777" w:rsidR="00B402EE" w:rsidRDefault="00B402EE">
      <w:pPr>
        <w:pStyle w:val="BodyText"/>
        <w:rPr>
          <w:sz w:val="28"/>
        </w:rPr>
      </w:pPr>
    </w:p>
    <w:p w14:paraId="60F3FFBD" w14:textId="77777777" w:rsidR="00B402EE" w:rsidRDefault="00B402EE">
      <w:pPr>
        <w:pStyle w:val="BodyText"/>
        <w:spacing w:before="5"/>
        <w:rPr>
          <w:sz w:val="24"/>
        </w:rPr>
      </w:pPr>
    </w:p>
    <w:p w14:paraId="60F3FFBE" w14:textId="77777777" w:rsidR="00B402EE" w:rsidRDefault="00503AC5">
      <w:pPr>
        <w:pStyle w:val="BodyText"/>
        <w:spacing w:line="362" w:lineRule="auto"/>
        <w:ind w:left="884" w:right="4832"/>
      </w:pPr>
      <w:r>
        <w:t>#</w:t>
      </w:r>
      <w:r>
        <w:rPr>
          <w:spacing w:val="-8"/>
        </w:rPr>
        <w:t xml:space="preserve"> </w:t>
      </w:r>
      <w:r>
        <w:t>Highlight</w:t>
      </w:r>
      <w:r>
        <w:rPr>
          <w:spacing w:val="-8"/>
        </w:rPr>
        <w:t xml:space="preserve"> </w:t>
      </w:r>
      <w:r>
        <w:t>the</w:t>
      </w:r>
      <w:r>
        <w:rPr>
          <w:spacing w:val="-8"/>
        </w:rPr>
        <w:t xml:space="preserve"> </w:t>
      </w:r>
      <w:r>
        <w:t>currently</w:t>
      </w:r>
      <w:r>
        <w:rPr>
          <w:spacing w:val="-8"/>
        </w:rPr>
        <w:t xml:space="preserve"> </w:t>
      </w:r>
      <w:r>
        <w:t>playing</w:t>
      </w:r>
      <w:r>
        <w:rPr>
          <w:spacing w:val="-13"/>
        </w:rPr>
        <w:t xml:space="preserve"> </w:t>
      </w:r>
      <w:r>
        <w:t>song def highlight_current_song():</w:t>
      </w:r>
    </w:p>
    <w:p w14:paraId="60F3FFBF" w14:textId="77777777" w:rsidR="00B402EE" w:rsidRDefault="00503AC5">
      <w:pPr>
        <w:pStyle w:val="BodyText"/>
        <w:ind w:left="1148"/>
      </w:pPr>
      <w:r>
        <w:t>current_song_index</w:t>
      </w:r>
      <w:r>
        <w:rPr>
          <w:spacing w:val="-14"/>
        </w:rPr>
        <w:t xml:space="preserve"> </w:t>
      </w:r>
      <w:r>
        <w:t>=</w:t>
      </w:r>
      <w:r>
        <w:rPr>
          <w:spacing w:val="-15"/>
        </w:rPr>
        <w:t xml:space="preserve"> </w:t>
      </w:r>
      <w:r>
        <w:rPr>
          <w:spacing w:val="-2"/>
        </w:rPr>
        <w:t>pygame.mixer.music.get_busy()</w:t>
      </w:r>
    </w:p>
    <w:p w14:paraId="60F3FFC0" w14:textId="77777777" w:rsidR="00B402EE" w:rsidRDefault="00503AC5">
      <w:pPr>
        <w:pStyle w:val="BodyText"/>
        <w:spacing w:before="152"/>
        <w:ind w:left="1148"/>
      </w:pPr>
      <w:r>
        <w:t>if</w:t>
      </w:r>
      <w:r>
        <w:rPr>
          <w:spacing w:val="-13"/>
        </w:rPr>
        <w:t xml:space="preserve"> </w:t>
      </w:r>
      <w:r>
        <w:t>current_song_index</w:t>
      </w:r>
      <w:r>
        <w:rPr>
          <w:spacing w:val="-4"/>
        </w:rPr>
        <w:t xml:space="preserve"> </w:t>
      </w:r>
      <w:r>
        <w:t>!=</w:t>
      </w:r>
      <w:r>
        <w:rPr>
          <w:spacing w:val="-11"/>
        </w:rPr>
        <w:t xml:space="preserve"> </w:t>
      </w:r>
      <w:r>
        <w:rPr>
          <w:spacing w:val="-5"/>
        </w:rPr>
        <w:t>0:</w:t>
      </w:r>
    </w:p>
    <w:p w14:paraId="60F3FFC1" w14:textId="77777777" w:rsidR="00B402EE" w:rsidRDefault="00B402EE">
      <w:pPr>
        <w:sectPr w:rsidR="00B402EE" w:rsidSect="00503AC5">
          <w:pgSz w:w="11910" w:h="16840"/>
          <w:pgMar w:top="1180" w:right="880" w:bottom="1180" w:left="1080" w:header="0" w:footer="908" w:gutter="0"/>
          <w:cols w:space="720"/>
        </w:sectPr>
      </w:pPr>
    </w:p>
    <w:p w14:paraId="60F3FFC2" w14:textId="77777777" w:rsidR="00B402EE" w:rsidRDefault="00503AC5">
      <w:pPr>
        <w:pStyle w:val="BodyText"/>
        <w:spacing w:before="76" w:line="362" w:lineRule="auto"/>
        <w:ind w:left="1407"/>
      </w:pPr>
      <w:r>
        <w:lastRenderedPageBreak/>
        <w:t>song_listbox.selection_clear(0, tk.END) song_listbox.selection_set(current_song_index</w:t>
      </w:r>
      <w:r>
        <w:rPr>
          <w:spacing w:val="-17"/>
        </w:rPr>
        <w:t xml:space="preserve"> </w:t>
      </w:r>
      <w:r>
        <w:t>-</w:t>
      </w:r>
      <w:r>
        <w:rPr>
          <w:spacing w:val="-16"/>
        </w:rPr>
        <w:t xml:space="preserve"> </w:t>
      </w:r>
      <w:r>
        <w:t>1)</w:t>
      </w:r>
    </w:p>
    <w:p w14:paraId="60F3FFC3" w14:textId="77777777" w:rsidR="00B402EE" w:rsidRDefault="00B402EE">
      <w:pPr>
        <w:pStyle w:val="BodyText"/>
        <w:spacing w:before="2"/>
        <w:rPr>
          <w:sz w:val="39"/>
        </w:rPr>
      </w:pPr>
    </w:p>
    <w:p w14:paraId="60F3FFC4" w14:textId="77777777" w:rsidR="00B402EE" w:rsidRDefault="00503AC5">
      <w:pPr>
        <w:pStyle w:val="BodyText"/>
        <w:spacing w:before="1" w:line="357" w:lineRule="auto"/>
        <w:ind w:left="101" w:firstLine="782"/>
      </w:pPr>
      <w:r>
        <w:t>#</w:t>
      </w:r>
      <w:r>
        <w:rPr>
          <w:spacing w:val="-3"/>
        </w:rPr>
        <w:t xml:space="preserve"> </w:t>
      </w:r>
      <w:r>
        <w:t>Add</w:t>
      </w:r>
      <w:r>
        <w:rPr>
          <w:spacing w:val="-3"/>
        </w:rPr>
        <w:t xml:space="preserve"> </w:t>
      </w:r>
      <w:r>
        <w:t>a</w:t>
      </w:r>
      <w:r>
        <w:rPr>
          <w:spacing w:val="-2"/>
        </w:rPr>
        <w:t xml:space="preserve"> </w:t>
      </w:r>
      <w:r>
        <w:t>callback</w:t>
      </w:r>
      <w:r>
        <w:rPr>
          <w:spacing w:val="-7"/>
        </w:rPr>
        <w:t xml:space="preserve"> </w:t>
      </w:r>
      <w:r>
        <w:t>function</w:t>
      </w:r>
      <w:r>
        <w:rPr>
          <w:spacing w:val="-2"/>
        </w:rPr>
        <w:t xml:space="preserve"> </w:t>
      </w:r>
      <w:r>
        <w:t>to</w:t>
      </w:r>
      <w:r>
        <w:rPr>
          <w:spacing w:val="-3"/>
        </w:rPr>
        <w:t xml:space="preserve"> </w:t>
      </w:r>
      <w:r>
        <w:t>update</w:t>
      </w:r>
      <w:r>
        <w:rPr>
          <w:spacing w:val="-2"/>
        </w:rPr>
        <w:t xml:space="preserve"> </w:t>
      </w:r>
      <w:r>
        <w:t>the</w:t>
      </w:r>
      <w:r>
        <w:rPr>
          <w:spacing w:val="-3"/>
        </w:rPr>
        <w:t xml:space="preserve"> </w:t>
      </w:r>
      <w:r>
        <w:t>song</w:t>
      </w:r>
      <w:r>
        <w:rPr>
          <w:spacing w:val="-8"/>
        </w:rPr>
        <w:t xml:space="preserve"> </w:t>
      </w:r>
      <w:r>
        <w:t>name</w:t>
      </w:r>
      <w:r>
        <w:rPr>
          <w:spacing w:val="-2"/>
        </w:rPr>
        <w:t xml:space="preserve"> </w:t>
      </w:r>
      <w:r>
        <w:t>label</w:t>
      </w:r>
      <w:r>
        <w:rPr>
          <w:spacing w:val="-2"/>
        </w:rPr>
        <w:t xml:space="preserve"> </w:t>
      </w:r>
      <w:r>
        <w:t>and</w:t>
      </w:r>
      <w:r>
        <w:rPr>
          <w:spacing w:val="-2"/>
        </w:rPr>
        <w:t xml:space="preserve"> </w:t>
      </w:r>
      <w:r>
        <w:t>highlight</w:t>
      </w:r>
      <w:r>
        <w:rPr>
          <w:spacing w:val="-3"/>
        </w:rPr>
        <w:t xml:space="preserve"> </w:t>
      </w:r>
      <w:r>
        <w:t>the</w:t>
      </w:r>
      <w:r>
        <w:rPr>
          <w:spacing w:val="-3"/>
        </w:rPr>
        <w:t xml:space="preserve"> </w:t>
      </w:r>
      <w:r>
        <w:t>currently playing song</w:t>
      </w:r>
    </w:p>
    <w:p w14:paraId="60F3FFC5" w14:textId="77777777" w:rsidR="00B402EE" w:rsidRDefault="00503AC5">
      <w:pPr>
        <w:pStyle w:val="BodyText"/>
        <w:spacing w:before="11" w:line="362" w:lineRule="auto"/>
        <w:ind w:left="1148" w:right="6081" w:hanging="265"/>
      </w:pPr>
      <w:r>
        <w:t xml:space="preserve">def update_ui(): </w:t>
      </w:r>
      <w:r>
        <w:rPr>
          <w:spacing w:val="-2"/>
        </w:rPr>
        <w:t>highlight_current_song()</w:t>
      </w:r>
    </w:p>
    <w:p w14:paraId="60F3FFC6" w14:textId="77777777" w:rsidR="00B402EE" w:rsidRDefault="00503AC5">
      <w:pPr>
        <w:pStyle w:val="BodyText"/>
        <w:spacing w:line="362" w:lineRule="auto"/>
        <w:ind w:left="1148"/>
      </w:pPr>
      <w:r>
        <w:t>current_song_file</w:t>
      </w:r>
      <w:r>
        <w:rPr>
          <w:spacing w:val="-17"/>
        </w:rPr>
        <w:t xml:space="preserve"> </w:t>
      </w:r>
      <w:r>
        <w:t>=</w:t>
      </w:r>
      <w:r>
        <w:rPr>
          <w:spacing w:val="-16"/>
        </w:rPr>
        <w:t xml:space="preserve"> </w:t>
      </w:r>
      <w:r>
        <w:t xml:space="preserve">song_files[current_song_index] </w:t>
      </w:r>
      <w:r>
        <w:rPr>
          <w:spacing w:val="-2"/>
        </w:rPr>
        <w:t>song_name_label.config(text=current_song_file)</w:t>
      </w:r>
    </w:p>
    <w:p w14:paraId="60F3FFC7" w14:textId="77777777" w:rsidR="00B402EE" w:rsidRDefault="00B402EE">
      <w:pPr>
        <w:pStyle w:val="BodyText"/>
        <w:spacing w:before="3"/>
        <w:rPr>
          <w:sz w:val="39"/>
        </w:rPr>
      </w:pPr>
    </w:p>
    <w:p w14:paraId="60F3FFC8" w14:textId="77777777" w:rsidR="00B402EE" w:rsidRDefault="00503AC5">
      <w:pPr>
        <w:pStyle w:val="BodyText"/>
        <w:spacing w:line="362" w:lineRule="auto"/>
        <w:ind w:left="884" w:right="3399"/>
      </w:pPr>
      <w:r>
        <w:t>#</w:t>
      </w:r>
      <w:r>
        <w:rPr>
          <w:spacing w:val="-9"/>
        </w:rPr>
        <w:t xml:space="preserve"> </w:t>
      </w:r>
      <w:r>
        <w:t>Call</w:t>
      </w:r>
      <w:r>
        <w:rPr>
          <w:spacing w:val="-9"/>
        </w:rPr>
        <w:t xml:space="preserve"> </w:t>
      </w:r>
      <w:r>
        <w:t>the</w:t>
      </w:r>
      <w:r>
        <w:rPr>
          <w:spacing w:val="-9"/>
        </w:rPr>
        <w:t xml:space="preserve"> </w:t>
      </w:r>
      <w:r>
        <w:t>update_ui</w:t>
      </w:r>
      <w:r>
        <w:rPr>
          <w:spacing w:val="-8"/>
        </w:rPr>
        <w:t xml:space="preserve"> </w:t>
      </w:r>
      <w:r>
        <w:t>function</w:t>
      </w:r>
      <w:r>
        <w:rPr>
          <w:spacing w:val="-9"/>
        </w:rPr>
        <w:t xml:space="preserve"> </w:t>
      </w:r>
      <w:r>
        <w:t>periodically window.after(100, update_ui)</w:t>
      </w:r>
    </w:p>
    <w:p w14:paraId="60F3FFC9" w14:textId="77777777" w:rsidR="00B402EE" w:rsidRDefault="00B402EE">
      <w:pPr>
        <w:pStyle w:val="BodyText"/>
        <w:rPr>
          <w:sz w:val="28"/>
        </w:rPr>
      </w:pPr>
    </w:p>
    <w:p w14:paraId="60F3FFCA" w14:textId="77777777" w:rsidR="00B402EE" w:rsidRDefault="00B402EE">
      <w:pPr>
        <w:pStyle w:val="BodyText"/>
        <w:rPr>
          <w:sz w:val="28"/>
        </w:rPr>
      </w:pPr>
    </w:p>
    <w:p w14:paraId="60F3FFCB" w14:textId="77777777" w:rsidR="00B402EE" w:rsidRDefault="00B402EE">
      <w:pPr>
        <w:pStyle w:val="BodyText"/>
        <w:spacing w:before="5"/>
        <w:rPr>
          <w:sz w:val="22"/>
        </w:rPr>
      </w:pPr>
    </w:p>
    <w:p w14:paraId="60F3FFCC" w14:textId="77777777" w:rsidR="00B402EE" w:rsidRDefault="00503AC5">
      <w:pPr>
        <w:pStyle w:val="BodyText"/>
        <w:spacing w:line="362" w:lineRule="auto"/>
        <w:ind w:left="884" w:right="6081"/>
      </w:pPr>
      <w:r>
        <w:t>#</w:t>
      </w:r>
      <w:r>
        <w:rPr>
          <w:spacing w:val="-12"/>
        </w:rPr>
        <w:t xml:space="preserve"> </w:t>
      </w:r>
      <w:r>
        <w:t>Start</w:t>
      </w:r>
      <w:r>
        <w:rPr>
          <w:spacing w:val="-11"/>
        </w:rPr>
        <w:t xml:space="preserve"> </w:t>
      </w:r>
      <w:r>
        <w:t>the</w:t>
      </w:r>
      <w:r>
        <w:rPr>
          <w:spacing w:val="-12"/>
        </w:rPr>
        <w:t xml:space="preserve"> </w:t>
      </w:r>
      <w:r>
        <w:t>main</w:t>
      </w:r>
      <w:r>
        <w:rPr>
          <w:spacing w:val="-12"/>
        </w:rPr>
        <w:t xml:space="preserve"> </w:t>
      </w:r>
      <w:r>
        <w:t xml:space="preserve">loop </w:t>
      </w:r>
      <w:r>
        <w:rPr>
          <w:spacing w:val="-2"/>
        </w:rPr>
        <w:t>window.mainloop() emotions.clear()</w:t>
      </w:r>
    </w:p>
    <w:p w14:paraId="60F3FFCD" w14:textId="77777777" w:rsidR="00B402EE" w:rsidRDefault="00503AC5">
      <w:pPr>
        <w:pStyle w:val="BodyText"/>
        <w:spacing w:line="362" w:lineRule="auto"/>
        <w:ind w:left="365" w:right="3399"/>
      </w:pPr>
      <w:r>
        <w:t>#</w:t>
      </w:r>
      <w:r>
        <w:rPr>
          <w:spacing w:val="-5"/>
        </w:rPr>
        <w:t xml:space="preserve"> </w:t>
      </w:r>
      <w:r>
        <w:t>Release</w:t>
      </w:r>
      <w:r>
        <w:rPr>
          <w:spacing w:val="-4"/>
        </w:rPr>
        <w:t xml:space="preserve"> </w:t>
      </w:r>
      <w:r>
        <w:t>the</w:t>
      </w:r>
      <w:r>
        <w:rPr>
          <w:spacing w:val="-9"/>
        </w:rPr>
        <w:t xml:space="preserve"> </w:t>
      </w:r>
      <w:r>
        <w:t>video</w:t>
      </w:r>
      <w:r>
        <w:rPr>
          <w:spacing w:val="-5"/>
        </w:rPr>
        <w:t xml:space="preserve"> </w:t>
      </w:r>
      <w:r>
        <w:t>capture</w:t>
      </w:r>
      <w:r>
        <w:rPr>
          <w:spacing w:val="-4"/>
        </w:rPr>
        <w:t xml:space="preserve"> </w:t>
      </w:r>
      <w:r>
        <w:t>object</w:t>
      </w:r>
      <w:r>
        <w:rPr>
          <w:spacing w:val="-4"/>
        </w:rPr>
        <w:t xml:space="preserve"> </w:t>
      </w:r>
      <w:r>
        <w:t>and</w:t>
      </w:r>
      <w:r>
        <w:rPr>
          <w:spacing w:val="-4"/>
        </w:rPr>
        <w:t xml:space="preserve"> </w:t>
      </w:r>
      <w:r>
        <w:t>close</w:t>
      </w:r>
      <w:r>
        <w:rPr>
          <w:spacing w:val="-4"/>
        </w:rPr>
        <w:t xml:space="preserve"> </w:t>
      </w:r>
      <w:r>
        <w:t>all</w:t>
      </w:r>
      <w:r>
        <w:rPr>
          <w:spacing w:val="-5"/>
        </w:rPr>
        <w:t xml:space="preserve"> </w:t>
      </w:r>
      <w:r>
        <w:t xml:space="preserve">windows </w:t>
      </w:r>
      <w:r>
        <w:rPr>
          <w:spacing w:val="-2"/>
        </w:rPr>
        <w:t>cap.release()</w:t>
      </w:r>
    </w:p>
    <w:p w14:paraId="60F3FFCE" w14:textId="77777777" w:rsidR="00B402EE" w:rsidRDefault="00B402EE">
      <w:pPr>
        <w:pStyle w:val="BodyText"/>
        <w:spacing w:before="7"/>
        <w:rPr>
          <w:sz w:val="39"/>
        </w:rPr>
      </w:pPr>
    </w:p>
    <w:p w14:paraId="60F3FFCF" w14:textId="77777777" w:rsidR="00B402EE" w:rsidRDefault="00503AC5">
      <w:pPr>
        <w:pStyle w:val="BodyText"/>
        <w:ind w:left="101"/>
      </w:pPr>
      <w:r>
        <w:rPr>
          <w:spacing w:val="-2"/>
        </w:rPr>
        <w:t>get_image()</w:t>
      </w:r>
    </w:p>
    <w:p w14:paraId="60F3FFD0" w14:textId="77777777" w:rsidR="00B402EE" w:rsidRDefault="00B402EE">
      <w:pPr>
        <w:sectPr w:rsidR="00B402EE" w:rsidSect="00503AC5">
          <w:pgSz w:w="11910" w:h="16840"/>
          <w:pgMar w:top="1180" w:right="880" w:bottom="1220" w:left="1080" w:header="0" w:footer="908" w:gutter="0"/>
          <w:cols w:space="720"/>
        </w:sectPr>
      </w:pPr>
    </w:p>
    <w:p w14:paraId="60F3FFD1" w14:textId="77777777" w:rsidR="00B402EE" w:rsidRDefault="00503AC5">
      <w:pPr>
        <w:pStyle w:val="Heading2"/>
        <w:spacing w:before="61" w:line="516" w:lineRule="auto"/>
        <w:ind w:left="4091" w:right="4204" w:firstLine="5"/>
        <w:jc w:val="center"/>
      </w:pPr>
      <w:bookmarkStart w:id="40" w:name="CHAPTER_10"/>
      <w:bookmarkEnd w:id="40"/>
      <w:r>
        <w:lastRenderedPageBreak/>
        <w:t xml:space="preserve">CHAPTER </w:t>
      </w:r>
      <w:r>
        <w:rPr>
          <w:lang w:val="en-IN"/>
        </w:rPr>
        <w:t>9</w:t>
      </w:r>
      <w:r>
        <w:t xml:space="preserve"> </w:t>
      </w:r>
      <w:r>
        <w:rPr>
          <w:spacing w:val="-2"/>
          <w:w w:val="90"/>
        </w:rPr>
        <w:t>REFERENCES</w:t>
      </w:r>
    </w:p>
    <w:p w14:paraId="60F3FFD2" w14:textId="77777777" w:rsidR="00B402EE" w:rsidRDefault="00503AC5">
      <w:pPr>
        <w:pStyle w:val="ListParagraph"/>
        <w:numPr>
          <w:ilvl w:val="0"/>
          <w:numId w:val="15"/>
        </w:numPr>
        <w:tabs>
          <w:tab w:val="left" w:pos="534"/>
        </w:tabs>
        <w:spacing w:before="251"/>
        <w:ind w:right="219"/>
        <w:jc w:val="both"/>
        <w:rPr>
          <w:sz w:val="26"/>
        </w:rPr>
      </w:pPr>
      <w:r>
        <w:rPr>
          <w:sz w:val="26"/>
        </w:rPr>
        <w:t>Dr. Shaik Asif Hussain, Ahlam Salim Abdallah Al Balushi “A real time face emotion classification</w:t>
      </w:r>
      <w:r>
        <w:rPr>
          <w:spacing w:val="-8"/>
          <w:sz w:val="26"/>
        </w:rPr>
        <w:t xml:space="preserve"> </w:t>
      </w:r>
      <w:r>
        <w:rPr>
          <w:sz w:val="26"/>
        </w:rPr>
        <w:t>and</w:t>
      </w:r>
      <w:r>
        <w:rPr>
          <w:spacing w:val="-8"/>
          <w:sz w:val="26"/>
        </w:rPr>
        <w:t xml:space="preserve"> </w:t>
      </w:r>
      <w:r>
        <w:rPr>
          <w:sz w:val="26"/>
        </w:rPr>
        <w:t>recognition</w:t>
      </w:r>
      <w:r>
        <w:rPr>
          <w:spacing w:val="-8"/>
          <w:sz w:val="26"/>
        </w:rPr>
        <w:t xml:space="preserve"> </w:t>
      </w:r>
      <w:r>
        <w:rPr>
          <w:sz w:val="26"/>
        </w:rPr>
        <w:t>using</w:t>
      </w:r>
      <w:r>
        <w:rPr>
          <w:spacing w:val="-13"/>
          <w:sz w:val="26"/>
        </w:rPr>
        <w:t xml:space="preserve"> </w:t>
      </w:r>
      <w:r>
        <w:rPr>
          <w:sz w:val="26"/>
        </w:rPr>
        <w:t>deep</w:t>
      </w:r>
      <w:r>
        <w:rPr>
          <w:spacing w:val="-8"/>
          <w:sz w:val="26"/>
        </w:rPr>
        <w:t xml:space="preserve"> </w:t>
      </w:r>
      <w:r>
        <w:rPr>
          <w:sz w:val="26"/>
        </w:rPr>
        <w:t>learning</w:t>
      </w:r>
      <w:r>
        <w:rPr>
          <w:spacing w:val="-8"/>
          <w:sz w:val="26"/>
        </w:rPr>
        <w:t xml:space="preserve"> </w:t>
      </w:r>
      <w:r>
        <w:rPr>
          <w:sz w:val="26"/>
        </w:rPr>
        <w:t>model</w:t>
      </w:r>
      <w:r>
        <w:rPr>
          <w:spacing w:val="-8"/>
          <w:sz w:val="26"/>
        </w:rPr>
        <w:t xml:space="preserve"> </w:t>
      </w:r>
      <w:r>
        <w:rPr>
          <w:sz w:val="26"/>
        </w:rPr>
        <w:t>”Department</w:t>
      </w:r>
      <w:r>
        <w:rPr>
          <w:spacing w:val="-8"/>
          <w:sz w:val="26"/>
        </w:rPr>
        <w:t xml:space="preserve"> </w:t>
      </w:r>
      <w:r>
        <w:rPr>
          <w:sz w:val="26"/>
        </w:rPr>
        <w:t>of</w:t>
      </w:r>
      <w:r>
        <w:rPr>
          <w:spacing w:val="-8"/>
          <w:sz w:val="26"/>
        </w:rPr>
        <w:t xml:space="preserve"> </w:t>
      </w:r>
      <w:r>
        <w:rPr>
          <w:sz w:val="26"/>
        </w:rPr>
        <w:t>Electronics</w:t>
      </w:r>
      <w:r>
        <w:rPr>
          <w:spacing w:val="-8"/>
          <w:sz w:val="26"/>
        </w:rPr>
        <w:t xml:space="preserve"> </w:t>
      </w:r>
      <w:r>
        <w:rPr>
          <w:sz w:val="26"/>
        </w:rPr>
        <w:t>and Communication Engineering, Middle East College, Muscat. Journal of Physics: Conference Series, ICE4CT 2019.</w:t>
      </w:r>
    </w:p>
    <w:p w14:paraId="60F3FFD3" w14:textId="77777777" w:rsidR="00B402EE" w:rsidRDefault="00B402EE">
      <w:pPr>
        <w:pStyle w:val="BodyText"/>
        <w:spacing w:before="9"/>
        <w:rPr>
          <w:sz w:val="25"/>
        </w:rPr>
      </w:pPr>
    </w:p>
    <w:p w14:paraId="60F3FFD4" w14:textId="77777777" w:rsidR="00B402EE" w:rsidRDefault="00503AC5">
      <w:pPr>
        <w:pStyle w:val="ListParagraph"/>
        <w:numPr>
          <w:ilvl w:val="0"/>
          <w:numId w:val="15"/>
        </w:numPr>
        <w:tabs>
          <w:tab w:val="left" w:pos="534"/>
        </w:tabs>
        <w:ind w:right="221"/>
        <w:jc w:val="both"/>
        <w:rPr>
          <w:sz w:val="26"/>
        </w:rPr>
      </w:pPr>
      <w:r>
        <w:rPr>
          <w:sz w:val="26"/>
        </w:rPr>
        <w:t>Hivi Ismat Dino, Maiwan Bahjat Abdulrazzaq “Facial Expression Classification Based on SVM, KNN and MLP Classifiers” 2019 International Conference on Advanced Science and Engineering (ICOASE), University of Zakho, Duhok Polytechnic University, Kurdistan Region, Iraq</w:t>
      </w:r>
    </w:p>
    <w:p w14:paraId="60F3FFD5" w14:textId="77777777" w:rsidR="00B402EE" w:rsidRDefault="00B402EE">
      <w:pPr>
        <w:pStyle w:val="BodyText"/>
        <w:spacing w:before="4"/>
      </w:pPr>
    </w:p>
    <w:p w14:paraId="60F3FFD6" w14:textId="77777777" w:rsidR="00B402EE" w:rsidRDefault="00503AC5">
      <w:pPr>
        <w:pStyle w:val="ListParagraph"/>
        <w:numPr>
          <w:ilvl w:val="0"/>
          <w:numId w:val="15"/>
        </w:numPr>
        <w:tabs>
          <w:tab w:val="left" w:pos="534"/>
        </w:tabs>
        <w:ind w:right="214"/>
        <w:jc w:val="both"/>
        <w:rPr>
          <w:sz w:val="26"/>
        </w:rPr>
      </w:pPr>
      <w:r>
        <w:rPr>
          <w:sz w:val="26"/>
        </w:rPr>
        <w:t>ShanthaShalini. K, Jaichandran. R , Leelavathy. S A, Raviraghul. R , Ranjitha. J and Saravanakumar. N “Facial Emotion Based Music Recommendation System using computer vision and machine learning techiniques” Turkish Journal of Computer and Mathematics Education Vol.12 No.1 (2021), 912-917</w:t>
      </w:r>
    </w:p>
    <w:p w14:paraId="60F3FFD7" w14:textId="77777777" w:rsidR="00B402EE" w:rsidRDefault="00B402EE">
      <w:pPr>
        <w:pStyle w:val="BodyText"/>
        <w:spacing w:before="9"/>
        <w:rPr>
          <w:sz w:val="25"/>
        </w:rPr>
      </w:pPr>
    </w:p>
    <w:p w14:paraId="60F3FFD8" w14:textId="77777777" w:rsidR="00B402EE" w:rsidRDefault="00503AC5">
      <w:pPr>
        <w:pStyle w:val="ListParagraph"/>
        <w:numPr>
          <w:ilvl w:val="0"/>
          <w:numId w:val="15"/>
        </w:numPr>
        <w:tabs>
          <w:tab w:val="left" w:pos="534"/>
        </w:tabs>
        <w:spacing w:before="1"/>
        <w:ind w:right="217"/>
        <w:jc w:val="both"/>
        <w:rPr>
          <w:sz w:val="26"/>
        </w:rPr>
      </w:pPr>
      <w:r>
        <w:rPr>
          <w:sz w:val="26"/>
        </w:rPr>
        <w:t>Aya</w:t>
      </w:r>
      <w:r>
        <w:rPr>
          <w:spacing w:val="-9"/>
          <w:sz w:val="26"/>
        </w:rPr>
        <w:t xml:space="preserve"> </w:t>
      </w:r>
      <w:r>
        <w:rPr>
          <w:sz w:val="26"/>
        </w:rPr>
        <w:t>Hassouneh,</w:t>
      </w:r>
      <w:r>
        <w:rPr>
          <w:spacing w:val="-7"/>
          <w:sz w:val="26"/>
        </w:rPr>
        <w:t xml:space="preserve"> </w:t>
      </w:r>
      <w:r>
        <w:rPr>
          <w:sz w:val="26"/>
        </w:rPr>
        <w:t>A.M.</w:t>
      </w:r>
      <w:r>
        <w:rPr>
          <w:spacing w:val="-7"/>
          <w:sz w:val="26"/>
        </w:rPr>
        <w:t xml:space="preserve"> </w:t>
      </w:r>
      <w:r>
        <w:rPr>
          <w:sz w:val="26"/>
        </w:rPr>
        <w:t>Mutawa,</w:t>
      </w:r>
      <w:r>
        <w:rPr>
          <w:spacing w:val="-7"/>
          <w:sz w:val="26"/>
        </w:rPr>
        <w:t xml:space="preserve"> </w:t>
      </w:r>
      <w:r>
        <w:rPr>
          <w:sz w:val="26"/>
        </w:rPr>
        <w:t>M.</w:t>
      </w:r>
      <w:r>
        <w:rPr>
          <w:spacing w:val="-7"/>
          <w:sz w:val="26"/>
        </w:rPr>
        <w:t xml:space="preserve"> </w:t>
      </w:r>
      <w:r>
        <w:rPr>
          <w:sz w:val="26"/>
        </w:rPr>
        <w:t>Murugappan</w:t>
      </w:r>
      <w:r>
        <w:rPr>
          <w:spacing w:val="-9"/>
          <w:sz w:val="26"/>
        </w:rPr>
        <w:t xml:space="preserve"> </w:t>
      </w:r>
      <w:r>
        <w:rPr>
          <w:sz w:val="26"/>
        </w:rPr>
        <w:t>“Development</w:t>
      </w:r>
      <w:r>
        <w:rPr>
          <w:spacing w:val="-9"/>
          <w:sz w:val="26"/>
        </w:rPr>
        <w:t xml:space="preserve"> </w:t>
      </w:r>
      <w:r>
        <w:rPr>
          <w:sz w:val="26"/>
        </w:rPr>
        <w:t>of</w:t>
      </w:r>
      <w:r>
        <w:rPr>
          <w:spacing w:val="-9"/>
          <w:sz w:val="26"/>
        </w:rPr>
        <w:t xml:space="preserve"> </w:t>
      </w:r>
      <w:r>
        <w:rPr>
          <w:sz w:val="26"/>
        </w:rPr>
        <w:t>a</w:t>
      </w:r>
      <w:r>
        <w:rPr>
          <w:spacing w:val="-9"/>
          <w:sz w:val="26"/>
        </w:rPr>
        <w:t xml:space="preserve"> </w:t>
      </w:r>
      <w:r>
        <w:rPr>
          <w:sz w:val="26"/>
        </w:rPr>
        <w:t>Real-Time</w:t>
      </w:r>
      <w:r>
        <w:rPr>
          <w:spacing w:val="-9"/>
          <w:sz w:val="26"/>
        </w:rPr>
        <w:t xml:space="preserve"> </w:t>
      </w:r>
      <w:r>
        <w:rPr>
          <w:sz w:val="26"/>
        </w:rPr>
        <w:t>Emotion Recognition System Using Facial Expressions and EEG based on machine learning and deep neural network methods” Informatics in Medicine Unlocked 20 (2020) 100372</w:t>
      </w:r>
    </w:p>
    <w:p w14:paraId="60F3FFD9" w14:textId="77777777" w:rsidR="00B402EE" w:rsidRDefault="00B402EE">
      <w:pPr>
        <w:pStyle w:val="BodyText"/>
        <w:spacing w:before="10"/>
        <w:rPr>
          <w:sz w:val="25"/>
        </w:rPr>
      </w:pPr>
    </w:p>
    <w:p w14:paraId="60F3FFDA" w14:textId="77777777" w:rsidR="00B402EE" w:rsidRDefault="00503AC5">
      <w:pPr>
        <w:pStyle w:val="ListParagraph"/>
        <w:numPr>
          <w:ilvl w:val="0"/>
          <w:numId w:val="15"/>
        </w:numPr>
        <w:tabs>
          <w:tab w:val="left" w:pos="534"/>
        </w:tabs>
        <w:ind w:right="216"/>
        <w:jc w:val="both"/>
        <w:rPr>
          <w:sz w:val="26"/>
        </w:rPr>
      </w:pPr>
      <w:r>
        <w:rPr>
          <w:sz w:val="26"/>
        </w:rPr>
        <w:t>Hui</w:t>
      </w:r>
      <w:r>
        <w:rPr>
          <w:spacing w:val="-7"/>
          <w:sz w:val="26"/>
        </w:rPr>
        <w:t xml:space="preserve"> </w:t>
      </w:r>
      <w:r>
        <w:rPr>
          <w:sz w:val="26"/>
        </w:rPr>
        <w:t>Ding</w:t>
      </w:r>
      <w:r>
        <w:rPr>
          <w:spacing w:val="-12"/>
          <w:sz w:val="26"/>
        </w:rPr>
        <w:t xml:space="preserve"> </w:t>
      </w:r>
      <w:r>
        <w:rPr>
          <w:sz w:val="26"/>
        </w:rPr>
        <w:t>,</w:t>
      </w:r>
      <w:r>
        <w:rPr>
          <w:spacing w:val="-5"/>
          <w:sz w:val="26"/>
        </w:rPr>
        <w:t xml:space="preserve"> </w:t>
      </w:r>
      <w:r>
        <w:rPr>
          <w:sz w:val="26"/>
        </w:rPr>
        <w:t>Shaohua</w:t>
      </w:r>
      <w:r>
        <w:rPr>
          <w:spacing w:val="-7"/>
          <w:sz w:val="26"/>
        </w:rPr>
        <w:t xml:space="preserve"> </w:t>
      </w:r>
      <w:r>
        <w:rPr>
          <w:sz w:val="26"/>
        </w:rPr>
        <w:t>Kevin</w:t>
      </w:r>
      <w:r>
        <w:rPr>
          <w:spacing w:val="-7"/>
          <w:sz w:val="26"/>
        </w:rPr>
        <w:t xml:space="preserve"> </w:t>
      </w:r>
      <w:r>
        <w:rPr>
          <w:sz w:val="26"/>
        </w:rPr>
        <w:t>Zhou</w:t>
      </w:r>
      <w:r>
        <w:rPr>
          <w:spacing w:val="-7"/>
          <w:sz w:val="26"/>
        </w:rPr>
        <w:t xml:space="preserve"> </w:t>
      </w:r>
      <w:r>
        <w:rPr>
          <w:sz w:val="26"/>
        </w:rPr>
        <w:t>and</w:t>
      </w:r>
      <w:r>
        <w:rPr>
          <w:spacing w:val="-7"/>
          <w:sz w:val="26"/>
        </w:rPr>
        <w:t xml:space="preserve"> </w:t>
      </w:r>
      <w:r>
        <w:rPr>
          <w:sz w:val="26"/>
        </w:rPr>
        <w:t>Rama</w:t>
      </w:r>
      <w:r>
        <w:rPr>
          <w:spacing w:val="-7"/>
          <w:sz w:val="26"/>
        </w:rPr>
        <w:t xml:space="preserve"> </w:t>
      </w:r>
      <w:r>
        <w:rPr>
          <w:sz w:val="26"/>
        </w:rPr>
        <w:t>Chellappa</w:t>
      </w:r>
      <w:r>
        <w:rPr>
          <w:spacing w:val="-7"/>
          <w:sz w:val="26"/>
        </w:rPr>
        <w:t xml:space="preserve"> </w:t>
      </w:r>
      <w:r>
        <w:rPr>
          <w:sz w:val="26"/>
        </w:rPr>
        <w:t>“FaceNet2ExpNet:</w:t>
      </w:r>
      <w:r>
        <w:rPr>
          <w:spacing w:val="-7"/>
          <w:sz w:val="26"/>
        </w:rPr>
        <w:t xml:space="preserve"> </w:t>
      </w:r>
      <w:r>
        <w:rPr>
          <w:sz w:val="26"/>
        </w:rPr>
        <w:t>Regularizing</w:t>
      </w:r>
      <w:r>
        <w:rPr>
          <w:spacing w:val="-12"/>
          <w:sz w:val="26"/>
        </w:rPr>
        <w:t xml:space="preserve"> </w:t>
      </w:r>
      <w:r>
        <w:rPr>
          <w:sz w:val="26"/>
        </w:rPr>
        <w:t>a Deep Face Recognition Net for Expression Recognition” arXiv:1609.06591v2 [cs.CV] 22 Sep 2016</w:t>
      </w:r>
    </w:p>
    <w:p w14:paraId="60F3FFDB" w14:textId="77777777" w:rsidR="00B402EE" w:rsidRDefault="00B402EE">
      <w:pPr>
        <w:pStyle w:val="BodyText"/>
      </w:pPr>
    </w:p>
    <w:p w14:paraId="60F3FFDC" w14:textId="77777777" w:rsidR="00B402EE" w:rsidRDefault="00503AC5">
      <w:pPr>
        <w:pStyle w:val="ListParagraph"/>
        <w:numPr>
          <w:ilvl w:val="0"/>
          <w:numId w:val="15"/>
        </w:numPr>
        <w:tabs>
          <w:tab w:val="left" w:pos="534"/>
        </w:tabs>
        <w:spacing w:line="242" w:lineRule="auto"/>
        <w:ind w:right="224"/>
        <w:jc w:val="both"/>
        <w:rPr>
          <w:sz w:val="26"/>
        </w:rPr>
      </w:pPr>
      <w:r>
        <w:rPr>
          <w:sz w:val="26"/>
        </w:rPr>
        <w:t>V. Sathya, T.Chakravarthy “AUTOMATIC FACIAL EXPRESSION RELATED EMOTION</w:t>
      </w:r>
      <w:r>
        <w:rPr>
          <w:spacing w:val="40"/>
          <w:sz w:val="26"/>
        </w:rPr>
        <w:t xml:space="preserve">  </w:t>
      </w:r>
      <w:r>
        <w:rPr>
          <w:sz w:val="26"/>
        </w:rPr>
        <w:t>RECOGNITION</w:t>
      </w:r>
      <w:r>
        <w:rPr>
          <w:spacing w:val="40"/>
          <w:sz w:val="26"/>
        </w:rPr>
        <w:t xml:space="preserve">  </w:t>
      </w:r>
      <w:r>
        <w:rPr>
          <w:sz w:val="26"/>
        </w:rPr>
        <w:t>USING</w:t>
      </w:r>
      <w:r>
        <w:rPr>
          <w:spacing w:val="40"/>
          <w:sz w:val="26"/>
        </w:rPr>
        <w:t xml:space="preserve">  </w:t>
      </w:r>
      <w:r>
        <w:rPr>
          <w:sz w:val="26"/>
        </w:rPr>
        <w:t>MACHINE</w:t>
      </w:r>
      <w:r>
        <w:rPr>
          <w:spacing w:val="40"/>
          <w:sz w:val="26"/>
        </w:rPr>
        <w:t xml:space="preserve">  </w:t>
      </w:r>
      <w:r>
        <w:rPr>
          <w:sz w:val="26"/>
        </w:rPr>
        <w:t>LEARNING</w:t>
      </w:r>
      <w:r>
        <w:rPr>
          <w:spacing w:val="40"/>
          <w:sz w:val="26"/>
        </w:rPr>
        <w:t xml:space="preserve">  </w:t>
      </w:r>
      <w:r>
        <w:rPr>
          <w:sz w:val="26"/>
        </w:rPr>
        <w:t>TECHNIQUES”</w:t>
      </w:r>
    </w:p>
    <w:p w14:paraId="60F3FFDD" w14:textId="77777777" w:rsidR="00B402EE" w:rsidRDefault="00503AC5">
      <w:pPr>
        <w:pStyle w:val="BodyText"/>
        <w:ind w:left="533" w:right="181"/>
        <w:rPr>
          <w:sz w:val="17"/>
        </w:rPr>
      </w:pPr>
      <w:r>
        <w:t>International Journal of Computer Engineering &amp;</w:t>
      </w:r>
      <w:r>
        <w:rPr>
          <w:spacing w:val="-4"/>
        </w:rPr>
        <w:t xml:space="preserve"> </w:t>
      </w:r>
      <w:r>
        <w:t>Technology (IJCET) Volume 8, Issue 5, Sep-Oct 2017, pp. 126–135, Article ID: IJCET_08_05_014 Patra,</w:t>
      </w:r>
      <w:r>
        <w:rPr>
          <w:spacing w:val="-9"/>
        </w:rPr>
        <w:t xml:space="preserve"> </w:t>
      </w:r>
      <w:r>
        <w:t>Braja</w:t>
      </w:r>
      <w:r>
        <w:rPr>
          <w:spacing w:val="-15"/>
        </w:rPr>
        <w:t xml:space="preserve"> </w:t>
      </w:r>
      <w:r>
        <w:t>&amp;</w:t>
      </w:r>
      <w:r>
        <w:rPr>
          <w:spacing w:val="-15"/>
        </w:rPr>
        <w:t xml:space="preserve"> </w:t>
      </w:r>
      <w:r>
        <w:t>Das,</w:t>
      </w:r>
      <w:r>
        <w:rPr>
          <w:spacing w:val="-9"/>
        </w:rPr>
        <w:t xml:space="preserve"> </w:t>
      </w:r>
      <w:r>
        <w:t>Dipankar</w:t>
      </w:r>
      <w:r>
        <w:rPr>
          <w:spacing w:val="-10"/>
        </w:rPr>
        <w:t xml:space="preserve"> </w:t>
      </w:r>
      <w:r>
        <w:t>&amp;</w:t>
      </w:r>
      <w:r>
        <w:rPr>
          <w:spacing w:val="-15"/>
        </w:rPr>
        <w:t xml:space="preserve"> </w:t>
      </w:r>
      <w:r>
        <w:t>Bandyopadhyay,</w:t>
      </w:r>
      <w:r>
        <w:rPr>
          <w:spacing w:val="-9"/>
        </w:rPr>
        <w:t xml:space="preserve"> </w:t>
      </w:r>
      <w:r>
        <w:t>Sivaji.</w:t>
      </w:r>
      <w:r>
        <w:rPr>
          <w:spacing w:val="-9"/>
        </w:rPr>
        <w:t xml:space="preserve"> </w:t>
      </w:r>
      <w:r>
        <w:t>(2013).</w:t>
      </w:r>
      <w:r>
        <w:rPr>
          <w:spacing w:val="-9"/>
        </w:rPr>
        <w:t xml:space="preserve"> </w:t>
      </w:r>
      <w:r>
        <w:t>Automatic</w:t>
      </w:r>
      <w:r>
        <w:rPr>
          <w:spacing w:val="-10"/>
        </w:rPr>
        <w:t xml:space="preserve"> </w:t>
      </w:r>
      <w:r>
        <w:t>Music</w:t>
      </w:r>
      <w:r>
        <w:rPr>
          <w:spacing w:val="-10"/>
        </w:rPr>
        <w:t xml:space="preserve"> </w:t>
      </w:r>
      <w:r>
        <w:t>Mood Classification of Hindi Songs.</w:t>
      </w:r>
      <w:bookmarkStart w:id="41" w:name="CHAPTER_3"/>
      <w:bookmarkStart w:id="42" w:name="3.1.6_FULLY_CONNECTED_LAYER"/>
      <w:bookmarkStart w:id="43" w:name="CHAPTER_4"/>
      <w:bookmarkEnd w:id="41"/>
      <w:bookmarkEnd w:id="42"/>
      <w:bookmarkEnd w:id="43"/>
    </w:p>
    <w:sectPr w:rsidR="00B402EE" w:rsidSect="00A0257D">
      <w:footerReference w:type="default" r:id="rId25"/>
      <w:pgSz w:w="11910" w:h="16840"/>
      <w:pgMar w:top="1276" w:right="880" w:bottom="1220" w:left="1080" w:header="0" w:footer="9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4000E" w14:textId="77777777" w:rsidR="00E3297B" w:rsidRDefault="00503AC5">
      <w:r>
        <w:separator/>
      </w:r>
    </w:p>
  </w:endnote>
  <w:endnote w:type="continuationSeparator" w:id="0">
    <w:p w14:paraId="60F40010" w14:textId="77777777" w:rsidR="00E3297B" w:rsidRDefault="00503A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40007" w14:textId="77777777" w:rsidR="00B402EE" w:rsidRDefault="00431EC8">
    <w:pPr>
      <w:pStyle w:val="BodyText"/>
      <w:spacing w:line="14" w:lineRule="auto"/>
      <w:rPr>
        <w:sz w:val="20"/>
      </w:rPr>
    </w:pPr>
    <w:r>
      <w:pict w14:anchorId="60F4000A">
        <v:shapetype id="_x0000_t202" coordsize="21600,21600" o:spt="202" path="m,l,21600r21600,l21600,xe">
          <v:stroke joinstyle="miter"/>
          <v:path gradientshapeok="t" o:connecttype="rect"/>
        </v:shapetype>
        <v:shape id="docshape1" o:spid="_x0000_s2049" type="#_x0000_t202" style="position:absolute;margin-left:0;margin-top:0;width:14.9pt;height:14.35pt;z-index:251657728;mso-position-horizontal:center;mso-position-horizontal-relative:margin;mso-width-relative:page;mso-height-relative:page" filled="f" stroked="f">
          <v:textbox style="mso-next-textbox:#docshape1" inset="0,0,0,0">
            <w:txbxContent>
              <w:p w14:paraId="60F40011" w14:textId="77777777" w:rsidR="00B402EE" w:rsidRPr="0073641E" w:rsidRDefault="00503AC5">
                <w:pPr>
                  <w:spacing w:before="13"/>
                  <w:ind w:left="60"/>
                  <w:rPr>
                    <w:rFonts w:ascii="Arial"/>
                    <w:lang w:val="en-IN"/>
                  </w:rPr>
                </w:pPr>
                <w:r>
                  <w:rPr>
                    <w:rFonts w:ascii="Arial"/>
                    <w:spacing w:val="-5"/>
                  </w:rPr>
                  <w:fldChar w:fldCharType="begin"/>
                </w:r>
                <w:r>
                  <w:rPr>
                    <w:rFonts w:ascii="Arial"/>
                    <w:spacing w:val="-5"/>
                  </w:rPr>
                  <w:instrText xml:space="preserve"> PAGE  \* roman </w:instrText>
                </w:r>
                <w:r>
                  <w:rPr>
                    <w:rFonts w:ascii="Arial"/>
                    <w:spacing w:val="-5"/>
                  </w:rPr>
                  <w:fldChar w:fldCharType="separate"/>
                </w:r>
                <w:r>
                  <w:rPr>
                    <w:rFonts w:ascii="Arial"/>
                    <w:spacing w:val="-5"/>
                  </w:rPr>
                  <w:t>iv</w:t>
                </w:r>
                <w:r>
                  <w:rPr>
                    <w:rFonts w:ascii="Arial"/>
                    <w:spacing w:val="-5"/>
                  </w:rPr>
                  <w:fldChar w:fldCharType="end"/>
                </w:r>
              </w:p>
            </w:txbxContent>
          </v:textbox>
          <w10:wrap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40008" w14:textId="77777777" w:rsidR="00B402EE" w:rsidRDefault="00503AC5">
    <w:pPr>
      <w:pStyle w:val="BodyText"/>
      <w:spacing w:line="14" w:lineRule="auto"/>
      <w:rPr>
        <w:sz w:val="20"/>
      </w:rPr>
    </w:pPr>
    <w:r>
      <w:rPr>
        <w:noProof/>
      </w:rPr>
      <mc:AlternateContent>
        <mc:Choice Requires="wps">
          <w:drawing>
            <wp:anchor distT="0" distB="0" distL="114300" distR="114300" simplePos="0" relativeHeight="251661312" behindDoc="0" locked="0" layoutInCell="1" allowOverlap="1" wp14:anchorId="60F4000B" wp14:editId="0B368E3A">
              <wp:simplePos x="0" y="0"/>
              <wp:positionH relativeFrom="margin">
                <wp:posOffset>2988946</wp:posOffset>
              </wp:positionH>
              <wp:positionV relativeFrom="paragraph">
                <wp:posOffset>68580</wp:posOffset>
              </wp:positionV>
              <wp:extent cx="190500" cy="235585"/>
              <wp:effectExtent l="0" t="0" r="0" b="12065"/>
              <wp:wrapNone/>
              <wp:docPr id="6" name="Text Box 6"/>
              <wp:cNvGraphicFramePr/>
              <a:graphic xmlns:a="http://schemas.openxmlformats.org/drawingml/2006/main">
                <a:graphicData uri="http://schemas.microsoft.com/office/word/2010/wordprocessingShape">
                  <wps:wsp>
                    <wps:cNvSpPr txBox="1"/>
                    <wps:spPr>
                      <a:xfrm flipH="1">
                        <a:off x="0" y="0"/>
                        <a:ext cx="190500" cy="2355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0F40012" w14:textId="77777777" w:rsidR="00B402EE" w:rsidRPr="00C36035" w:rsidRDefault="00503AC5">
                          <w:pPr>
                            <w:pStyle w:val="Footer"/>
                            <w:rPr>
                              <w:b/>
                              <w:bCs/>
                              <w:color w:val="000000" w:themeColor="text1"/>
                            </w:rPr>
                          </w:pPr>
                          <w:r w:rsidRPr="00C36035">
                            <w:rPr>
                              <w:b/>
                              <w:bCs/>
                              <w:color w:val="000000" w:themeColor="text1"/>
                            </w:rPr>
                            <w:fldChar w:fldCharType="begin"/>
                          </w:r>
                          <w:r w:rsidRPr="00C36035">
                            <w:rPr>
                              <w:b/>
                              <w:bCs/>
                              <w:color w:val="000000" w:themeColor="text1"/>
                            </w:rPr>
                            <w:instrText xml:space="preserve"> PAGE  \* MERGEFORMAT </w:instrText>
                          </w:r>
                          <w:r w:rsidRPr="00C36035">
                            <w:rPr>
                              <w:b/>
                              <w:bCs/>
                              <w:color w:val="000000" w:themeColor="text1"/>
                            </w:rPr>
                            <w:fldChar w:fldCharType="separate"/>
                          </w:r>
                          <w:r w:rsidRPr="00C36035">
                            <w:rPr>
                              <w:b/>
                              <w:bCs/>
                              <w:color w:val="000000" w:themeColor="text1"/>
                            </w:rPr>
                            <w:t>7</w:t>
                          </w:r>
                          <w:r w:rsidRPr="00C36035">
                            <w:rPr>
                              <w:b/>
                              <w:bCs/>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60F4000B" id="_x0000_t202" coordsize="21600,21600" o:spt="202" path="m,l,21600r21600,l21600,xe">
              <v:stroke joinstyle="miter"/>
              <v:path gradientshapeok="t" o:connecttype="rect"/>
            </v:shapetype>
            <v:shape id="Text Box 6" o:spid="_x0000_s1026" type="#_x0000_t202" style="position:absolute;margin-left:235.35pt;margin-top:5.4pt;width:15pt;height:18.55pt;flip:x;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" filled="f" stroked="f" strokeweight=".5pt">
              <v:textbox inset="0,0,0,0">
                <w:txbxContent>
                  <w:p w14:paraId="60F40012" w14:textId="77777777" w:rsidR="00B402EE" w:rsidRPr="00C36035" w:rsidRDefault="00503AC5">
                    <w:pPr>
                      <w:pStyle w:val="Footer"/>
                      <w:rPr>
                        <w:b/>
                        <w:bCs/>
                        <w:color w:val="000000" w:themeColor="text1"/>
                      </w:rPr>
                    </w:pPr>
                    <w:r w:rsidRPr="00C36035">
                      <w:rPr>
                        <w:b/>
                        <w:bCs/>
                        <w:color w:val="000000" w:themeColor="text1"/>
                      </w:rPr>
                      <w:fldChar w:fldCharType="begin"/>
                    </w:r>
                    <w:r w:rsidRPr="00C36035">
                      <w:rPr>
                        <w:b/>
                        <w:bCs/>
                        <w:color w:val="000000" w:themeColor="text1"/>
                      </w:rPr>
                      <w:instrText xml:space="preserve"> PAGE  \* MERGEFORMAT </w:instrText>
                    </w:r>
                    <w:r w:rsidRPr="00C36035">
                      <w:rPr>
                        <w:b/>
                        <w:bCs/>
                        <w:color w:val="000000" w:themeColor="text1"/>
                      </w:rPr>
                      <w:fldChar w:fldCharType="separate"/>
                    </w:r>
                    <w:r w:rsidRPr="00C36035">
                      <w:rPr>
                        <w:b/>
                        <w:bCs/>
                        <w:color w:val="000000" w:themeColor="text1"/>
                      </w:rPr>
                      <w:t>7</w:t>
                    </w:r>
                    <w:r w:rsidRPr="00C36035">
                      <w:rPr>
                        <w:b/>
                        <w:bCs/>
                        <w:color w:val="000000" w:themeColor="text1"/>
                      </w:rPr>
                      <w:fldChar w:fldCharType="end"/>
                    </w:r>
                  </w:p>
                </w:txbxContent>
              </v:textbox>
              <w10:wrap anchorx="margin"/>
            </v:shape>
          </w:pict>
        </mc:Fallback>
      </mc:AlternateContent>
    </w:r>
    <w:r>
      <w:rPr>
        <w:noProof/>
      </w:rPr>
      <mc:AlternateContent>
        <mc:Choice Requires="wps">
          <w:drawing>
            <wp:anchor distT="0" distB="0" distL="114300" distR="114300" simplePos="0" relativeHeight="251656192" behindDoc="0" locked="0" layoutInCell="1" allowOverlap="1" wp14:anchorId="60F4000D" wp14:editId="60F4000E">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0F40013" w14:textId="77777777" w:rsidR="00B402EE" w:rsidRDefault="00B402EE">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60F4000D" id="Text Box 5" o:spid="_x0000_s1027" type="#_x0000_t202" style="position:absolute;margin-left:0;margin-top:0;width:2in;height:2in;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60F40013" w14:textId="77777777" w:rsidR="00B402EE" w:rsidRDefault="00B402EE">
                    <w:pPr>
                      <w:pStyle w:val="Footer"/>
                    </w:pPr>
                  </w:p>
                </w:txbxContent>
              </v:textbox>
              <w10:wrap anchorx="margin"/>
            </v:shape>
          </w:pict>
        </mc:Fallback>
      </mc:AlternateContent>
    </w:r>
    <w:r w:rsidR="00431EC8">
      <w:pict w14:anchorId="60F4000F">
        <v:shape id="docshape2" o:spid="_x0000_s2050" type="#_x0000_t202" style="position:absolute;margin-left:290.6pt;margin-top:780pt;width:18.4pt;height:18.5pt;z-index:-251657728;mso-position-horizontal-relative:page;mso-position-vertical-relative:page;mso-width-relative:page;mso-height-relative:page" filled="f" stroked="f">
          <v:textbox inset="0,0,0,0">
            <w:txbxContent>
              <w:p w14:paraId="60F40014" w14:textId="77777777" w:rsidR="00B402EE" w:rsidRDefault="00B402EE">
                <w:pPr>
                  <w:spacing w:before="13"/>
                  <w:ind w:left="60"/>
                  <w:rPr>
                    <w:rFonts w:ascii="Arial"/>
                    <w:lang w:val="en-IN"/>
                  </w:rPr>
                </w:pPr>
              </w:p>
              <w:p w14:paraId="60F40015" w14:textId="77777777" w:rsidR="00B402EE" w:rsidRDefault="00B402EE">
                <w:pPr>
                  <w:spacing w:before="13"/>
                  <w:ind w:left="60"/>
                  <w:rPr>
                    <w:rFonts w:ascii="Arial"/>
                    <w:lang w:val="en-IN"/>
                  </w:rPr>
                </w:pP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40009" w14:textId="77777777" w:rsidR="00B402EE" w:rsidRDefault="00431EC8">
    <w:pPr>
      <w:pStyle w:val="BodyText"/>
      <w:spacing w:line="14" w:lineRule="auto"/>
      <w:rPr>
        <w:sz w:val="14"/>
      </w:rPr>
    </w:pPr>
    <w:r>
      <w:pict w14:anchorId="60F40010">
        <v:shapetype id="_x0000_t202" coordsize="21600,21600" o:spt="202" path="m,l,21600r21600,l21600,xe">
          <v:stroke joinstyle="miter"/>
          <v:path gradientshapeok="t" o:connecttype="rect"/>
        </v:shapetype>
        <v:shape id="docshape3" o:spid="_x0000_s2051" type="#_x0000_t202" style="position:absolute;margin-left:0;margin-top:0;width:18.5pt;height:14.85pt;z-index:251659776;mso-position-horizontal:center;mso-position-horizontal-relative:margin;mso-width-relative:page;mso-height-relative:page" filled="f" stroked="f">
          <v:textbox style="mso-next-textbox:#docshape3" inset="0,0,0,0">
            <w:txbxContent>
              <w:p w14:paraId="60F40016" w14:textId="50D5FC0C" w:rsidR="00B402EE" w:rsidRPr="00C36035" w:rsidRDefault="00C36035">
                <w:pPr>
                  <w:spacing w:before="13"/>
                  <w:ind w:left="36"/>
                  <w:rPr>
                    <w:b/>
                    <w:bCs/>
                    <w:lang w:val="en-IN"/>
                  </w:rPr>
                </w:pPr>
                <w:r w:rsidRPr="00C36035">
                  <w:rPr>
                    <w:b/>
                    <w:bCs/>
                    <w:spacing w:val="-5"/>
                    <w:lang w:val="en-IN"/>
                  </w:rPr>
                  <w:t>38</w:t>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4000A" w14:textId="77777777" w:rsidR="00E3297B" w:rsidRDefault="00503AC5">
      <w:r>
        <w:separator/>
      </w:r>
    </w:p>
  </w:footnote>
  <w:footnote w:type="continuationSeparator" w:id="0">
    <w:p w14:paraId="60F4000C" w14:textId="77777777" w:rsidR="00E3297B" w:rsidRDefault="00503A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4DABBAD"/>
    <w:multiLevelType w:val="multilevel"/>
    <w:tmpl w:val="84DABBAD"/>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9239341B"/>
    <w:multiLevelType w:val="multilevel"/>
    <w:tmpl w:val="9239341B"/>
    <w:lvl w:ilvl="0">
      <w:start w:val="5"/>
      <w:numFmt w:val="decimal"/>
      <w:lvlText w:val="%1"/>
      <w:lvlJc w:val="left"/>
      <w:pPr>
        <w:ind w:left="711" w:hanging="390"/>
      </w:pPr>
      <w:rPr>
        <w:rFonts w:hint="default"/>
        <w:lang w:val="en-US" w:eastAsia="en-US" w:bidi="ar-SA"/>
      </w:rPr>
    </w:lvl>
    <w:lvl w:ilvl="1">
      <w:start w:val="1"/>
      <w:numFmt w:val="decimal"/>
      <w:lvlText w:val="%1.%2"/>
      <w:lvlJc w:val="left"/>
      <w:pPr>
        <w:ind w:left="711" w:hanging="390"/>
      </w:pPr>
      <w:rPr>
        <w:rFonts w:ascii="Times New Roman" w:eastAsia="Times New Roman" w:hAnsi="Times New Roman" w:cs="Times New Roman" w:hint="default"/>
        <w:b/>
        <w:bCs/>
        <w:i w:val="0"/>
        <w:iCs w:val="0"/>
        <w:w w:val="95"/>
        <w:sz w:val="26"/>
        <w:szCs w:val="26"/>
        <w:lang w:val="en-US" w:eastAsia="en-US" w:bidi="ar-SA"/>
      </w:rPr>
    </w:lvl>
    <w:lvl w:ilvl="2">
      <w:start w:val="1"/>
      <w:numFmt w:val="decimal"/>
      <w:lvlText w:val="%1.%2.%3"/>
      <w:lvlJc w:val="left"/>
      <w:pPr>
        <w:ind w:left="587" w:hanging="587"/>
        <w:jc w:val="right"/>
      </w:pPr>
      <w:rPr>
        <w:rFonts w:hint="default"/>
        <w:w w:val="95"/>
        <w:lang w:val="en-US" w:eastAsia="en-US" w:bidi="ar-SA"/>
      </w:rPr>
    </w:lvl>
    <w:lvl w:ilvl="3">
      <w:numFmt w:val="bullet"/>
      <w:lvlText w:val="•"/>
      <w:lvlJc w:val="left"/>
      <w:pPr>
        <w:ind w:left="2941" w:hanging="587"/>
      </w:pPr>
      <w:rPr>
        <w:rFonts w:hint="default"/>
        <w:lang w:val="en-US" w:eastAsia="en-US" w:bidi="ar-SA"/>
      </w:rPr>
    </w:lvl>
    <w:lvl w:ilvl="4">
      <w:numFmt w:val="bullet"/>
      <w:lvlText w:val="•"/>
      <w:lvlJc w:val="left"/>
      <w:pPr>
        <w:ind w:left="3942" w:hanging="587"/>
      </w:pPr>
      <w:rPr>
        <w:rFonts w:hint="default"/>
        <w:lang w:val="en-US" w:eastAsia="en-US" w:bidi="ar-SA"/>
      </w:rPr>
    </w:lvl>
    <w:lvl w:ilvl="5">
      <w:numFmt w:val="bullet"/>
      <w:lvlText w:val="•"/>
      <w:lvlJc w:val="left"/>
      <w:pPr>
        <w:ind w:left="4943" w:hanging="587"/>
      </w:pPr>
      <w:rPr>
        <w:rFonts w:hint="default"/>
        <w:lang w:val="en-US" w:eastAsia="en-US" w:bidi="ar-SA"/>
      </w:rPr>
    </w:lvl>
    <w:lvl w:ilvl="6">
      <w:numFmt w:val="bullet"/>
      <w:lvlText w:val="•"/>
      <w:lvlJc w:val="left"/>
      <w:pPr>
        <w:ind w:left="5944" w:hanging="587"/>
      </w:pPr>
      <w:rPr>
        <w:rFonts w:hint="default"/>
        <w:lang w:val="en-US" w:eastAsia="en-US" w:bidi="ar-SA"/>
      </w:rPr>
    </w:lvl>
    <w:lvl w:ilvl="7">
      <w:numFmt w:val="bullet"/>
      <w:lvlText w:val="•"/>
      <w:lvlJc w:val="left"/>
      <w:pPr>
        <w:ind w:left="6945" w:hanging="587"/>
      </w:pPr>
      <w:rPr>
        <w:rFonts w:hint="default"/>
        <w:lang w:val="en-US" w:eastAsia="en-US" w:bidi="ar-SA"/>
      </w:rPr>
    </w:lvl>
    <w:lvl w:ilvl="8">
      <w:numFmt w:val="bullet"/>
      <w:lvlText w:val="•"/>
      <w:lvlJc w:val="left"/>
      <w:pPr>
        <w:ind w:left="7946" w:hanging="587"/>
      </w:pPr>
      <w:rPr>
        <w:rFonts w:hint="default"/>
        <w:lang w:val="en-US" w:eastAsia="en-US" w:bidi="ar-SA"/>
      </w:rPr>
    </w:lvl>
  </w:abstractNum>
  <w:abstractNum w:abstractNumId="2" w15:restartNumberingAfterBreak="0">
    <w:nsid w:val="B5E306ED"/>
    <w:multiLevelType w:val="multilevel"/>
    <w:tmpl w:val="B5E306ED"/>
    <w:lvl w:ilvl="0">
      <w:start w:val="1"/>
      <w:numFmt w:val="decimal"/>
      <w:lvlText w:val="%1"/>
      <w:lvlJc w:val="left"/>
      <w:pPr>
        <w:ind w:left="760" w:hanging="653"/>
      </w:pPr>
      <w:rPr>
        <w:rFonts w:hint="default"/>
        <w:lang w:val="en-US" w:eastAsia="en-US" w:bidi="ar-SA"/>
      </w:rPr>
    </w:lvl>
    <w:lvl w:ilvl="1">
      <w:start w:val="1"/>
      <w:numFmt w:val="decimal"/>
      <w:lvlText w:val="%1.%2"/>
      <w:lvlJc w:val="left"/>
      <w:pPr>
        <w:ind w:left="760" w:hanging="653"/>
      </w:pPr>
      <w:rPr>
        <w:rFonts w:hint="default"/>
        <w:lang w:val="en-US" w:eastAsia="en-US" w:bidi="ar-SA"/>
      </w:rPr>
    </w:lvl>
    <w:lvl w:ilvl="2">
      <w:start w:val="2"/>
      <w:numFmt w:val="decimal"/>
      <w:lvlText w:val="%1.%2.%3."/>
      <w:lvlJc w:val="left"/>
      <w:pPr>
        <w:ind w:left="760" w:hanging="653"/>
      </w:pPr>
      <w:rPr>
        <w:rFonts w:ascii="Times New Roman" w:eastAsia="Times New Roman" w:hAnsi="Times New Roman" w:cs="Times New Roman" w:hint="default"/>
        <w:b/>
        <w:bCs/>
        <w:i w:val="0"/>
        <w:iCs w:val="0"/>
        <w:color w:val="333333"/>
        <w:w w:val="99"/>
        <w:sz w:val="26"/>
        <w:szCs w:val="26"/>
        <w:lang w:val="en-US" w:eastAsia="en-US" w:bidi="ar-SA"/>
      </w:rPr>
    </w:lvl>
    <w:lvl w:ilvl="3">
      <w:numFmt w:val="bullet"/>
      <w:lvlText w:val="•"/>
      <w:lvlJc w:val="left"/>
      <w:pPr>
        <w:ind w:left="3786" w:hanging="653"/>
      </w:pPr>
      <w:rPr>
        <w:rFonts w:hint="default"/>
        <w:lang w:val="en-US" w:eastAsia="en-US" w:bidi="ar-SA"/>
      </w:rPr>
    </w:lvl>
    <w:lvl w:ilvl="4">
      <w:numFmt w:val="bullet"/>
      <w:lvlText w:val="•"/>
      <w:lvlJc w:val="left"/>
      <w:pPr>
        <w:ind w:left="4795" w:hanging="653"/>
      </w:pPr>
      <w:rPr>
        <w:rFonts w:hint="default"/>
        <w:lang w:val="en-US" w:eastAsia="en-US" w:bidi="ar-SA"/>
      </w:rPr>
    </w:lvl>
    <w:lvl w:ilvl="5">
      <w:numFmt w:val="bullet"/>
      <w:lvlText w:val="•"/>
      <w:lvlJc w:val="left"/>
      <w:pPr>
        <w:ind w:left="5804" w:hanging="653"/>
      </w:pPr>
      <w:rPr>
        <w:rFonts w:hint="default"/>
        <w:lang w:val="en-US" w:eastAsia="en-US" w:bidi="ar-SA"/>
      </w:rPr>
    </w:lvl>
    <w:lvl w:ilvl="6">
      <w:numFmt w:val="bullet"/>
      <w:lvlText w:val="•"/>
      <w:lvlJc w:val="left"/>
      <w:pPr>
        <w:ind w:left="6812" w:hanging="653"/>
      </w:pPr>
      <w:rPr>
        <w:rFonts w:hint="default"/>
        <w:lang w:val="en-US" w:eastAsia="en-US" w:bidi="ar-SA"/>
      </w:rPr>
    </w:lvl>
    <w:lvl w:ilvl="7">
      <w:numFmt w:val="bullet"/>
      <w:lvlText w:val="•"/>
      <w:lvlJc w:val="left"/>
      <w:pPr>
        <w:ind w:left="7821" w:hanging="653"/>
      </w:pPr>
      <w:rPr>
        <w:rFonts w:hint="default"/>
        <w:lang w:val="en-US" w:eastAsia="en-US" w:bidi="ar-SA"/>
      </w:rPr>
    </w:lvl>
    <w:lvl w:ilvl="8">
      <w:numFmt w:val="bullet"/>
      <w:lvlText w:val="•"/>
      <w:lvlJc w:val="left"/>
      <w:pPr>
        <w:ind w:left="8830" w:hanging="653"/>
      </w:pPr>
      <w:rPr>
        <w:rFonts w:hint="default"/>
        <w:lang w:val="en-US" w:eastAsia="en-US" w:bidi="ar-SA"/>
      </w:rPr>
    </w:lvl>
  </w:abstractNum>
  <w:abstractNum w:abstractNumId="3" w15:restartNumberingAfterBreak="0">
    <w:nsid w:val="BF205925"/>
    <w:multiLevelType w:val="multilevel"/>
    <w:tmpl w:val="BF205925"/>
    <w:lvl w:ilvl="0">
      <w:start w:val="1"/>
      <w:numFmt w:val="decimal"/>
      <w:lvlText w:val="%1"/>
      <w:lvlJc w:val="left"/>
      <w:pPr>
        <w:ind w:left="669" w:hanging="514"/>
      </w:pPr>
      <w:rPr>
        <w:rFonts w:hint="default"/>
        <w:lang w:val="en-US" w:eastAsia="en-US" w:bidi="ar-SA"/>
      </w:rPr>
    </w:lvl>
    <w:lvl w:ilvl="1">
      <w:start w:val="1"/>
      <w:numFmt w:val="decimal"/>
      <w:lvlText w:val="%1.%2"/>
      <w:lvlJc w:val="left"/>
      <w:pPr>
        <w:ind w:left="669" w:hanging="514"/>
        <w:jc w:val="right"/>
      </w:pPr>
      <w:rPr>
        <w:rFonts w:hint="default"/>
        <w:w w:val="95"/>
        <w:lang w:val="en-US" w:eastAsia="en-US" w:bidi="ar-SA"/>
      </w:rPr>
    </w:lvl>
    <w:lvl w:ilvl="2">
      <w:numFmt w:val="bullet"/>
      <w:lvlText w:val="•"/>
      <w:lvlJc w:val="left"/>
      <w:pPr>
        <w:ind w:left="2697" w:hanging="514"/>
      </w:pPr>
      <w:rPr>
        <w:rFonts w:hint="default"/>
        <w:lang w:val="en-US" w:eastAsia="en-US" w:bidi="ar-SA"/>
      </w:rPr>
    </w:lvl>
    <w:lvl w:ilvl="3">
      <w:numFmt w:val="bullet"/>
      <w:lvlText w:val="•"/>
      <w:lvlJc w:val="left"/>
      <w:pPr>
        <w:ind w:left="3716" w:hanging="514"/>
      </w:pPr>
      <w:rPr>
        <w:rFonts w:hint="default"/>
        <w:lang w:val="en-US" w:eastAsia="en-US" w:bidi="ar-SA"/>
      </w:rPr>
    </w:lvl>
    <w:lvl w:ilvl="4">
      <w:numFmt w:val="bullet"/>
      <w:lvlText w:val="•"/>
      <w:lvlJc w:val="left"/>
      <w:pPr>
        <w:ind w:left="4735" w:hanging="514"/>
      </w:pPr>
      <w:rPr>
        <w:rFonts w:hint="default"/>
        <w:lang w:val="en-US" w:eastAsia="en-US" w:bidi="ar-SA"/>
      </w:rPr>
    </w:lvl>
    <w:lvl w:ilvl="5">
      <w:numFmt w:val="bullet"/>
      <w:lvlText w:val="•"/>
      <w:lvlJc w:val="left"/>
      <w:pPr>
        <w:ind w:left="5754" w:hanging="514"/>
      </w:pPr>
      <w:rPr>
        <w:rFonts w:hint="default"/>
        <w:lang w:val="en-US" w:eastAsia="en-US" w:bidi="ar-SA"/>
      </w:rPr>
    </w:lvl>
    <w:lvl w:ilvl="6">
      <w:numFmt w:val="bullet"/>
      <w:lvlText w:val="•"/>
      <w:lvlJc w:val="left"/>
      <w:pPr>
        <w:ind w:left="6772" w:hanging="514"/>
      </w:pPr>
      <w:rPr>
        <w:rFonts w:hint="default"/>
        <w:lang w:val="en-US" w:eastAsia="en-US" w:bidi="ar-SA"/>
      </w:rPr>
    </w:lvl>
    <w:lvl w:ilvl="7">
      <w:numFmt w:val="bullet"/>
      <w:lvlText w:val="•"/>
      <w:lvlJc w:val="left"/>
      <w:pPr>
        <w:ind w:left="7791" w:hanging="514"/>
      </w:pPr>
      <w:rPr>
        <w:rFonts w:hint="default"/>
        <w:lang w:val="en-US" w:eastAsia="en-US" w:bidi="ar-SA"/>
      </w:rPr>
    </w:lvl>
    <w:lvl w:ilvl="8">
      <w:numFmt w:val="bullet"/>
      <w:lvlText w:val="•"/>
      <w:lvlJc w:val="left"/>
      <w:pPr>
        <w:ind w:left="8810" w:hanging="514"/>
      </w:pPr>
      <w:rPr>
        <w:rFonts w:hint="default"/>
        <w:lang w:val="en-US" w:eastAsia="en-US" w:bidi="ar-SA"/>
      </w:rPr>
    </w:lvl>
  </w:abstractNum>
  <w:abstractNum w:abstractNumId="4" w15:restartNumberingAfterBreak="0">
    <w:nsid w:val="CF092B84"/>
    <w:multiLevelType w:val="multilevel"/>
    <w:tmpl w:val="CF092B84"/>
    <w:lvl w:ilvl="0">
      <w:start w:val="3"/>
      <w:numFmt w:val="decimal"/>
      <w:lvlText w:val="%1"/>
      <w:lvlJc w:val="left"/>
      <w:pPr>
        <w:ind w:left="492" w:hanging="365"/>
      </w:pPr>
      <w:rPr>
        <w:rFonts w:hint="default"/>
        <w:lang w:val="en-US" w:eastAsia="en-US" w:bidi="ar-SA"/>
      </w:rPr>
    </w:lvl>
    <w:lvl w:ilvl="1">
      <w:start w:val="1"/>
      <w:numFmt w:val="decimal"/>
      <w:lvlText w:val="%1.%2"/>
      <w:lvlJc w:val="left"/>
      <w:pPr>
        <w:ind w:left="492" w:hanging="365"/>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1634" w:hanging="365"/>
      </w:pPr>
      <w:rPr>
        <w:rFonts w:hint="default"/>
        <w:lang w:val="en-US" w:eastAsia="en-US" w:bidi="ar-SA"/>
      </w:rPr>
    </w:lvl>
    <w:lvl w:ilvl="3">
      <w:numFmt w:val="bullet"/>
      <w:lvlText w:val="•"/>
      <w:lvlJc w:val="left"/>
      <w:pPr>
        <w:ind w:left="2201" w:hanging="365"/>
      </w:pPr>
      <w:rPr>
        <w:rFonts w:hint="default"/>
        <w:lang w:val="en-US" w:eastAsia="en-US" w:bidi="ar-SA"/>
      </w:rPr>
    </w:lvl>
    <w:lvl w:ilvl="4">
      <w:numFmt w:val="bullet"/>
      <w:lvlText w:val="•"/>
      <w:lvlJc w:val="left"/>
      <w:pPr>
        <w:ind w:left="2769" w:hanging="365"/>
      </w:pPr>
      <w:rPr>
        <w:rFonts w:hint="default"/>
        <w:lang w:val="en-US" w:eastAsia="en-US" w:bidi="ar-SA"/>
      </w:rPr>
    </w:lvl>
    <w:lvl w:ilvl="5">
      <w:numFmt w:val="bullet"/>
      <w:lvlText w:val="•"/>
      <w:lvlJc w:val="left"/>
      <w:pPr>
        <w:ind w:left="3336" w:hanging="365"/>
      </w:pPr>
      <w:rPr>
        <w:rFonts w:hint="default"/>
        <w:lang w:val="en-US" w:eastAsia="en-US" w:bidi="ar-SA"/>
      </w:rPr>
    </w:lvl>
    <w:lvl w:ilvl="6">
      <w:numFmt w:val="bullet"/>
      <w:lvlText w:val="•"/>
      <w:lvlJc w:val="left"/>
      <w:pPr>
        <w:ind w:left="3903" w:hanging="365"/>
      </w:pPr>
      <w:rPr>
        <w:rFonts w:hint="default"/>
        <w:lang w:val="en-US" w:eastAsia="en-US" w:bidi="ar-SA"/>
      </w:rPr>
    </w:lvl>
    <w:lvl w:ilvl="7">
      <w:numFmt w:val="bullet"/>
      <w:lvlText w:val="•"/>
      <w:lvlJc w:val="left"/>
      <w:pPr>
        <w:ind w:left="4471" w:hanging="365"/>
      </w:pPr>
      <w:rPr>
        <w:rFonts w:hint="default"/>
        <w:lang w:val="en-US" w:eastAsia="en-US" w:bidi="ar-SA"/>
      </w:rPr>
    </w:lvl>
    <w:lvl w:ilvl="8">
      <w:numFmt w:val="bullet"/>
      <w:lvlText w:val="•"/>
      <w:lvlJc w:val="left"/>
      <w:pPr>
        <w:ind w:left="5038" w:hanging="365"/>
      </w:pPr>
      <w:rPr>
        <w:rFonts w:hint="default"/>
        <w:lang w:val="en-US" w:eastAsia="en-US" w:bidi="ar-SA"/>
      </w:rPr>
    </w:lvl>
  </w:abstractNum>
  <w:abstractNum w:abstractNumId="5" w15:restartNumberingAfterBreak="0">
    <w:nsid w:val="F4B5D9F5"/>
    <w:multiLevelType w:val="multilevel"/>
    <w:tmpl w:val="F4B5D9F5"/>
    <w:lvl w:ilvl="0">
      <w:start w:val="1"/>
      <w:numFmt w:val="decimal"/>
      <w:lvlText w:val="[%1]"/>
      <w:lvlJc w:val="left"/>
      <w:pPr>
        <w:ind w:left="533" w:hanging="432"/>
      </w:pPr>
      <w:rPr>
        <w:rFonts w:ascii="Times New Roman" w:eastAsia="Times New Roman" w:hAnsi="Times New Roman" w:cs="Times New Roman" w:hint="default"/>
        <w:b w:val="0"/>
        <w:bCs w:val="0"/>
        <w:i w:val="0"/>
        <w:iCs w:val="0"/>
        <w:w w:val="99"/>
        <w:sz w:val="26"/>
        <w:szCs w:val="26"/>
        <w:lang w:val="en-US" w:eastAsia="en-US" w:bidi="ar-SA"/>
      </w:rPr>
    </w:lvl>
    <w:lvl w:ilvl="1">
      <w:numFmt w:val="bullet"/>
      <w:lvlText w:val="•"/>
      <w:lvlJc w:val="left"/>
      <w:pPr>
        <w:ind w:left="1480" w:hanging="432"/>
      </w:pPr>
      <w:rPr>
        <w:rFonts w:hint="default"/>
        <w:lang w:val="en-US" w:eastAsia="en-US" w:bidi="ar-SA"/>
      </w:rPr>
    </w:lvl>
    <w:lvl w:ilvl="2">
      <w:numFmt w:val="bullet"/>
      <w:lvlText w:val="•"/>
      <w:lvlJc w:val="left"/>
      <w:pPr>
        <w:ind w:left="2421" w:hanging="432"/>
      </w:pPr>
      <w:rPr>
        <w:rFonts w:hint="default"/>
        <w:lang w:val="en-US" w:eastAsia="en-US" w:bidi="ar-SA"/>
      </w:rPr>
    </w:lvl>
    <w:lvl w:ilvl="3">
      <w:numFmt w:val="bullet"/>
      <w:lvlText w:val="•"/>
      <w:lvlJc w:val="left"/>
      <w:pPr>
        <w:ind w:left="3362" w:hanging="432"/>
      </w:pPr>
      <w:rPr>
        <w:rFonts w:hint="default"/>
        <w:lang w:val="en-US" w:eastAsia="en-US" w:bidi="ar-SA"/>
      </w:rPr>
    </w:lvl>
    <w:lvl w:ilvl="4">
      <w:numFmt w:val="bullet"/>
      <w:lvlText w:val="•"/>
      <w:lvlJc w:val="left"/>
      <w:pPr>
        <w:ind w:left="4303" w:hanging="432"/>
      </w:pPr>
      <w:rPr>
        <w:rFonts w:hint="default"/>
        <w:lang w:val="en-US" w:eastAsia="en-US" w:bidi="ar-SA"/>
      </w:rPr>
    </w:lvl>
    <w:lvl w:ilvl="5">
      <w:numFmt w:val="bullet"/>
      <w:lvlText w:val="•"/>
      <w:lvlJc w:val="left"/>
      <w:pPr>
        <w:ind w:left="5244" w:hanging="432"/>
      </w:pPr>
      <w:rPr>
        <w:rFonts w:hint="default"/>
        <w:lang w:val="en-US" w:eastAsia="en-US" w:bidi="ar-SA"/>
      </w:rPr>
    </w:lvl>
    <w:lvl w:ilvl="6">
      <w:numFmt w:val="bullet"/>
      <w:lvlText w:val="•"/>
      <w:lvlJc w:val="left"/>
      <w:pPr>
        <w:ind w:left="6185" w:hanging="432"/>
      </w:pPr>
      <w:rPr>
        <w:rFonts w:hint="default"/>
        <w:lang w:val="en-US" w:eastAsia="en-US" w:bidi="ar-SA"/>
      </w:rPr>
    </w:lvl>
    <w:lvl w:ilvl="7">
      <w:numFmt w:val="bullet"/>
      <w:lvlText w:val="•"/>
      <w:lvlJc w:val="left"/>
      <w:pPr>
        <w:ind w:left="7126" w:hanging="432"/>
      </w:pPr>
      <w:rPr>
        <w:rFonts w:hint="default"/>
        <w:lang w:val="en-US" w:eastAsia="en-US" w:bidi="ar-SA"/>
      </w:rPr>
    </w:lvl>
    <w:lvl w:ilvl="8">
      <w:numFmt w:val="bullet"/>
      <w:lvlText w:val="•"/>
      <w:lvlJc w:val="left"/>
      <w:pPr>
        <w:ind w:left="8067" w:hanging="432"/>
      </w:pPr>
      <w:rPr>
        <w:rFonts w:hint="default"/>
        <w:lang w:val="en-US" w:eastAsia="en-US" w:bidi="ar-SA"/>
      </w:rPr>
    </w:lvl>
  </w:abstractNum>
  <w:abstractNum w:abstractNumId="6" w15:restartNumberingAfterBreak="0">
    <w:nsid w:val="0053208E"/>
    <w:multiLevelType w:val="multilevel"/>
    <w:tmpl w:val="0053208E"/>
    <w:lvl w:ilvl="0">
      <w:start w:val="1"/>
      <w:numFmt w:val="decimal"/>
      <w:lvlText w:val="%1"/>
      <w:lvlJc w:val="left"/>
      <w:pPr>
        <w:ind w:left="545" w:hanging="418"/>
      </w:pPr>
      <w:rPr>
        <w:rFonts w:hint="default"/>
        <w:lang w:val="en-US" w:eastAsia="en-US" w:bidi="ar-SA"/>
      </w:rPr>
    </w:lvl>
    <w:lvl w:ilvl="1">
      <w:start w:val="2"/>
      <w:numFmt w:val="decimal"/>
      <w:lvlText w:val="%1.%2"/>
      <w:lvlJc w:val="left"/>
      <w:pPr>
        <w:ind w:left="545" w:hanging="418"/>
      </w:pPr>
      <w:rPr>
        <w:rFonts w:ascii="Times New Roman" w:eastAsia="Times New Roman" w:hAnsi="Times New Roman" w:cs="Times New Roman" w:hint="default"/>
        <w:b w:val="0"/>
        <w:bCs w:val="0"/>
        <w:i w:val="0"/>
        <w:iCs w:val="0"/>
        <w:spacing w:val="-4"/>
        <w:w w:val="95"/>
        <w:sz w:val="24"/>
        <w:szCs w:val="24"/>
        <w:lang w:val="en-US" w:eastAsia="en-US" w:bidi="ar-SA"/>
      </w:rPr>
    </w:lvl>
    <w:lvl w:ilvl="2">
      <w:numFmt w:val="bullet"/>
      <w:lvlText w:val="•"/>
      <w:lvlJc w:val="left"/>
      <w:pPr>
        <w:ind w:left="1666" w:hanging="418"/>
      </w:pPr>
      <w:rPr>
        <w:rFonts w:hint="default"/>
        <w:lang w:val="en-US" w:eastAsia="en-US" w:bidi="ar-SA"/>
      </w:rPr>
    </w:lvl>
    <w:lvl w:ilvl="3">
      <w:numFmt w:val="bullet"/>
      <w:lvlText w:val="•"/>
      <w:lvlJc w:val="left"/>
      <w:pPr>
        <w:ind w:left="2229" w:hanging="418"/>
      </w:pPr>
      <w:rPr>
        <w:rFonts w:hint="default"/>
        <w:lang w:val="en-US" w:eastAsia="en-US" w:bidi="ar-SA"/>
      </w:rPr>
    </w:lvl>
    <w:lvl w:ilvl="4">
      <w:numFmt w:val="bullet"/>
      <w:lvlText w:val="•"/>
      <w:lvlJc w:val="left"/>
      <w:pPr>
        <w:ind w:left="2793" w:hanging="418"/>
      </w:pPr>
      <w:rPr>
        <w:rFonts w:hint="default"/>
        <w:lang w:val="en-US" w:eastAsia="en-US" w:bidi="ar-SA"/>
      </w:rPr>
    </w:lvl>
    <w:lvl w:ilvl="5">
      <w:numFmt w:val="bullet"/>
      <w:lvlText w:val="•"/>
      <w:lvlJc w:val="left"/>
      <w:pPr>
        <w:ind w:left="3356" w:hanging="418"/>
      </w:pPr>
      <w:rPr>
        <w:rFonts w:hint="default"/>
        <w:lang w:val="en-US" w:eastAsia="en-US" w:bidi="ar-SA"/>
      </w:rPr>
    </w:lvl>
    <w:lvl w:ilvl="6">
      <w:numFmt w:val="bullet"/>
      <w:lvlText w:val="•"/>
      <w:lvlJc w:val="left"/>
      <w:pPr>
        <w:ind w:left="3919" w:hanging="418"/>
      </w:pPr>
      <w:rPr>
        <w:rFonts w:hint="default"/>
        <w:lang w:val="en-US" w:eastAsia="en-US" w:bidi="ar-SA"/>
      </w:rPr>
    </w:lvl>
    <w:lvl w:ilvl="7">
      <w:numFmt w:val="bullet"/>
      <w:lvlText w:val="•"/>
      <w:lvlJc w:val="left"/>
      <w:pPr>
        <w:ind w:left="4483" w:hanging="418"/>
      </w:pPr>
      <w:rPr>
        <w:rFonts w:hint="default"/>
        <w:lang w:val="en-US" w:eastAsia="en-US" w:bidi="ar-SA"/>
      </w:rPr>
    </w:lvl>
    <w:lvl w:ilvl="8">
      <w:numFmt w:val="bullet"/>
      <w:lvlText w:val="•"/>
      <w:lvlJc w:val="left"/>
      <w:pPr>
        <w:ind w:left="5046" w:hanging="418"/>
      </w:pPr>
      <w:rPr>
        <w:rFonts w:hint="default"/>
        <w:lang w:val="en-US" w:eastAsia="en-US" w:bidi="ar-SA"/>
      </w:rPr>
    </w:lvl>
  </w:abstractNum>
  <w:abstractNum w:abstractNumId="7" w15:restartNumberingAfterBreak="0">
    <w:nsid w:val="01110767"/>
    <w:multiLevelType w:val="hybridMultilevel"/>
    <w:tmpl w:val="6726AB10"/>
    <w:lvl w:ilvl="0" w:tplc="ED74FAA8">
      <w:start w:val="1"/>
      <w:numFmt w:val="decimal"/>
      <w:lvlText w:val="1.1.%1"/>
      <w:lvlJc w:val="left"/>
      <w:pPr>
        <w:ind w:left="862" w:hanging="360"/>
      </w:pPr>
      <w:rPr>
        <w:rFonts w:hint="default"/>
      </w:r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8" w15:restartNumberingAfterBreak="0">
    <w:nsid w:val="0248C179"/>
    <w:multiLevelType w:val="multilevel"/>
    <w:tmpl w:val="0248C179"/>
    <w:lvl w:ilvl="0">
      <w:start w:val="4"/>
      <w:numFmt w:val="decimal"/>
      <w:lvlText w:val="%1"/>
      <w:lvlJc w:val="left"/>
      <w:pPr>
        <w:ind w:left="610" w:hanging="394"/>
      </w:pPr>
      <w:rPr>
        <w:rFonts w:hint="default"/>
        <w:lang w:val="en-US" w:eastAsia="en-US" w:bidi="ar-SA"/>
      </w:rPr>
    </w:lvl>
    <w:lvl w:ilvl="1">
      <w:start w:val="1"/>
      <w:numFmt w:val="decimal"/>
      <w:lvlText w:val="%1.%2"/>
      <w:lvlJc w:val="left"/>
      <w:pPr>
        <w:ind w:left="610" w:hanging="394"/>
      </w:pPr>
      <w:rPr>
        <w:rFonts w:ascii="Times New Roman" w:eastAsia="Times New Roman" w:hAnsi="Times New Roman" w:cs="Times New Roman" w:hint="default"/>
        <w:b/>
        <w:bCs/>
        <w:i w:val="0"/>
        <w:iCs w:val="0"/>
        <w:w w:val="95"/>
        <w:sz w:val="26"/>
        <w:szCs w:val="26"/>
        <w:lang w:val="en-US" w:eastAsia="en-US" w:bidi="ar-SA"/>
      </w:rPr>
    </w:lvl>
    <w:lvl w:ilvl="2">
      <w:start w:val="1"/>
      <w:numFmt w:val="decimal"/>
      <w:lvlText w:val="%3."/>
      <w:lvlJc w:val="left"/>
      <w:pPr>
        <w:ind w:left="1081" w:hanging="361"/>
      </w:pPr>
      <w:rPr>
        <w:rFonts w:ascii="Times New Roman" w:eastAsia="Times New Roman" w:hAnsi="Times New Roman" w:cs="Times New Roman" w:hint="default"/>
        <w:b w:val="0"/>
        <w:bCs w:val="0"/>
        <w:i w:val="0"/>
        <w:iCs w:val="0"/>
        <w:spacing w:val="0"/>
        <w:w w:val="95"/>
        <w:sz w:val="26"/>
        <w:szCs w:val="26"/>
        <w:lang w:val="en-US" w:eastAsia="en-US" w:bidi="ar-SA"/>
      </w:rPr>
    </w:lvl>
    <w:lvl w:ilvl="3">
      <w:start w:val="1"/>
      <w:numFmt w:val="decimal"/>
      <w:lvlText w:val="%3.%4"/>
      <w:lvlJc w:val="left"/>
      <w:pPr>
        <w:ind w:left="1565" w:hanging="384"/>
      </w:pPr>
      <w:rPr>
        <w:rFonts w:ascii="Times New Roman" w:eastAsia="Times New Roman" w:hAnsi="Times New Roman" w:cs="Times New Roman" w:hint="default"/>
        <w:b w:val="0"/>
        <w:bCs w:val="0"/>
        <w:i w:val="0"/>
        <w:iCs w:val="0"/>
        <w:w w:val="99"/>
        <w:sz w:val="26"/>
        <w:szCs w:val="26"/>
        <w:lang w:val="en-US" w:eastAsia="en-US" w:bidi="ar-SA"/>
      </w:rPr>
    </w:lvl>
    <w:lvl w:ilvl="4">
      <w:numFmt w:val="bullet"/>
      <w:lvlText w:val="•"/>
      <w:lvlJc w:val="left"/>
      <w:pPr>
        <w:ind w:left="3657" w:hanging="384"/>
      </w:pPr>
      <w:rPr>
        <w:rFonts w:hint="default"/>
        <w:lang w:val="en-US" w:eastAsia="en-US" w:bidi="ar-SA"/>
      </w:rPr>
    </w:lvl>
    <w:lvl w:ilvl="5">
      <w:numFmt w:val="bullet"/>
      <w:lvlText w:val="•"/>
      <w:lvlJc w:val="left"/>
      <w:pPr>
        <w:ind w:left="4705" w:hanging="384"/>
      </w:pPr>
      <w:rPr>
        <w:rFonts w:hint="default"/>
        <w:lang w:val="en-US" w:eastAsia="en-US" w:bidi="ar-SA"/>
      </w:rPr>
    </w:lvl>
    <w:lvl w:ilvl="6">
      <w:numFmt w:val="bullet"/>
      <w:lvlText w:val="•"/>
      <w:lvlJc w:val="left"/>
      <w:pPr>
        <w:ind w:left="5754" w:hanging="384"/>
      </w:pPr>
      <w:rPr>
        <w:rFonts w:hint="default"/>
        <w:lang w:val="en-US" w:eastAsia="en-US" w:bidi="ar-SA"/>
      </w:rPr>
    </w:lvl>
    <w:lvl w:ilvl="7">
      <w:numFmt w:val="bullet"/>
      <w:lvlText w:val="•"/>
      <w:lvlJc w:val="left"/>
      <w:pPr>
        <w:ind w:left="6803" w:hanging="384"/>
      </w:pPr>
      <w:rPr>
        <w:rFonts w:hint="default"/>
        <w:lang w:val="en-US" w:eastAsia="en-US" w:bidi="ar-SA"/>
      </w:rPr>
    </w:lvl>
    <w:lvl w:ilvl="8">
      <w:numFmt w:val="bullet"/>
      <w:lvlText w:val="•"/>
      <w:lvlJc w:val="left"/>
      <w:pPr>
        <w:ind w:left="7851" w:hanging="384"/>
      </w:pPr>
      <w:rPr>
        <w:rFonts w:hint="default"/>
        <w:lang w:val="en-US" w:eastAsia="en-US" w:bidi="ar-SA"/>
      </w:rPr>
    </w:lvl>
  </w:abstractNum>
  <w:abstractNum w:abstractNumId="9" w15:restartNumberingAfterBreak="0">
    <w:nsid w:val="03D62ECE"/>
    <w:multiLevelType w:val="multilevel"/>
    <w:tmpl w:val="03D62ECE"/>
    <w:lvl w:ilvl="0">
      <w:start w:val="2"/>
      <w:numFmt w:val="decimal"/>
      <w:lvlText w:val="%1"/>
      <w:lvlJc w:val="left"/>
      <w:pPr>
        <w:ind w:left="101" w:hanging="404"/>
      </w:pPr>
      <w:rPr>
        <w:rFonts w:hint="default"/>
        <w:lang w:val="en-US" w:eastAsia="en-US" w:bidi="ar-SA"/>
      </w:rPr>
    </w:lvl>
    <w:lvl w:ilvl="1">
      <w:start w:val="1"/>
      <w:numFmt w:val="decimal"/>
      <w:lvlText w:val="%1.%2"/>
      <w:lvlJc w:val="left"/>
      <w:pPr>
        <w:ind w:left="101" w:hanging="404"/>
      </w:pPr>
      <w:rPr>
        <w:rFonts w:hint="default"/>
        <w:w w:val="99"/>
        <w:lang w:val="en-US" w:eastAsia="en-US" w:bidi="ar-SA"/>
      </w:rPr>
    </w:lvl>
    <w:lvl w:ilvl="2">
      <w:numFmt w:val="bullet"/>
      <w:lvlText w:val="•"/>
      <w:lvlJc w:val="left"/>
      <w:pPr>
        <w:ind w:left="2069" w:hanging="404"/>
      </w:pPr>
      <w:rPr>
        <w:rFonts w:hint="default"/>
        <w:lang w:val="en-US" w:eastAsia="en-US" w:bidi="ar-SA"/>
      </w:rPr>
    </w:lvl>
    <w:lvl w:ilvl="3">
      <w:numFmt w:val="bullet"/>
      <w:lvlText w:val="•"/>
      <w:lvlJc w:val="left"/>
      <w:pPr>
        <w:ind w:left="3054" w:hanging="404"/>
      </w:pPr>
      <w:rPr>
        <w:rFonts w:hint="default"/>
        <w:lang w:val="en-US" w:eastAsia="en-US" w:bidi="ar-SA"/>
      </w:rPr>
    </w:lvl>
    <w:lvl w:ilvl="4">
      <w:numFmt w:val="bullet"/>
      <w:lvlText w:val="•"/>
      <w:lvlJc w:val="left"/>
      <w:pPr>
        <w:ind w:left="4039" w:hanging="404"/>
      </w:pPr>
      <w:rPr>
        <w:rFonts w:hint="default"/>
        <w:lang w:val="en-US" w:eastAsia="en-US" w:bidi="ar-SA"/>
      </w:rPr>
    </w:lvl>
    <w:lvl w:ilvl="5">
      <w:numFmt w:val="bullet"/>
      <w:lvlText w:val="•"/>
      <w:lvlJc w:val="left"/>
      <w:pPr>
        <w:ind w:left="5024" w:hanging="404"/>
      </w:pPr>
      <w:rPr>
        <w:rFonts w:hint="default"/>
        <w:lang w:val="en-US" w:eastAsia="en-US" w:bidi="ar-SA"/>
      </w:rPr>
    </w:lvl>
    <w:lvl w:ilvl="6">
      <w:numFmt w:val="bullet"/>
      <w:lvlText w:val="•"/>
      <w:lvlJc w:val="left"/>
      <w:pPr>
        <w:ind w:left="6009" w:hanging="404"/>
      </w:pPr>
      <w:rPr>
        <w:rFonts w:hint="default"/>
        <w:lang w:val="en-US" w:eastAsia="en-US" w:bidi="ar-SA"/>
      </w:rPr>
    </w:lvl>
    <w:lvl w:ilvl="7">
      <w:numFmt w:val="bullet"/>
      <w:lvlText w:val="•"/>
      <w:lvlJc w:val="left"/>
      <w:pPr>
        <w:ind w:left="6994" w:hanging="404"/>
      </w:pPr>
      <w:rPr>
        <w:rFonts w:hint="default"/>
        <w:lang w:val="en-US" w:eastAsia="en-US" w:bidi="ar-SA"/>
      </w:rPr>
    </w:lvl>
    <w:lvl w:ilvl="8">
      <w:numFmt w:val="bullet"/>
      <w:lvlText w:val="•"/>
      <w:lvlJc w:val="left"/>
      <w:pPr>
        <w:ind w:left="7979" w:hanging="404"/>
      </w:pPr>
      <w:rPr>
        <w:rFonts w:hint="default"/>
        <w:lang w:val="en-US" w:eastAsia="en-US" w:bidi="ar-SA"/>
      </w:rPr>
    </w:lvl>
  </w:abstractNum>
  <w:abstractNum w:abstractNumId="10" w15:restartNumberingAfterBreak="0">
    <w:nsid w:val="07C94EFC"/>
    <w:multiLevelType w:val="hybridMultilevel"/>
    <w:tmpl w:val="7842EF20"/>
    <w:lvl w:ilvl="0" w:tplc="ED74FAA8">
      <w:start w:val="1"/>
      <w:numFmt w:val="decimal"/>
      <w:lvlText w:val="1.1.%1"/>
      <w:lvlJc w:val="left"/>
      <w:pPr>
        <w:ind w:left="86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2536FA9"/>
    <w:multiLevelType w:val="hybridMultilevel"/>
    <w:tmpl w:val="AB4C1EE0"/>
    <w:lvl w:ilvl="0" w:tplc="ED74FAA8">
      <w:start w:val="1"/>
      <w:numFmt w:val="decimal"/>
      <w:lvlText w:val="1.1.%1"/>
      <w:lvlJc w:val="left"/>
      <w:pPr>
        <w:ind w:left="862" w:hanging="360"/>
      </w:pPr>
      <w:rPr>
        <w:rFonts w:hint="default"/>
      </w:r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12" w15:restartNumberingAfterBreak="0">
    <w:nsid w:val="25B654F3"/>
    <w:multiLevelType w:val="multilevel"/>
    <w:tmpl w:val="25B654F3"/>
    <w:lvl w:ilvl="0">
      <w:start w:val="3"/>
      <w:numFmt w:val="decimal"/>
      <w:lvlText w:val="%1"/>
      <w:lvlJc w:val="left"/>
      <w:pPr>
        <w:ind w:left="749" w:hanging="390"/>
      </w:pPr>
      <w:rPr>
        <w:rFonts w:hint="default"/>
        <w:lang w:val="en-US" w:eastAsia="en-US" w:bidi="ar-SA"/>
      </w:rPr>
    </w:lvl>
    <w:lvl w:ilvl="1">
      <w:start w:val="1"/>
      <w:numFmt w:val="decimal"/>
      <w:lvlText w:val="%1.%2"/>
      <w:lvlJc w:val="left"/>
      <w:pPr>
        <w:ind w:left="749" w:hanging="390"/>
      </w:pPr>
      <w:rPr>
        <w:rFonts w:ascii="Times New Roman" w:eastAsia="Times New Roman" w:hAnsi="Times New Roman" w:cs="Times New Roman" w:hint="default"/>
        <w:b/>
        <w:bCs/>
        <w:i w:val="0"/>
        <w:iCs w:val="0"/>
        <w:w w:val="95"/>
        <w:sz w:val="26"/>
        <w:szCs w:val="26"/>
        <w:lang w:val="en-US" w:eastAsia="en-US" w:bidi="ar-SA"/>
      </w:rPr>
    </w:lvl>
    <w:lvl w:ilvl="2">
      <w:start w:val="1"/>
      <w:numFmt w:val="decimal"/>
      <w:lvlText w:val="%1.%2.%3"/>
      <w:lvlJc w:val="left"/>
      <w:pPr>
        <w:ind w:left="769" w:hanging="591"/>
      </w:pPr>
      <w:rPr>
        <w:rFonts w:ascii="Times New Roman" w:eastAsia="Times New Roman" w:hAnsi="Times New Roman" w:cs="Times New Roman" w:hint="default"/>
        <w:b/>
        <w:bCs/>
        <w:i w:val="0"/>
        <w:iCs w:val="0"/>
        <w:w w:val="99"/>
        <w:sz w:val="26"/>
        <w:szCs w:val="26"/>
        <w:lang w:val="en-US" w:eastAsia="en-US" w:bidi="ar-SA"/>
      </w:rPr>
    </w:lvl>
    <w:lvl w:ilvl="3">
      <w:numFmt w:val="bullet"/>
      <w:lvlText w:val="•"/>
      <w:lvlJc w:val="left"/>
      <w:pPr>
        <w:ind w:left="2910" w:hanging="591"/>
      </w:pPr>
      <w:rPr>
        <w:rFonts w:hint="default"/>
        <w:lang w:val="en-US" w:eastAsia="en-US" w:bidi="ar-SA"/>
      </w:rPr>
    </w:lvl>
    <w:lvl w:ilvl="4">
      <w:numFmt w:val="bullet"/>
      <w:lvlText w:val="•"/>
      <w:lvlJc w:val="left"/>
      <w:pPr>
        <w:ind w:left="3916" w:hanging="591"/>
      </w:pPr>
      <w:rPr>
        <w:rFonts w:hint="default"/>
        <w:lang w:val="en-US" w:eastAsia="en-US" w:bidi="ar-SA"/>
      </w:rPr>
    </w:lvl>
    <w:lvl w:ilvl="5">
      <w:numFmt w:val="bullet"/>
      <w:lvlText w:val="•"/>
      <w:lvlJc w:val="left"/>
      <w:pPr>
        <w:ind w:left="4921" w:hanging="591"/>
      </w:pPr>
      <w:rPr>
        <w:rFonts w:hint="default"/>
        <w:lang w:val="en-US" w:eastAsia="en-US" w:bidi="ar-SA"/>
      </w:rPr>
    </w:lvl>
    <w:lvl w:ilvl="6">
      <w:numFmt w:val="bullet"/>
      <w:lvlText w:val="•"/>
      <w:lvlJc w:val="left"/>
      <w:pPr>
        <w:ind w:left="5927" w:hanging="591"/>
      </w:pPr>
      <w:rPr>
        <w:rFonts w:hint="default"/>
        <w:lang w:val="en-US" w:eastAsia="en-US" w:bidi="ar-SA"/>
      </w:rPr>
    </w:lvl>
    <w:lvl w:ilvl="7">
      <w:numFmt w:val="bullet"/>
      <w:lvlText w:val="•"/>
      <w:lvlJc w:val="left"/>
      <w:pPr>
        <w:ind w:left="6932" w:hanging="591"/>
      </w:pPr>
      <w:rPr>
        <w:rFonts w:hint="default"/>
        <w:lang w:val="en-US" w:eastAsia="en-US" w:bidi="ar-SA"/>
      </w:rPr>
    </w:lvl>
    <w:lvl w:ilvl="8">
      <w:numFmt w:val="bullet"/>
      <w:lvlText w:val="•"/>
      <w:lvlJc w:val="left"/>
      <w:pPr>
        <w:ind w:left="7937" w:hanging="591"/>
      </w:pPr>
      <w:rPr>
        <w:rFonts w:hint="default"/>
        <w:lang w:val="en-US" w:eastAsia="en-US" w:bidi="ar-SA"/>
      </w:rPr>
    </w:lvl>
  </w:abstractNum>
  <w:abstractNum w:abstractNumId="13" w15:restartNumberingAfterBreak="0">
    <w:nsid w:val="2A8F537B"/>
    <w:multiLevelType w:val="multilevel"/>
    <w:tmpl w:val="2A8F537B"/>
    <w:lvl w:ilvl="0">
      <w:numFmt w:val="bullet"/>
      <w:lvlText w:val="•"/>
      <w:lvlJc w:val="left"/>
      <w:pPr>
        <w:ind w:left="893" w:hanging="361"/>
      </w:pPr>
      <w:rPr>
        <w:rFonts w:ascii="Times New Roman" w:eastAsia="Times New Roman" w:hAnsi="Times New Roman" w:cs="Times New Roman" w:hint="default"/>
        <w:w w:val="99"/>
        <w:lang w:val="en-US" w:eastAsia="en-US" w:bidi="ar-SA"/>
      </w:rPr>
    </w:lvl>
    <w:lvl w:ilvl="1">
      <w:numFmt w:val="bullet"/>
      <w:lvlText w:val="•"/>
      <w:lvlJc w:val="left"/>
      <w:pPr>
        <w:ind w:left="1804" w:hanging="361"/>
      </w:pPr>
      <w:rPr>
        <w:rFonts w:hint="default"/>
        <w:lang w:val="en-US" w:eastAsia="en-US" w:bidi="ar-SA"/>
      </w:rPr>
    </w:lvl>
    <w:lvl w:ilvl="2">
      <w:numFmt w:val="bullet"/>
      <w:lvlText w:val="•"/>
      <w:lvlJc w:val="left"/>
      <w:pPr>
        <w:ind w:left="2709" w:hanging="361"/>
      </w:pPr>
      <w:rPr>
        <w:rFonts w:hint="default"/>
        <w:lang w:val="en-US" w:eastAsia="en-US" w:bidi="ar-SA"/>
      </w:rPr>
    </w:lvl>
    <w:lvl w:ilvl="3">
      <w:numFmt w:val="bullet"/>
      <w:lvlText w:val="•"/>
      <w:lvlJc w:val="left"/>
      <w:pPr>
        <w:ind w:left="3614" w:hanging="361"/>
      </w:pPr>
      <w:rPr>
        <w:rFonts w:hint="default"/>
        <w:lang w:val="en-US" w:eastAsia="en-US" w:bidi="ar-SA"/>
      </w:rPr>
    </w:lvl>
    <w:lvl w:ilvl="4">
      <w:numFmt w:val="bullet"/>
      <w:lvlText w:val="•"/>
      <w:lvlJc w:val="left"/>
      <w:pPr>
        <w:ind w:left="4519" w:hanging="361"/>
      </w:pPr>
      <w:rPr>
        <w:rFonts w:hint="default"/>
        <w:lang w:val="en-US" w:eastAsia="en-US" w:bidi="ar-SA"/>
      </w:rPr>
    </w:lvl>
    <w:lvl w:ilvl="5">
      <w:numFmt w:val="bullet"/>
      <w:lvlText w:val="•"/>
      <w:lvlJc w:val="left"/>
      <w:pPr>
        <w:ind w:left="5424" w:hanging="361"/>
      </w:pPr>
      <w:rPr>
        <w:rFonts w:hint="default"/>
        <w:lang w:val="en-US" w:eastAsia="en-US" w:bidi="ar-SA"/>
      </w:rPr>
    </w:lvl>
    <w:lvl w:ilvl="6">
      <w:numFmt w:val="bullet"/>
      <w:lvlText w:val="•"/>
      <w:lvlJc w:val="left"/>
      <w:pPr>
        <w:ind w:left="6329" w:hanging="361"/>
      </w:pPr>
      <w:rPr>
        <w:rFonts w:hint="default"/>
        <w:lang w:val="en-US" w:eastAsia="en-US" w:bidi="ar-SA"/>
      </w:rPr>
    </w:lvl>
    <w:lvl w:ilvl="7">
      <w:numFmt w:val="bullet"/>
      <w:lvlText w:val="•"/>
      <w:lvlJc w:val="left"/>
      <w:pPr>
        <w:ind w:left="7234" w:hanging="361"/>
      </w:pPr>
      <w:rPr>
        <w:rFonts w:hint="default"/>
        <w:lang w:val="en-US" w:eastAsia="en-US" w:bidi="ar-SA"/>
      </w:rPr>
    </w:lvl>
    <w:lvl w:ilvl="8">
      <w:numFmt w:val="bullet"/>
      <w:lvlText w:val="•"/>
      <w:lvlJc w:val="left"/>
      <w:pPr>
        <w:ind w:left="8139" w:hanging="361"/>
      </w:pPr>
      <w:rPr>
        <w:rFonts w:hint="default"/>
        <w:lang w:val="en-US" w:eastAsia="en-US" w:bidi="ar-SA"/>
      </w:rPr>
    </w:lvl>
  </w:abstractNum>
  <w:abstractNum w:abstractNumId="14" w15:restartNumberingAfterBreak="0">
    <w:nsid w:val="3A307114"/>
    <w:multiLevelType w:val="multilevel"/>
    <w:tmpl w:val="3A307114"/>
    <w:lvl w:ilvl="0">
      <w:start w:val="6"/>
      <w:numFmt w:val="decimal"/>
      <w:lvlText w:val="%1"/>
      <w:lvlJc w:val="left"/>
      <w:pPr>
        <w:ind w:left="360" w:hanging="360"/>
      </w:pPr>
      <w:rPr>
        <w:rFonts w:hint="default"/>
      </w:rPr>
    </w:lvl>
    <w:lvl w:ilvl="1">
      <w:start w:val="1"/>
      <w:numFmt w:val="decimal"/>
      <w:lvlText w:val="%1.%2"/>
      <w:lvlJc w:val="left"/>
      <w:pPr>
        <w:ind w:left="581" w:hanging="360"/>
      </w:pPr>
      <w:rPr>
        <w:rFonts w:hint="default"/>
      </w:rPr>
    </w:lvl>
    <w:lvl w:ilvl="2">
      <w:start w:val="1"/>
      <w:numFmt w:val="decimal"/>
      <w:lvlText w:val="%1.%2.%3"/>
      <w:lvlJc w:val="left"/>
      <w:pPr>
        <w:ind w:left="1162" w:hanging="720"/>
      </w:pPr>
      <w:rPr>
        <w:rFonts w:hint="default"/>
      </w:rPr>
    </w:lvl>
    <w:lvl w:ilvl="3">
      <w:start w:val="1"/>
      <w:numFmt w:val="decimal"/>
      <w:lvlText w:val="%1.%2.%3.%4"/>
      <w:lvlJc w:val="left"/>
      <w:pPr>
        <w:ind w:left="1383" w:hanging="720"/>
      </w:pPr>
      <w:rPr>
        <w:rFonts w:hint="default"/>
      </w:rPr>
    </w:lvl>
    <w:lvl w:ilvl="4">
      <w:start w:val="1"/>
      <w:numFmt w:val="decimal"/>
      <w:lvlText w:val="%1.%2.%3.%4.%5"/>
      <w:lvlJc w:val="left"/>
      <w:pPr>
        <w:ind w:left="1964" w:hanging="1080"/>
      </w:pPr>
      <w:rPr>
        <w:rFonts w:hint="default"/>
      </w:rPr>
    </w:lvl>
    <w:lvl w:ilvl="5">
      <w:start w:val="1"/>
      <w:numFmt w:val="decimal"/>
      <w:lvlText w:val="%1.%2.%3.%4.%5.%6"/>
      <w:lvlJc w:val="left"/>
      <w:pPr>
        <w:ind w:left="2545" w:hanging="1440"/>
      </w:pPr>
      <w:rPr>
        <w:rFonts w:hint="default"/>
      </w:rPr>
    </w:lvl>
    <w:lvl w:ilvl="6">
      <w:start w:val="1"/>
      <w:numFmt w:val="decimal"/>
      <w:lvlText w:val="%1.%2.%3.%4.%5.%6.%7"/>
      <w:lvlJc w:val="left"/>
      <w:pPr>
        <w:ind w:left="2766" w:hanging="1440"/>
      </w:pPr>
      <w:rPr>
        <w:rFonts w:hint="default"/>
      </w:rPr>
    </w:lvl>
    <w:lvl w:ilvl="7">
      <w:start w:val="1"/>
      <w:numFmt w:val="decimal"/>
      <w:lvlText w:val="%1.%2.%3.%4.%5.%6.%7.%8"/>
      <w:lvlJc w:val="left"/>
      <w:pPr>
        <w:ind w:left="3347" w:hanging="1800"/>
      </w:pPr>
      <w:rPr>
        <w:rFonts w:hint="default"/>
      </w:rPr>
    </w:lvl>
    <w:lvl w:ilvl="8">
      <w:start w:val="1"/>
      <w:numFmt w:val="decimal"/>
      <w:lvlText w:val="%1.%2.%3.%4.%5.%6.%7.%8.%9"/>
      <w:lvlJc w:val="left"/>
      <w:pPr>
        <w:ind w:left="3568" w:hanging="1800"/>
      </w:pPr>
      <w:rPr>
        <w:rFonts w:hint="default"/>
      </w:rPr>
    </w:lvl>
  </w:abstractNum>
  <w:abstractNum w:abstractNumId="15" w15:restartNumberingAfterBreak="0">
    <w:nsid w:val="3C037094"/>
    <w:multiLevelType w:val="hybridMultilevel"/>
    <w:tmpl w:val="5CBADE9C"/>
    <w:lvl w:ilvl="0" w:tplc="ED74FAA8">
      <w:start w:val="1"/>
      <w:numFmt w:val="decimal"/>
      <w:lvlText w:val="1.1.%1"/>
      <w:lvlJc w:val="left"/>
      <w:pPr>
        <w:ind w:left="862" w:hanging="360"/>
      </w:pPr>
      <w:rPr>
        <w:rFonts w:hint="default"/>
      </w:r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16" w15:restartNumberingAfterBreak="0">
    <w:nsid w:val="4DC71864"/>
    <w:multiLevelType w:val="multilevel"/>
    <w:tmpl w:val="4DC71864"/>
    <w:lvl w:ilvl="0">
      <w:start w:val="5"/>
      <w:numFmt w:val="decimal"/>
      <w:lvlText w:val="%1"/>
      <w:lvlJc w:val="left"/>
      <w:pPr>
        <w:ind w:left="540" w:hanging="540"/>
      </w:pPr>
      <w:rPr>
        <w:rFonts w:hint="default"/>
      </w:rPr>
    </w:lvl>
    <w:lvl w:ilvl="1">
      <w:start w:val="3"/>
      <w:numFmt w:val="decimal"/>
      <w:lvlText w:val="%1.%2"/>
      <w:lvlJc w:val="left"/>
      <w:pPr>
        <w:ind w:left="719" w:hanging="540"/>
      </w:pPr>
      <w:rPr>
        <w:rFonts w:hint="default"/>
      </w:rPr>
    </w:lvl>
    <w:lvl w:ilvl="2">
      <w:start w:val="2"/>
      <w:numFmt w:val="decimal"/>
      <w:lvlText w:val="%1.%2.%3"/>
      <w:lvlJc w:val="left"/>
      <w:pPr>
        <w:ind w:left="1078" w:hanging="720"/>
      </w:pPr>
      <w:rPr>
        <w:rFonts w:hint="default"/>
      </w:rPr>
    </w:lvl>
    <w:lvl w:ilvl="3">
      <w:start w:val="1"/>
      <w:numFmt w:val="decimal"/>
      <w:lvlText w:val="%1.%2.%3.%4"/>
      <w:lvlJc w:val="left"/>
      <w:pPr>
        <w:ind w:left="1257" w:hanging="720"/>
      </w:pPr>
      <w:rPr>
        <w:rFonts w:hint="default"/>
      </w:rPr>
    </w:lvl>
    <w:lvl w:ilvl="4">
      <w:start w:val="1"/>
      <w:numFmt w:val="decimal"/>
      <w:lvlText w:val="%1.%2.%3.%4.%5"/>
      <w:lvlJc w:val="left"/>
      <w:pPr>
        <w:ind w:left="1796" w:hanging="1080"/>
      </w:pPr>
      <w:rPr>
        <w:rFonts w:hint="default"/>
      </w:rPr>
    </w:lvl>
    <w:lvl w:ilvl="5">
      <w:start w:val="1"/>
      <w:numFmt w:val="decimal"/>
      <w:lvlText w:val="%1.%2.%3.%4.%5.%6"/>
      <w:lvlJc w:val="left"/>
      <w:pPr>
        <w:ind w:left="2335" w:hanging="1440"/>
      </w:pPr>
      <w:rPr>
        <w:rFonts w:hint="default"/>
      </w:rPr>
    </w:lvl>
    <w:lvl w:ilvl="6">
      <w:start w:val="1"/>
      <w:numFmt w:val="decimal"/>
      <w:lvlText w:val="%1.%2.%3.%4.%5.%6.%7"/>
      <w:lvlJc w:val="left"/>
      <w:pPr>
        <w:ind w:left="2514" w:hanging="1440"/>
      </w:pPr>
      <w:rPr>
        <w:rFonts w:hint="default"/>
      </w:rPr>
    </w:lvl>
    <w:lvl w:ilvl="7">
      <w:start w:val="1"/>
      <w:numFmt w:val="decimal"/>
      <w:lvlText w:val="%1.%2.%3.%4.%5.%6.%7.%8"/>
      <w:lvlJc w:val="left"/>
      <w:pPr>
        <w:ind w:left="3053" w:hanging="1800"/>
      </w:pPr>
      <w:rPr>
        <w:rFonts w:hint="default"/>
      </w:rPr>
    </w:lvl>
    <w:lvl w:ilvl="8">
      <w:start w:val="1"/>
      <w:numFmt w:val="decimal"/>
      <w:lvlText w:val="%1.%2.%3.%4.%5.%6.%7.%8.%9"/>
      <w:lvlJc w:val="left"/>
      <w:pPr>
        <w:ind w:left="3232" w:hanging="1800"/>
      </w:pPr>
      <w:rPr>
        <w:rFonts w:hint="default"/>
      </w:rPr>
    </w:lvl>
  </w:abstractNum>
  <w:abstractNum w:abstractNumId="17" w15:restartNumberingAfterBreak="0">
    <w:nsid w:val="501E472F"/>
    <w:multiLevelType w:val="hybridMultilevel"/>
    <w:tmpl w:val="3878DC1C"/>
    <w:lvl w:ilvl="0" w:tplc="ED74FAA8">
      <w:start w:val="1"/>
      <w:numFmt w:val="decimal"/>
      <w:lvlText w:val="1.1.%1"/>
      <w:lvlJc w:val="left"/>
      <w:pPr>
        <w:ind w:left="86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9ADCABA"/>
    <w:multiLevelType w:val="multilevel"/>
    <w:tmpl w:val="59ADCABA"/>
    <w:lvl w:ilvl="0">
      <w:start w:val="3"/>
      <w:numFmt w:val="decimal"/>
      <w:lvlText w:val="%1"/>
      <w:lvlJc w:val="left"/>
      <w:pPr>
        <w:ind w:left="669" w:hanging="542"/>
      </w:pPr>
      <w:rPr>
        <w:rFonts w:hint="default"/>
        <w:lang w:val="en-US" w:eastAsia="en-US" w:bidi="ar-SA"/>
      </w:rPr>
    </w:lvl>
    <w:lvl w:ilvl="1">
      <w:start w:val="1"/>
      <w:numFmt w:val="decimal"/>
      <w:lvlText w:val="%1.%2"/>
      <w:lvlJc w:val="left"/>
      <w:pPr>
        <w:ind w:left="669" w:hanging="542"/>
      </w:pPr>
      <w:rPr>
        <w:rFonts w:hint="default"/>
        <w:lang w:val="en-US" w:eastAsia="en-US" w:bidi="ar-SA"/>
      </w:rPr>
    </w:lvl>
    <w:lvl w:ilvl="2">
      <w:start w:val="1"/>
      <w:numFmt w:val="decimal"/>
      <w:lvlText w:val="%1.%2.%3"/>
      <w:lvlJc w:val="left"/>
      <w:pPr>
        <w:ind w:left="669" w:hanging="542"/>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2313" w:hanging="542"/>
      </w:pPr>
      <w:rPr>
        <w:rFonts w:hint="default"/>
        <w:lang w:val="en-US" w:eastAsia="en-US" w:bidi="ar-SA"/>
      </w:rPr>
    </w:lvl>
    <w:lvl w:ilvl="4">
      <w:numFmt w:val="bullet"/>
      <w:lvlText w:val="•"/>
      <w:lvlJc w:val="left"/>
      <w:pPr>
        <w:ind w:left="2865" w:hanging="542"/>
      </w:pPr>
      <w:rPr>
        <w:rFonts w:hint="default"/>
        <w:lang w:val="en-US" w:eastAsia="en-US" w:bidi="ar-SA"/>
      </w:rPr>
    </w:lvl>
    <w:lvl w:ilvl="5">
      <w:numFmt w:val="bullet"/>
      <w:lvlText w:val="•"/>
      <w:lvlJc w:val="left"/>
      <w:pPr>
        <w:ind w:left="3416" w:hanging="542"/>
      </w:pPr>
      <w:rPr>
        <w:rFonts w:hint="default"/>
        <w:lang w:val="en-US" w:eastAsia="en-US" w:bidi="ar-SA"/>
      </w:rPr>
    </w:lvl>
    <w:lvl w:ilvl="6">
      <w:numFmt w:val="bullet"/>
      <w:lvlText w:val="•"/>
      <w:lvlJc w:val="left"/>
      <w:pPr>
        <w:ind w:left="3967" w:hanging="542"/>
      </w:pPr>
      <w:rPr>
        <w:rFonts w:hint="default"/>
        <w:lang w:val="en-US" w:eastAsia="en-US" w:bidi="ar-SA"/>
      </w:rPr>
    </w:lvl>
    <w:lvl w:ilvl="7">
      <w:numFmt w:val="bullet"/>
      <w:lvlText w:val="•"/>
      <w:lvlJc w:val="left"/>
      <w:pPr>
        <w:ind w:left="4519" w:hanging="542"/>
      </w:pPr>
      <w:rPr>
        <w:rFonts w:hint="default"/>
        <w:lang w:val="en-US" w:eastAsia="en-US" w:bidi="ar-SA"/>
      </w:rPr>
    </w:lvl>
    <w:lvl w:ilvl="8">
      <w:numFmt w:val="bullet"/>
      <w:lvlText w:val="•"/>
      <w:lvlJc w:val="left"/>
      <w:pPr>
        <w:ind w:left="5070" w:hanging="542"/>
      </w:pPr>
      <w:rPr>
        <w:rFonts w:hint="default"/>
        <w:lang w:val="en-US" w:eastAsia="en-US" w:bidi="ar-SA"/>
      </w:rPr>
    </w:lvl>
  </w:abstractNum>
  <w:abstractNum w:abstractNumId="19" w15:restartNumberingAfterBreak="0">
    <w:nsid w:val="6DA8230E"/>
    <w:multiLevelType w:val="multilevel"/>
    <w:tmpl w:val="6DA8230E"/>
    <w:lvl w:ilvl="0">
      <w:start w:val="8"/>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520" w:hanging="144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3312" w:hanging="1800"/>
      </w:pPr>
      <w:rPr>
        <w:rFonts w:hint="default"/>
      </w:rPr>
    </w:lvl>
    <w:lvl w:ilvl="8">
      <w:start w:val="1"/>
      <w:numFmt w:val="decimal"/>
      <w:lvlText w:val="%1.%2.%3.%4.%5.%6.%7.%8.%9"/>
      <w:lvlJc w:val="left"/>
      <w:pPr>
        <w:ind w:left="3528" w:hanging="1800"/>
      </w:pPr>
      <w:rPr>
        <w:rFonts w:hint="default"/>
      </w:rPr>
    </w:lvl>
  </w:abstractNum>
  <w:num w:numId="1" w16cid:durableId="1270511074">
    <w:abstractNumId w:val="6"/>
  </w:num>
  <w:num w:numId="2" w16cid:durableId="1231690535">
    <w:abstractNumId w:val="4"/>
  </w:num>
  <w:num w:numId="3" w16cid:durableId="1536768694">
    <w:abstractNumId w:val="18"/>
  </w:num>
  <w:num w:numId="4" w16cid:durableId="268705681">
    <w:abstractNumId w:val="3"/>
  </w:num>
  <w:num w:numId="5" w16cid:durableId="2067483035">
    <w:abstractNumId w:val="0"/>
  </w:num>
  <w:num w:numId="6" w16cid:durableId="1970434426">
    <w:abstractNumId w:val="2"/>
  </w:num>
  <w:num w:numId="7" w16cid:durableId="1264613844">
    <w:abstractNumId w:val="9"/>
  </w:num>
  <w:num w:numId="8" w16cid:durableId="1817985814">
    <w:abstractNumId w:val="12"/>
  </w:num>
  <w:num w:numId="9" w16cid:durableId="1245721808">
    <w:abstractNumId w:val="8"/>
  </w:num>
  <w:num w:numId="10" w16cid:durableId="1041587546">
    <w:abstractNumId w:val="1"/>
  </w:num>
  <w:num w:numId="11" w16cid:durableId="31420494">
    <w:abstractNumId w:val="13"/>
  </w:num>
  <w:num w:numId="12" w16cid:durableId="1701852982">
    <w:abstractNumId w:val="16"/>
  </w:num>
  <w:num w:numId="13" w16cid:durableId="851801977">
    <w:abstractNumId w:val="14"/>
  </w:num>
  <w:num w:numId="14" w16cid:durableId="1497333559">
    <w:abstractNumId w:val="19"/>
  </w:num>
  <w:num w:numId="15" w16cid:durableId="155532220">
    <w:abstractNumId w:val="5"/>
  </w:num>
  <w:num w:numId="16" w16cid:durableId="1282302136">
    <w:abstractNumId w:val="17"/>
  </w:num>
  <w:num w:numId="17" w16cid:durableId="1922254146">
    <w:abstractNumId w:val="15"/>
  </w:num>
  <w:num w:numId="18" w16cid:durableId="1670911135">
    <w:abstractNumId w:val="10"/>
  </w:num>
  <w:num w:numId="19" w16cid:durableId="1843816927">
    <w:abstractNumId w:val="11"/>
  </w:num>
  <w:num w:numId="20" w16cid:durableId="19967574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noPunctuationKerning/>
  <w:characterSpacingControl w:val="doNotCompress"/>
  <w:hdrShapeDefaults>
    <o:shapedefaults v:ext="edit" spidmax="2055" fillcolor="white">
      <v:fill color="white"/>
    </o:shapedefaults>
    <o:shapelayout v:ext="edit">
      <o:idmap v:ext="edit" data="2"/>
    </o:shapelayout>
  </w:hdrShapeDefault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Setting w:name="useWord2013TrackBottomHyphenation" w:uri="http://schemas.microsoft.com/office/word" w:val="1"/>
  </w:compat>
  <w:rsids>
    <w:rsidRoot w:val="000074ED"/>
    <w:rsid w:val="000074ED"/>
    <w:rsid w:val="00025897"/>
    <w:rsid w:val="000618EC"/>
    <w:rsid w:val="00100F5E"/>
    <w:rsid w:val="001B6A4A"/>
    <w:rsid w:val="001C38D1"/>
    <w:rsid w:val="00202D4C"/>
    <w:rsid w:val="00231F22"/>
    <w:rsid w:val="00331819"/>
    <w:rsid w:val="003610C2"/>
    <w:rsid w:val="00380724"/>
    <w:rsid w:val="003855AE"/>
    <w:rsid w:val="003B35EE"/>
    <w:rsid w:val="00431EC8"/>
    <w:rsid w:val="00436F86"/>
    <w:rsid w:val="004F4770"/>
    <w:rsid w:val="00503AC5"/>
    <w:rsid w:val="00507582"/>
    <w:rsid w:val="005344B1"/>
    <w:rsid w:val="00544AA6"/>
    <w:rsid w:val="006735B1"/>
    <w:rsid w:val="0073641E"/>
    <w:rsid w:val="00794052"/>
    <w:rsid w:val="007C04B3"/>
    <w:rsid w:val="00866DC3"/>
    <w:rsid w:val="008721D2"/>
    <w:rsid w:val="008B0B45"/>
    <w:rsid w:val="008F319E"/>
    <w:rsid w:val="009A774F"/>
    <w:rsid w:val="009F2AD2"/>
    <w:rsid w:val="00A0257D"/>
    <w:rsid w:val="00A2290B"/>
    <w:rsid w:val="00A51E90"/>
    <w:rsid w:val="00A60617"/>
    <w:rsid w:val="00B402EE"/>
    <w:rsid w:val="00B86192"/>
    <w:rsid w:val="00C16804"/>
    <w:rsid w:val="00C36035"/>
    <w:rsid w:val="00C57608"/>
    <w:rsid w:val="00CA5906"/>
    <w:rsid w:val="00D138DD"/>
    <w:rsid w:val="00D46A49"/>
    <w:rsid w:val="00D82593"/>
    <w:rsid w:val="00D848E3"/>
    <w:rsid w:val="00DE5743"/>
    <w:rsid w:val="00E3297B"/>
    <w:rsid w:val="00EC6D35"/>
    <w:rsid w:val="00EF73AF"/>
    <w:rsid w:val="00F5236C"/>
    <w:rsid w:val="023C3B2A"/>
    <w:rsid w:val="051A5F1D"/>
    <w:rsid w:val="07D84BF1"/>
    <w:rsid w:val="0A9334A8"/>
    <w:rsid w:val="0D533015"/>
    <w:rsid w:val="0E4E45E2"/>
    <w:rsid w:val="123C0392"/>
    <w:rsid w:val="16812F4C"/>
    <w:rsid w:val="17AE6830"/>
    <w:rsid w:val="1A0F2854"/>
    <w:rsid w:val="1BFC7756"/>
    <w:rsid w:val="1C580648"/>
    <w:rsid w:val="1D8A7301"/>
    <w:rsid w:val="1DE676BF"/>
    <w:rsid w:val="22ED4EC2"/>
    <w:rsid w:val="23F24B82"/>
    <w:rsid w:val="24773AE9"/>
    <w:rsid w:val="25E84B32"/>
    <w:rsid w:val="2B707CB4"/>
    <w:rsid w:val="319D182C"/>
    <w:rsid w:val="32712A62"/>
    <w:rsid w:val="351C19F1"/>
    <w:rsid w:val="38412240"/>
    <w:rsid w:val="39235EA5"/>
    <w:rsid w:val="3CA3655B"/>
    <w:rsid w:val="43B90049"/>
    <w:rsid w:val="47A4791A"/>
    <w:rsid w:val="49E31AA7"/>
    <w:rsid w:val="4BA57882"/>
    <w:rsid w:val="4C8C0F81"/>
    <w:rsid w:val="4CDA1B35"/>
    <w:rsid w:val="4D4B7289"/>
    <w:rsid w:val="4FF273F1"/>
    <w:rsid w:val="534B4BBB"/>
    <w:rsid w:val="54642264"/>
    <w:rsid w:val="589126BF"/>
    <w:rsid w:val="59C503C4"/>
    <w:rsid w:val="5A2D2A86"/>
    <w:rsid w:val="5F29457E"/>
    <w:rsid w:val="5F432D63"/>
    <w:rsid w:val="5F6F6F10"/>
    <w:rsid w:val="60BC2BDE"/>
    <w:rsid w:val="68095281"/>
    <w:rsid w:val="681425BE"/>
    <w:rsid w:val="6D276E15"/>
    <w:rsid w:val="6EB74327"/>
    <w:rsid w:val="6FFA0B04"/>
    <w:rsid w:val="70E1395F"/>
    <w:rsid w:val="71751C3F"/>
    <w:rsid w:val="72F96B8A"/>
    <w:rsid w:val="75A04B27"/>
    <w:rsid w:val="76EA2A7B"/>
    <w:rsid w:val="77841C9C"/>
    <w:rsid w:val="781A2427"/>
    <w:rsid w:val="78EB356F"/>
    <w:rsid w:val="79E171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5" fillcolor="white">
      <v:fill color="white"/>
    </o:shapedefaults>
    <o:shapelayout v:ext="edit">
      <o:idmap v:ext="edit" data="1"/>
    </o:shapelayout>
  </w:shapeDefaults>
  <w:decimalSymbol w:val="."/>
  <w:listSeparator w:val=","/>
  <w14:docId w14:val="60F3FBDE"/>
  <w15:docId w15:val="{DA28308D-9C91-42E0-8144-9D3B70132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next w:val="Normal"/>
    <w:uiPriority w:val="1"/>
    <w:qFormat/>
    <w:pPr>
      <w:ind w:left="141"/>
      <w:outlineLvl w:val="0"/>
    </w:pPr>
    <w:rPr>
      <w:b/>
      <w:bCs/>
      <w:sz w:val="28"/>
      <w:szCs w:val="28"/>
    </w:rPr>
  </w:style>
  <w:style w:type="paragraph" w:styleId="Heading2">
    <w:name w:val="heading 2"/>
    <w:basedOn w:val="Normal"/>
    <w:next w:val="Normal"/>
    <w:uiPriority w:val="1"/>
    <w:qFormat/>
    <w:pPr>
      <w:ind w:left="951"/>
      <w:outlineLvl w:val="1"/>
    </w:pPr>
    <w:rPr>
      <w:b/>
      <w:bCs/>
      <w:sz w:val="26"/>
      <w:szCs w:val="26"/>
    </w:rPr>
  </w:style>
  <w:style w:type="paragraph" w:styleId="Heading3">
    <w:name w:val="heading 3"/>
    <w:basedOn w:val="Normal"/>
    <w:next w:val="Normal"/>
    <w:uiPriority w:val="1"/>
    <w:qFormat/>
    <w:pPr>
      <w:ind w:left="802"/>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Footer">
    <w:name w:val="footer"/>
    <w:basedOn w:val="Normal"/>
    <w:link w:val="FooterChar"/>
    <w:qFormat/>
    <w:pPr>
      <w:tabs>
        <w:tab w:val="center" w:pos="4513"/>
        <w:tab w:val="right" w:pos="9026"/>
      </w:tabs>
    </w:pPr>
  </w:style>
  <w:style w:type="paragraph" w:styleId="Header">
    <w:name w:val="header"/>
    <w:basedOn w:val="Normal"/>
    <w:link w:val="HeaderChar"/>
    <w:qFormat/>
    <w:pPr>
      <w:tabs>
        <w:tab w:val="center" w:pos="4513"/>
        <w:tab w:val="right" w:pos="9026"/>
      </w:tabs>
    </w:pPr>
  </w:style>
  <w:style w:type="paragraph" w:styleId="NormalWeb">
    <w:name w:val="Normal (Web)"/>
    <w:qFormat/>
    <w:pPr>
      <w:spacing w:beforeAutospacing="1" w:afterAutospacing="1"/>
    </w:pPr>
    <w:rPr>
      <w:sz w:val="24"/>
      <w:szCs w:val="24"/>
      <w:lang w:val="en-US" w:eastAsia="zh-CN"/>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533" w:hanging="592"/>
    </w:pPr>
  </w:style>
  <w:style w:type="paragraph" w:customStyle="1" w:styleId="TableParagraph">
    <w:name w:val="Table Paragraph"/>
    <w:basedOn w:val="Normal"/>
    <w:uiPriority w:val="1"/>
    <w:qFormat/>
  </w:style>
  <w:style w:type="paragraph" w:customStyle="1" w:styleId="Style11">
    <w:name w:val="_Style 11"/>
    <w:basedOn w:val="Normal"/>
    <w:next w:val="Normal"/>
    <w:qFormat/>
    <w:pPr>
      <w:pBdr>
        <w:bottom w:val="single" w:sz="6" w:space="1" w:color="auto"/>
      </w:pBdr>
      <w:jc w:val="center"/>
    </w:pPr>
    <w:rPr>
      <w:rFonts w:ascii="Arial" w:eastAsia="SimSun"/>
      <w:vanish/>
      <w:sz w:val="16"/>
    </w:rPr>
  </w:style>
  <w:style w:type="paragraph" w:customStyle="1" w:styleId="Style12">
    <w:name w:val="_Style 12"/>
    <w:basedOn w:val="Normal"/>
    <w:next w:val="Normal"/>
    <w:qFormat/>
    <w:pPr>
      <w:pBdr>
        <w:top w:val="single" w:sz="6" w:space="1" w:color="auto"/>
      </w:pBdr>
      <w:jc w:val="center"/>
    </w:pPr>
    <w:rPr>
      <w:rFonts w:ascii="Arial" w:eastAsia="SimSun"/>
      <w:vanish/>
      <w:sz w:val="16"/>
    </w:rPr>
  </w:style>
  <w:style w:type="character" w:customStyle="1" w:styleId="HeaderChar">
    <w:name w:val="Header Char"/>
    <w:basedOn w:val="DefaultParagraphFont"/>
    <w:link w:val="Header"/>
    <w:qFormat/>
    <w:rPr>
      <w:rFonts w:eastAsia="Times New Roman"/>
      <w:sz w:val="22"/>
      <w:szCs w:val="22"/>
      <w:lang w:val="en-US" w:eastAsia="en-US"/>
    </w:rPr>
  </w:style>
  <w:style w:type="character" w:customStyle="1" w:styleId="FooterChar">
    <w:name w:val="Footer Char"/>
    <w:basedOn w:val="DefaultParagraphFont"/>
    <w:link w:val="Footer"/>
    <w:qFormat/>
    <w:rPr>
      <w:rFonts w:eastAsia="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jpeg"/><Relationship Id="rId5" Type="http://schemas.openxmlformats.org/officeDocument/2006/relationships/settings" Target="settings.xml"/><Relationship Id="rId15" Type="http://schemas.openxmlformats.org/officeDocument/2006/relationships/hyperlink" Target="http://www.freedigitalphotos.net/images/Television_Video_and_g178-TV_p11678.html" TargetMode="External"/><Relationship Id="rId23"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1026" textRotate="1"/>
    <customShpInfo spid="_x0000_s2050"/>
    <customShpInfo spid="_x0000_s205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0C1587-C305-4D02-91DF-D47CA3531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44</Pages>
  <Words>7382</Words>
  <Characters>42079</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Harshavardhan P R</dc:creator>
  <cp:lastModifiedBy>Arvind Srinivas K G</cp:lastModifiedBy>
  <cp:revision>31</cp:revision>
  <dcterms:created xsi:type="dcterms:W3CDTF">2023-05-28T04:48:00Z</dcterms:created>
  <dcterms:modified xsi:type="dcterms:W3CDTF">2023-06-15T07:36:00Z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2023-05-15T00:00:00Z</vt:filetime>
  </property>
  <property fmtid="{D5CDD505-2E9C-101B-9397-08002B2CF9AE}" pid="3" name="Creator">
    <vt:lpwstr>Microsoft® Word 2016</vt:lpwstr>
  </property>
  <property fmtid="{D5CDD505-2E9C-101B-9397-08002B2CF9AE}" pid="4" name="LastSaved">
    <vt:filetime>2023-05-28T00:00:00Z</vt:filetime>
  </property>
  <property fmtid="{D5CDD505-2E9C-101B-9397-08002B2CF9AE}" pid="5" name="Producer">
    <vt:lpwstr>www.ilovepdf.com</vt:lpwstr>
  </property>
  <property fmtid="{D5CDD505-2E9C-101B-9397-08002B2CF9AE}" pid="6" name="KSOProductBuildVer">
    <vt:lpwstr>1033-11.2.0.11537</vt:lpwstr>
  </property>
  <property fmtid="{D5CDD505-2E9C-101B-9397-08002B2CF9AE}" pid="7" name="ICV">
    <vt:lpwstr>1252BD686A904D8285EFC1A5104CDEE2</vt:lpwstr>
  </property>
</Properties>
</file>